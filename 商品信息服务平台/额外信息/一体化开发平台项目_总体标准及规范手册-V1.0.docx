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rFonts w:hint="eastAsia"/>
        </w:rPr>
      </w:pPr>
      <w:bookmarkStart w:id="0" w:name="_Toc383528617"/>
    </w:p>
    <w:p>
      <w:pPr>
        <w:spacing w:line="276" w:lineRule="auto"/>
      </w:pPr>
    </w:p>
    <w:p>
      <w:pPr>
        <w:spacing w:line="276" w:lineRule="auto"/>
        <w:rPr>
          <w:rFonts w:hint="eastAsia"/>
        </w:rPr>
      </w:pPr>
    </w:p>
    <w:p>
      <w:pPr>
        <w:spacing w:line="276" w:lineRule="auto"/>
        <w:rPr>
          <w:rFonts w:hint="eastAsia"/>
        </w:rPr>
      </w:pPr>
    </w:p>
    <w:p>
      <w:pPr>
        <w:pStyle w:val="2092"/>
        <w:ind w:left="0"/>
        <w:jc w:val="center"/>
        <w:rPr>
          <w:rFonts w:hint="eastAsia" w:ascii="微软雅黑" w:hAnsi="微软雅黑" w:eastAsia="微软雅黑"/>
          <w:sz w:val="40"/>
          <w:lang w:val="en-US" w:eastAsia="zh-CN"/>
        </w:rPr>
      </w:pPr>
      <w:r>
        <w:rPr>
          <w:rFonts w:hint="eastAsia" w:ascii="微软雅黑" w:hAnsi="微软雅黑" w:eastAsia="微软雅黑"/>
          <w:sz w:val="40"/>
          <w:lang w:val="en-US" w:eastAsia="zh-CN"/>
        </w:rPr>
        <w:t>中国物品编码中心</w:t>
      </w:r>
    </w:p>
    <w:p>
      <w:pPr>
        <w:pStyle w:val="2092"/>
        <w:spacing w:before="0" w:after="0"/>
        <w:ind w:left="1701"/>
        <w:rPr>
          <w:rFonts w:hint="eastAsia" w:ascii="微软雅黑" w:hAnsi="微软雅黑" w:eastAsia="微软雅黑"/>
          <w:sz w:val="40"/>
          <w:lang w:eastAsia="zh-CN"/>
        </w:rPr>
      </w:pPr>
    </w:p>
    <w:p>
      <w:pPr>
        <w:pStyle w:val="2092"/>
        <w:ind w:left="0"/>
        <w:jc w:val="center"/>
        <w:rPr>
          <w:rFonts w:hint="default" w:ascii="微软雅黑" w:hAnsi="微软雅黑" w:eastAsia="微软雅黑"/>
          <w:b w:val="0"/>
          <w:sz w:val="36"/>
          <w:lang w:val="en-US" w:eastAsia="zh-CN"/>
        </w:rPr>
      </w:pPr>
      <w:r>
        <w:rPr>
          <w:rFonts w:hint="eastAsia" w:ascii="微软雅黑" w:hAnsi="微软雅黑" w:eastAsia="微软雅黑"/>
          <w:b w:val="0"/>
          <w:sz w:val="36"/>
          <w:lang w:val="en-US" w:eastAsia="zh-CN"/>
        </w:rPr>
        <w:t>一体化开发平台设计与建设规划总体标准及规范手册</w:t>
      </w:r>
    </w:p>
    <w:p>
      <w:pPr>
        <w:pStyle w:val="2092"/>
        <w:ind w:left="0"/>
        <w:jc w:val="center"/>
        <w:rPr>
          <w:rFonts w:hint="eastAsia" w:ascii="微软雅黑" w:hAnsi="微软雅黑" w:eastAsia="微软雅黑"/>
          <w:b w:val="0"/>
          <w:sz w:val="20"/>
          <w:lang w:val="en-US" w:eastAsia="zh-CN"/>
        </w:rPr>
      </w:pPr>
      <w:r>
        <w:rPr>
          <w:rFonts w:ascii="微软雅黑" w:hAnsi="微软雅黑" w:eastAsia="微软雅黑"/>
          <w:b w:val="0"/>
          <w:sz w:val="36"/>
          <w:lang w:eastAsia="zh-CN"/>
        </w:rPr>
        <w:t>V1.0</w:t>
      </w: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r>
        <w:br w:type="page"/>
      </w:r>
    </w:p>
    <w:p>
      <w:pPr>
        <w:pStyle w:val="1325"/>
        <w:ind w:firstLine="461"/>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0" w:footer="992" w:gutter="0"/>
          <w:pgNumType w:start="1"/>
          <w:cols w:space="425" w:num="1"/>
          <w:docGrid w:type="lines" w:linePitch="312" w:charSpace="0"/>
        </w:sectPr>
      </w:pPr>
    </w:p>
    <w:p>
      <w:pPr>
        <w:pStyle w:val="45"/>
      </w:pPr>
      <w:r>
        <w:rPr>
          <w:rFonts w:hint="eastAsia"/>
        </w:rPr>
        <w:t>目录</w:t>
      </w:r>
    </w:p>
    <w:p>
      <w:pPr>
        <w:pStyle w:val="45"/>
        <w:rPr>
          <w:rFonts w:asciiTheme="minorHAnsi" w:hAnsiTheme="minorHAnsi" w:eastAsiaTheme="minorEastAsia" w:cstheme="minorBidi"/>
          <w:b w:val="0"/>
          <w:bCs w:val="0"/>
          <w:caps w:val="0"/>
          <w:sz w:val="21"/>
          <w:szCs w:val="22"/>
        </w:rPr>
      </w:pPr>
      <w:r>
        <w:fldChar w:fldCharType="begin"/>
      </w:r>
      <w:r>
        <w:instrText xml:space="preserve"> TOC \o "1-3" \h \z \u </w:instrText>
      </w:r>
      <w:r>
        <w:fldChar w:fldCharType="separate"/>
      </w:r>
      <w:r>
        <w:fldChar w:fldCharType="begin"/>
      </w:r>
      <w:r>
        <w:instrText xml:space="preserve"> HYPERLINK \l "_Toc121949482" </w:instrText>
      </w:r>
      <w:r>
        <w:fldChar w:fldCharType="separate"/>
      </w:r>
      <w:r>
        <w:rPr>
          <w:rStyle w:val="88"/>
        </w:rPr>
        <w:t>1.</w:t>
      </w:r>
      <w:r>
        <w:rPr>
          <w:rFonts w:asciiTheme="minorHAnsi" w:hAnsiTheme="minorHAnsi" w:eastAsiaTheme="minorEastAsia" w:cstheme="minorBidi"/>
          <w:b w:val="0"/>
          <w:bCs w:val="0"/>
          <w:caps w:val="0"/>
          <w:sz w:val="21"/>
          <w:szCs w:val="22"/>
        </w:rPr>
        <w:tab/>
      </w:r>
      <w:r>
        <w:rPr>
          <w:rStyle w:val="88"/>
        </w:rPr>
        <w:t>建设目标</w:t>
      </w:r>
      <w:r>
        <w:tab/>
      </w:r>
      <w:r>
        <w:fldChar w:fldCharType="begin"/>
      </w:r>
      <w:r>
        <w:instrText xml:space="preserve"> PAGEREF _Toc121949482 \h </w:instrText>
      </w:r>
      <w:r>
        <w:fldChar w:fldCharType="separate"/>
      </w:r>
      <w:r>
        <w:t>- 2 -</w:t>
      </w:r>
      <w:r>
        <w:fldChar w:fldCharType="end"/>
      </w:r>
      <w:r>
        <w:fldChar w:fldCharType="end"/>
      </w:r>
    </w:p>
    <w:p>
      <w:pPr>
        <w:pStyle w:val="45"/>
        <w:rPr>
          <w:rFonts w:asciiTheme="minorHAnsi" w:hAnsiTheme="minorHAnsi" w:eastAsiaTheme="minorEastAsia" w:cstheme="minorBidi"/>
          <w:b w:val="0"/>
          <w:bCs w:val="0"/>
          <w:caps w:val="0"/>
          <w:sz w:val="21"/>
          <w:szCs w:val="22"/>
        </w:rPr>
      </w:pPr>
      <w:r>
        <w:fldChar w:fldCharType="begin"/>
      </w:r>
      <w:r>
        <w:instrText xml:space="preserve"> HYPERLINK \l "_Toc121949483" </w:instrText>
      </w:r>
      <w:r>
        <w:fldChar w:fldCharType="separate"/>
      </w:r>
      <w:r>
        <w:rPr>
          <w:rStyle w:val="88"/>
        </w:rPr>
        <w:t>2.</w:t>
      </w:r>
      <w:r>
        <w:rPr>
          <w:rFonts w:asciiTheme="minorHAnsi" w:hAnsiTheme="minorHAnsi" w:eastAsiaTheme="minorEastAsia" w:cstheme="minorBidi"/>
          <w:b w:val="0"/>
          <w:bCs w:val="0"/>
          <w:caps w:val="0"/>
          <w:sz w:val="21"/>
          <w:szCs w:val="22"/>
        </w:rPr>
        <w:tab/>
      </w:r>
      <w:r>
        <w:rPr>
          <w:rStyle w:val="88"/>
        </w:rPr>
        <w:t>总体框架</w:t>
      </w:r>
      <w:r>
        <w:tab/>
      </w:r>
      <w:r>
        <w:fldChar w:fldCharType="begin"/>
      </w:r>
      <w:r>
        <w:instrText xml:space="preserve"> PAGEREF _Toc121949483 \h </w:instrText>
      </w:r>
      <w:r>
        <w:fldChar w:fldCharType="separate"/>
      </w:r>
      <w:r>
        <w:t>- 2 -</w:t>
      </w:r>
      <w:r>
        <w:fldChar w:fldCharType="end"/>
      </w:r>
      <w:r>
        <w:fldChar w:fldCharType="end"/>
      </w:r>
    </w:p>
    <w:p>
      <w:pPr>
        <w:pStyle w:val="45"/>
        <w:rPr>
          <w:rFonts w:asciiTheme="minorHAnsi" w:hAnsiTheme="minorHAnsi" w:eastAsiaTheme="minorEastAsia" w:cstheme="minorBidi"/>
          <w:b w:val="0"/>
          <w:bCs w:val="0"/>
          <w:caps w:val="0"/>
          <w:sz w:val="21"/>
          <w:szCs w:val="22"/>
        </w:rPr>
      </w:pPr>
      <w:r>
        <w:fldChar w:fldCharType="begin"/>
      </w:r>
      <w:r>
        <w:instrText xml:space="preserve"> HYPERLINK \l "_Toc121949484" </w:instrText>
      </w:r>
      <w:r>
        <w:fldChar w:fldCharType="separate"/>
      </w:r>
      <w:r>
        <w:rPr>
          <w:rStyle w:val="88"/>
        </w:rPr>
        <w:t>3.</w:t>
      </w:r>
      <w:r>
        <w:rPr>
          <w:rFonts w:asciiTheme="minorHAnsi" w:hAnsiTheme="minorHAnsi" w:eastAsiaTheme="minorEastAsia" w:cstheme="minorBidi"/>
          <w:b w:val="0"/>
          <w:bCs w:val="0"/>
          <w:caps w:val="0"/>
          <w:sz w:val="21"/>
          <w:szCs w:val="22"/>
        </w:rPr>
        <w:tab/>
      </w:r>
      <w:r>
        <w:rPr>
          <w:rStyle w:val="88"/>
        </w:rPr>
        <w:t>总体标准</w:t>
      </w:r>
      <w:r>
        <w:tab/>
      </w:r>
      <w:r>
        <w:fldChar w:fldCharType="begin"/>
      </w:r>
      <w:r>
        <w:instrText xml:space="preserve"> PAGEREF _Toc121949484 \h </w:instrText>
      </w:r>
      <w:r>
        <w:fldChar w:fldCharType="separate"/>
      </w:r>
      <w:r>
        <w:t>- 2 -</w:t>
      </w:r>
      <w:r>
        <w:fldChar w:fldCharType="end"/>
      </w:r>
      <w:r>
        <w:fldChar w:fldCharType="end"/>
      </w:r>
    </w:p>
    <w:p>
      <w:pPr>
        <w:pStyle w:val="56"/>
        <w:tabs>
          <w:tab w:val="left" w:pos="630"/>
          <w:tab w:val="right" w:leader="dot" w:pos="8296"/>
        </w:tabs>
        <w:rPr>
          <w:rFonts w:asciiTheme="minorHAnsi" w:hAnsiTheme="minorHAnsi" w:eastAsiaTheme="minorEastAsia" w:cstheme="minorBidi"/>
          <w:smallCaps w:val="0"/>
          <w:sz w:val="21"/>
          <w:szCs w:val="22"/>
        </w:rPr>
      </w:pPr>
      <w:r>
        <w:fldChar w:fldCharType="begin"/>
      </w:r>
      <w:r>
        <w:instrText xml:space="preserve"> HYPERLINK \l "_Toc121949485" </w:instrText>
      </w:r>
      <w:r>
        <w:fldChar w:fldCharType="separate"/>
      </w:r>
      <w:r>
        <w:rPr>
          <w:rStyle w:val="88"/>
        </w:rPr>
        <w:t>3.1</w:t>
      </w:r>
      <w:r>
        <w:rPr>
          <w:rFonts w:asciiTheme="minorHAnsi" w:hAnsiTheme="minorHAnsi" w:eastAsiaTheme="minorEastAsia" w:cstheme="minorBidi"/>
          <w:smallCaps w:val="0"/>
          <w:sz w:val="21"/>
          <w:szCs w:val="22"/>
        </w:rPr>
        <w:tab/>
      </w:r>
      <w:r>
        <w:rPr>
          <w:rStyle w:val="88"/>
        </w:rPr>
        <w:t>标准规范体系</w:t>
      </w:r>
      <w:r>
        <w:tab/>
      </w:r>
      <w:r>
        <w:fldChar w:fldCharType="begin"/>
      </w:r>
      <w:r>
        <w:instrText xml:space="preserve"> PAGEREF _Toc121949485 \h </w:instrText>
      </w:r>
      <w:r>
        <w:fldChar w:fldCharType="separate"/>
      </w:r>
      <w:r>
        <w:t>- 2 -</w:t>
      </w:r>
      <w:r>
        <w:fldChar w:fldCharType="end"/>
      </w:r>
      <w:r>
        <w:fldChar w:fldCharType="end"/>
      </w:r>
    </w:p>
    <w:p>
      <w:pPr>
        <w:pStyle w:val="56"/>
        <w:tabs>
          <w:tab w:val="left" w:pos="630"/>
          <w:tab w:val="right" w:leader="dot" w:pos="8296"/>
        </w:tabs>
        <w:rPr>
          <w:rFonts w:asciiTheme="minorHAnsi" w:hAnsiTheme="minorHAnsi" w:eastAsiaTheme="minorEastAsia" w:cstheme="minorBidi"/>
          <w:smallCaps w:val="0"/>
          <w:sz w:val="21"/>
          <w:szCs w:val="22"/>
        </w:rPr>
      </w:pPr>
      <w:r>
        <w:fldChar w:fldCharType="begin"/>
      </w:r>
      <w:r>
        <w:instrText xml:space="preserve"> HYPERLINK \l "_Toc121949486" </w:instrText>
      </w:r>
      <w:r>
        <w:fldChar w:fldCharType="separate"/>
      </w:r>
      <w:r>
        <w:rPr>
          <w:rStyle w:val="88"/>
        </w:rPr>
        <w:t>3.2</w:t>
      </w:r>
      <w:r>
        <w:rPr>
          <w:rFonts w:asciiTheme="minorHAnsi" w:hAnsiTheme="minorHAnsi" w:eastAsiaTheme="minorEastAsia" w:cstheme="minorBidi"/>
          <w:smallCaps w:val="0"/>
          <w:sz w:val="21"/>
          <w:szCs w:val="22"/>
        </w:rPr>
        <w:tab/>
      </w:r>
      <w:r>
        <w:rPr>
          <w:rStyle w:val="88"/>
        </w:rPr>
        <w:t>业务术语</w:t>
      </w:r>
      <w:r>
        <w:tab/>
      </w:r>
      <w:r>
        <w:fldChar w:fldCharType="begin"/>
      </w:r>
      <w:r>
        <w:instrText xml:space="preserve"> PAGEREF _Toc121949486 \h </w:instrText>
      </w:r>
      <w:r>
        <w:fldChar w:fldCharType="separate"/>
      </w:r>
      <w:r>
        <w:t>- 4 -</w:t>
      </w:r>
      <w:r>
        <w:fldChar w:fldCharType="end"/>
      </w:r>
      <w:r>
        <w:fldChar w:fldCharType="end"/>
      </w:r>
    </w:p>
    <w:p>
      <w:pPr>
        <w:pStyle w:val="45"/>
        <w:rPr>
          <w:rFonts w:asciiTheme="minorHAnsi" w:hAnsiTheme="minorHAnsi" w:eastAsiaTheme="minorEastAsia" w:cstheme="minorBidi"/>
          <w:b w:val="0"/>
          <w:bCs w:val="0"/>
          <w:caps w:val="0"/>
          <w:sz w:val="21"/>
          <w:szCs w:val="22"/>
        </w:rPr>
      </w:pPr>
      <w:r>
        <w:fldChar w:fldCharType="begin"/>
      </w:r>
      <w:r>
        <w:instrText xml:space="preserve"> HYPERLINK \l "_Toc121949487" </w:instrText>
      </w:r>
      <w:r>
        <w:fldChar w:fldCharType="separate"/>
      </w:r>
      <w:r>
        <w:rPr>
          <w:rStyle w:val="88"/>
        </w:rPr>
        <w:t>4.</w:t>
      </w:r>
      <w:r>
        <w:rPr>
          <w:rFonts w:asciiTheme="minorHAnsi" w:hAnsiTheme="minorHAnsi" w:eastAsiaTheme="minorEastAsia" w:cstheme="minorBidi"/>
          <w:b w:val="0"/>
          <w:bCs w:val="0"/>
          <w:caps w:val="0"/>
          <w:sz w:val="21"/>
          <w:szCs w:val="22"/>
        </w:rPr>
        <w:tab/>
      </w:r>
      <w:r>
        <w:rPr>
          <w:rStyle w:val="88"/>
        </w:rPr>
        <w:t>数据标准</w:t>
      </w:r>
      <w:r>
        <w:tab/>
      </w:r>
      <w:r>
        <w:fldChar w:fldCharType="begin"/>
      </w:r>
      <w:r>
        <w:instrText xml:space="preserve"> PAGEREF _Toc121949487 \h </w:instrText>
      </w:r>
      <w:r>
        <w:fldChar w:fldCharType="separate"/>
      </w:r>
      <w:r>
        <w:t>- 5 -</w:t>
      </w:r>
      <w:r>
        <w:fldChar w:fldCharType="end"/>
      </w:r>
      <w:r>
        <w:fldChar w:fldCharType="end"/>
      </w:r>
    </w:p>
    <w:p>
      <w:pPr>
        <w:pStyle w:val="56"/>
        <w:tabs>
          <w:tab w:val="left" w:pos="630"/>
          <w:tab w:val="right" w:leader="dot" w:pos="8296"/>
        </w:tabs>
        <w:rPr>
          <w:rFonts w:asciiTheme="minorHAnsi" w:hAnsiTheme="minorHAnsi" w:eastAsiaTheme="minorEastAsia" w:cstheme="minorBidi"/>
          <w:smallCaps w:val="0"/>
          <w:sz w:val="21"/>
          <w:szCs w:val="22"/>
        </w:rPr>
      </w:pPr>
      <w:r>
        <w:fldChar w:fldCharType="begin"/>
      </w:r>
      <w:r>
        <w:instrText xml:space="preserve"> HYPERLINK \l "_Toc121949488" </w:instrText>
      </w:r>
      <w:r>
        <w:fldChar w:fldCharType="separate"/>
      </w:r>
      <w:r>
        <w:rPr>
          <w:rStyle w:val="88"/>
        </w:rPr>
        <w:t>4.1</w:t>
      </w:r>
      <w:r>
        <w:rPr>
          <w:rFonts w:asciiTheme="minorHAnsi" w:hAnsiTheme="minorHAnsi" w:eastAsiaTheme="minorEastAsia" w:cstheme="minorBidi"/>
          <w:smallCaps w:val="0"/>
          <w:sz w:val="21"/>
          <w:szCs w:val="22"/>
        </w:rPr>
        <w:tab/>
      </w:r>
      <w:r>
        <w:rPr>
          <w:rStyle w:val="88"/>
        </w:rPr>
        <w:t>数据库设计规范</w:t>
      </w:r>
      <w:r>
        <w:tab/>
      </w:r>
      <w:r>
        <w:fldChar w:fldCharType="begin"/>
      </w:r>
      <w:r>
        <w:instrText xml:space="preserve"> PAGEREF _Toc121949488 \h </w:instrText>
      </w:r>
      <w:r>
        <w:fldChar w:fldCharType="separate"/>
      </w:r>
      <w:r>
        <w:t>- 5 -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"_Toc121949489" </w:instrText>
      </w:r>
      <w:r>
        <w:fldChar w:fldCharType="separate"/>
      </w:r>
      <w:r>
        <w:rPr>
          <w:rStyle w:val="88"/>
        </w:rPr>
        <w:t>4.1.1</w:t>
      </w:r>
      <w:r>
        <w:rPr>
          <w:rFonts w:asciiTheme="minorHAnsi" w:hAnsiTheme="minorHAnsi" w:eastAsiaTheme="minorEastAsia" w:cstheme="minorBidi"/>
          <w:i w:val="0"/>
          <w:iCs w:val="0"/>
          <w:sz w:val="21"/>
          <w:szCs w:val="22"/>
        </w:rPr>
        <w:tab/>
      </w:r>
      <w:r>
        <w:rPr>
          <w:rStyle w:val="88"/>
        </w:rPr>
        <w:t>数据库设计</w:t>
      </w:r>
      <w:r>
        <w:tab/>
      </w:r>
      <w:r>
        <w:fldChar w:fldCharType="begin"/>
      </w:r>
      <w:r>
        <w:instrText xml:space="preserve"> PAGEREF _Toc121949489 \h </w:instrText>
      </w:r>
      <w:r>
        <w:fldChar w:fldCharType="separate"/>
      </w:r>
      <w:r>
        <w:t>- 5 -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"_Toc121949490" </w:instrText>
      </w:r>
      <w:r>
        <w:fldChar w:fldCharType="separate"/>
      </w:r>
      <w:r>
        <w:rPr>
          <w:rStyle w:val="88"/>
        </w:rPr>
        <w:t>4.1.2</w:t>
      </w:r>
      <w:r>
        <w:rPr>
          <w:rFonts w:asciiTheme="minorHAnsi" w:hAnsiTheme="minorHAnsi" w:eastAsiaTheme="minorEastAsia" w:cstheme="minorBidi"/>
          <w:i w:val="0"/>
          <w:iCs w:val="0"/>
          <w:sz w:val="21"/>
          <w:szCs w:val="22"/>
        </w:rPr>
        <w:tab/>
      </w:r>
      <w:r>
        <w:rPr>
          <w:rStyle w:val="88"/>
        </w:rPr>
        <w:t>数据仓库设计</w:t>
      </w:r>
      <w:r>
        <w:tab/>
      </w:r>
      <w:r>
        <w:fldChar w:fldCharType="begin"/>
      </w:r>
      <w:r>
        <w:instrText xml:space="preserve"> PAGEREF _Toc121949490 \h </w:instrText>
      </w:r>
      <w:r>
        <w:fldChar w:fldCharType="separate"/>
      </w:r>
      <w:r>
        <w:t>- 8 -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"_Toc121949491" </w:instrText>
      </w:r>
      <w:r>
        <w:fldChar w:fldCharType="separate"/>
      </w:r>
      <w:r>
        <w:rPr>
          <w:rStyle w:val="88"/>
        </w:rPr>
        <w:t>4.1.3</w:t>
      </w:r>
      <w:r>
        <w:rPr>
          <w:rFonts w:asciiTheme="minorHAnsi" w:hAnsiTheme="minorHAnsi" w:eastAsiaTheme="minorEastAsia" w:cstheme="minorBidi"/>
          <w:i w:val="0"/>
          <w:iCs w:val="0"/>
          <w:sz w:val="21"/>
          <w:szCs w:val="22"/>
        </w:rPr>
        <w:tab/>
      </w:r>
      <w:r>
        <w:rPr>
          <w:rStyle w:val="88"/>
        </w:rPr>
        <w:t>数据库设计命名规范</w:t>
      </w:r>
      <w:r>
        <w:tab/>
      </w:r>
      <w:r>
        <w:fldChar w:fldCharType="begin"/>
      </w:r>
      <w:r>
        <w:instrText xml:space="preserve"> PAGEREF _Toc121949491 \h </w:instrText>
      </w:r>
      <w:r>
        <w:fldChar w:fldCharType="separate"/>
      </w:r>
      <w:r>
        <w:t>- 13 -</w:t>
      </w:r>
      <w:r>
        <w:fldChar w:fldCharType="end"/>
      </w:r>
      <w:r>
        <w:fldChar w:fldCharType="end"/>
      </w:r>
    </w:p>
    <w:p>
      <w:pPr>
        <w:pStyle w:val="56"/>
        <w:tabs>
          <w:tab w:val="left" w:pos="630"/>
          <w:tab w:val="right" w:leader="dot" w:pos="8296"/>
        </w:tabs>
        <w:rPr>
          <w:rFonts w:asciiTheme="minorHAnsi" w:hAnsiTheme="minorHAnsi" w:eastAsiaTheme="minorEastAsia" w:cstheme="minorBidi"/>
          <w:smallCaps w:val="0"/>
          <w:sz w:val="21"/>
          <w:szCs w:val="22"/>
        </w:rPr>
      </w:pPr>
      <w:r>
        <w:fldChar w:fldCharType="begin"/>
      </w:r>
      <w:r>
        <w:instrText xml:space="preserve"> HYPERLINK \l "_Toc121949492" </w:instrText>
      </w:r>
      <w:r>
        <w:fldChar w:fldCharType="separate"/>
      </w:r>
      <w:r>
        <w:rPr>
          <w:rStyle w:val="88"/>
        </w:rPr>
        <w:t>4.2</w:t>
      </w:r>
      <w:r>
        <w:rPr>
          <w:rFonts w:asciiTheme="minorHAnsi" w:hAnsiTheme="minorHAnsi" w:eastAsiaTheme="minorEastAsia" w:cstheme="minorBidi"/>
          <w:smallCaps w:val="0"/>
          <w:sz w:val="21"/>
          <w:szCs w:val="22"/>
        </w:rPr>
        <w:tab/>
      </w:r>
      <w:r>
        <w:rPr>
          <w:rStyle w:val="88"/>
        </w:rPr>
        <w:t>大数据应用规范</w:t>
      </w:r>
      <w:r>
        <w:tab/>
      </w:r>
      <w:r>
        <w:fldChar w:fldCharType="begin"/>
      </w:r>
      <w:r>
        <w:instrText xml:space="preserve"> PAGEREF _Toc121949492 \h </w:instrText>
      </w:r>
      <w:r>
        <w:fldChar w:fldCharType="separate"/>
      </w:r>
      <w:r>
        <w:t>- 15 -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"_Toc121949493" </w:instrText>
      </w:r>
      <w:r>
        <w:fldChar w:fldCharType="separate"/>
      </w:r>
      <w:r>
        <w:rPr>
          <w:rStyle w:val="88"/>
        </w:rPr>
        <w:t>4.2.1</w:t>
      </w:r>
      <w:r>
        <w:rPr>
          <w:rFonts w:asciiTheme="minorHAnsi" w:hAnsiTheme="minorHAnsi" w:eastAsiaTheme="minorEastAsia" w:cstheme="minorBidi"/>
          <w:i w:val="0"/>
          <w:iCs w:val="0"/>
          <w:sz w:val="21"/>
          <w:szCs w:val="22"/>
        </w:rPr>
        <w:tab/>
      </w:r>
      <w:r>
        <w:rPr>
          <w:rStyle w:val="88"/>
        </w:rPr>
        <w:t>分布式计算</w:t>
      </w:r>
      <w:r>
        <w:tab/>
      </w:r>
      <w:r>
        <w:fldChar w:fldCharType="begin"/>
      </w:r>
      <w:r>
        <w:instrText xml:space="preserve"> PAGEREF _Toc121949493 \h </w:instrText>
      </w:r>
      <w:r>
        <w:fldChar w:fldCharType="separate"/>
      </w:r>
      <w:r>
        <w:t>- 15 -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"_Toc121949494" </w:instrText>
      </w:r>
      <w:r>
        <w:fldChar w:fldCharType="separate"/>
      </w:r>
      <w:r>
        <w:rPr>
          <w:rStyle w:val="88"/>
        </w:rPr>
        <w:t>4.2.2</w:t>
      </w:r>
      <w:r>
        <w:rPr>
          <w:rFonts w:asciiTheme="minorHAnsi" w:hAnsiTheme="minorHAnsi" w:eastAsiaTheme="minorEastAsia" w:cstheme="minorBidi"/>
          <w:i w:val="0"/>
          <w:iCs w:val="0"/>
          <w:sz w:val="21"/>
          <w:szCs w:val="22"/>
        </w:rPr>
        <w:tab/>
      </w:r>
      <w:r>
        <w:rPr>
          <w:rStyle w:val="88"/>
        </w:rPr>
        <w:t>分布式存储</w:t>
      </w:r>
      <w:r>
        <w:tab/>
      </w:r>
      <w:r>
        <w:fldChar w:fldCharType="begin"/>
      </w:r>
      <w:r>
        <w:instrText xml:space="preserve"> PAGEREF _Toc121949494 \h </w:instrText>
      </w:r>
      <w:r>
        <w:fldChar w:fldCharType="separate"/>
      </w:r>
      <w:r>
        <w:t>- 16 -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"_Toc121949495" </w:instrText>
      </w:r>
      <w:r>
        <w:fldChar w:fldCharType="separate"/>
      </w:r>
      <w:r>
        <w:rPr>
          <w:rStyle w:val="88"/>
        </w:rPr>
        <w:t>4.2.3</w:t>
      </w:r>
      <w:r>
        <w:rPr>
          <w:rFonts w:asciiTheme="minorHAnsi" w:hAnsiTheme="minorHAnsi" w:eastAsiaTheme="minorEastAsia" w:cstheme="minorBidi"/>
          <w:i w:val="0"/>
          <w:iCs w:val="0"/>
          <w:sz w:val="21"/>
          <w:szCs w:val="22"/>
        </w:rPr>
        <w:tab/>
      </w:r>
      <w:r>
        <w:rPr>
          <w:rStyle w:val="88"/>
        </w:rPr>
        <w:t>数据采集</w:t>
      </w:r>
      <w:r>
        <w:tab/>
      </w:r>
      <w:r>
        <w:fldChar w:fldCharType="begin"/>
      </w:r>
      <w:r>
        <w:instrText xml:space="preserve"> PAGEREF _Toc121949495 \h </w:instrText>
      </w:r>
      <w:r>
        <w:fldChar w:fldCharType="separate"/>
      </w:r>
      <w:r>
        <w:t>- 16 -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"_Toc121949496" </w:instrText>
      </w:r>
      <w:r>
        <w:fldChar w:fldCharType="separate"/>
      </w:r>
      <w:r>
        <w:rPr>
          <w:rStyle w:val="88"/>
        </w:rPr>
        <w:t>4.2.4</w:t>
      </w:r>
      <w:r>
        <w:rPr>
          <w:rFonts w:asciiTheme="minorHAnsi" w:hAnsiTheme="minorHAnsi" w:eastAsiaTheme="minorEastAsia" w:cstheme="minorBidi"/>
          <w:i w:val="0"/>
          <w:iCs w:val="0"/>
          <w:sz w:val="21"/>
          <w:szCs w:val="22"/>
        </w:rPr>
        <w:tab/>
      </w:r>
      <w:r>
        <w:rPr>
          <w:rStyle w:val="88"/>
        </w:rPr>
        <w:t>数据加工</w:t>
      </w:r>
      <w:r>
        <w:tab/>
      </w:r>
      <w:r>
        <w:fldChar w:fldCharType="begin"/>
      </w:r>
      <w:r>
        <w:instrText xml:space="preserve"> PAGEREF _Toc121949496 \h </w:instrText>
      </w:r>
      <w:r>
        <w:fldChar w:fldCharType="separate"/>
      </w:r>
      <w:r>
        <w:t>- 17 -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"_Toc121949497" </w:instrText>
      </w:r>
      <w:r>
        <w:fldChar w:fldCharType="separate"/>
      </w:r>
      <w:r>
        <w:rPr>
          <w:rStyle w:val="88"/>
        </w:rPr>
        <w:t>4.2.5</w:t>
      </w:r>
      <w:r>
        <w:rPr>
          <w:rFonts w:asciiTheme="minorHAnsi" w:hAnsiTheme="minorHAnsi" w:eastAsiaTheme="minorEastAsia" w:cstheme="minorBidi"/>
          <w:i w:val="0"/>
          <w:iCs w:val="0"/>
          <w:sz w:val="21"/>
          <w:szCs w:val="22"/>
        </w:rPr>
        <w:tab/>
      </w:r>
      <w:r>
        <w:rPr>
          <w:rStyle w:val="88"/>
        </w:rPr>
        <w:t>数据挖掘</w:t>
      </w:r>
      <w:r>
        <w:tab/>
      </w:r>
      <w:r>
        <w:fldChar w:fldCharType="begin"/>
      </w:r>
      <w:r>
        <w:instrText xml:space="preserve"> PAGEREF _Toc121949497 \h </w:instrText>
      </w:r>
      <w:r>
        <w:fldChar w:fldCharType="separate"/>
      </w:r>
      <w:r>
        <w:t>- 18 -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"_Toc121949498" </w:instrText>
      </w:r>
      <w:r>
        <w:fldChar w:fldCharType="separate"/>
      </w:r>
      <w:r>
        <w:rPr>
          <w:rStyle w:val="88"/>
        </w:rPr>
        <w:t>4.2.6</w:t>
      </w:r>
      <w:r>
        <w:rPr>
          <w:rFonts w:asciiTheme="minorHAnsi" w:hAnsiTheme="minorHAnsi" w:eastAsiaTheme="minorEastAsia" w:cstheme="minorBidi"/>
          <w:i w:val="0"/>
          <w:iCs w:val="0"/>
          <w:sz w:val="21"/>
          <w:szCs w:val="22"/>
        </w:rPr>
        <w:tab/>
      </w:r>
      <w:r>
        <w:rPr>
          <w:rStyle w:val="88"/>
        </w:rPr>
        <w:t>数据可视化</w:t>
      </w:r>
      <w:r>
        <w:tab/>
      </w:r>
      <w:r>
        <w:fldChar w:fldCharType="begin"/>
      </w:r>
      <w:r>
        <w:instrText xml:space="preserve"> PAGEREF _Toc121949498 \h </w:instrText>
      </w:r>
      <w:r>
        <w:fldChar w:fldCharType="separate"/>
      </w:r>
      <w:r>
        <w:t>- 19 -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"_Toc121949499" </w:instrText>
      </w:r>
      <w:r>
        <w:fldChar w:fldCharType="separate"/>
      </w:r>
      <w:r>
        <w:rPr>
          <w:rStyle w:val="88"/>
        </w:rPr>
        <w:t>4.2.7</w:t>
      </w:r>
      <w:r>
        <w:rPr>
          <w:rFonts w:asciiTheme="minorHAnsi" w:hAnsiTheme="minorHAnsi" w:eastAsiaTheme="minorEastAsia" w:cstheme="minorBidi"/>
          <w:i w:val="0"/>
          <w:iCs w:val="0"/>
          <w:sz w:val="21"/>
          <w:szCs w:val="22"/>
        </w:rPr>
        <w:tab/>
      </w:r>
      <w:r>
        <w:rPr>
          <w:rStyle w:val="88"/>
        </w:rPr>
        <w:t>数据服务</w:t>
      </w:r>
      <w:r>
        <w:tab/>
      </w:r>
      <w:r>
        <w:fldChar w:fldCharType="begin"/>
      </w:r>
      <w:r>
        <w:instrText xml:space="preserve"> PAGEREF _Toc121949499 \h </w:instrText>
      </w:r>
      <w:r>
        <w:fldChar w:fldCharType="separate"/>
      </w:r>
      <w:r>
        <w:t>- 20 -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"_Toc121949500" </w:instrText>
      </w:r>
      <w:r>
        <w:fldChar w:fldCharType="separate"/>
      </w:r>
      <w:r>
        <w:rPr>
          <w:rStyle w:val="88"/>
        </w:rPr>
        <w:t>4.2.8</w:t>
      </w:r>
      <w:r>
        <w:rPr>
          <w:rFonts w:asciiTheme="minorHAnsi" w:hAnsiTheme="minorHAnsi" w:eastAsiaTheme="minorEastAsia" w:cstheme="minorBidi"/>
          <w:i w:val="0"/>
          <w:iCs w:val="0"/>
          <w:sz w:val="21"/>
          <w:szCs w:val="22"/>
        </w:rPr>
        <w:tab/>
      </w:r>
      <w:r>
        <w:rPr>
          <w:rStyle w:val="88"/>
        </w:rPr>
        <w:t>数据沙箱</w:t>
      </w:r>
      <w:r>
        <w:tab/>
      </w:r>
      <w:r>
        <w:fldChar w:fldCharType="begin"/>
      </w:r>
      <w:r>
        <w:instrText xml:space="preserve"> PAGEREF _Toc121949500 \h </w:instrText>
      </w:r>
      <w:r>
        <w:fldChar w:fldCharType="separate"/>
      </w:r>
      <w:r>
        <w:t>- 20 -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"_Toc121949501" </w:instrText>
      </w:r>
      <w:r>
        <w:fldChar w:fldCharType="separate"/>
      </w:r>
      <w:r>
        <w:rPr>
          <w:rStyle w:val="88"/>
        </w:rPr>
        <w:t>4.2.9</w:t>
      </w:r>
      <w:r>
        <w:rPr>
          <w:rFonts w:asciiTheme="minorHAnsi" w:hAnsiTheme="minorHAnsi" w:eastAsiaTheme="minorEastAsia" w:cstheme="minorBidi"/>
          <w:i w:val="0"/>
          <w:iCs w:val="0"/>
          <w:sz w:val="21"/>
          <w:szCs w:val="22"/>
        </w:rPr>
        <w:tab/>
      </w:r>
      <w:r>
        <w:rPr>
          <w:rStyle w:val="88"/>
        </w:rPr>
        <w:t>在线分析</w:t>
      </w:r>
      <w:r>
        <w:tab/>
      </w:r>
      <w:r>
        <w:fldChar w:fldCharType="begin"/>
      </w:r>
      <w:r>
        <w:instrText xml:space="preserve"> PAGEREF _Toc121949501 \h </w:instrText>
      </w:r>
      <w:r>
        <w:fldChar w:fldCharType="separate"/>
      </w:r>
      <w:r>
        <w:t>- 20 -</w:t>
      </w:r>
      <w:r>
        <w:fldChar w:fldCharType="end"/>
      </w:r>
      <w:r>
        <w:fldChar w:fldCharType="end"/>
      </w:r>
    </w:p>
    <w:p>
      <w:pPr>
        <w:pStyle w:val="56"/>
        <w:tabs>
          <w:tab w:val="left" w:pos="630"/>
          <w:tab w:val="right" w:leader="dot" w:pos="8296"/>
        </w:tabs>
        <w:rPr>
          <w:rFonts w:asciiTheme="minorHAnsi" w:hAnsiTheme="minorHAnsi" w:eastAsiaTheme="minorEastAsia" w:cstheme="minorBidi"/>
          <w:smallCaps w:val="0"/>
          <w:sz w:val="21"/>
          <w:szCs w:val="22"/>
        </w:rPr>
      </w:pPr>
      <w:r>
        <w:fldChar w:fldCharType="begin"/>
      </w:r>
      <w:r>
        <w:instrText xml:space="preserve"> HYPERLINK \l "_Toc121949502" </w:instrText>
      </w:r>
      <w:r>
        <w:fldChar w:fldCharType="separate"/>
      </w:r>
      <w:r>
        <w:rPr>
          <w:rStyle w:val="88"/>
        </w:rPr>
        <w:t>4.3</w:t>
      </w:r>
      <w:r>
        <w:rPr>
          <w:rFonts w:asciiTheme="minorHAnsi" w:hAnsiTheme="minorHAnsi" w:eastAsiaTheme="minorEastAsia" w:cstheme="minorBidi"/>
          <w:smallCaps w:val="0"/>
          <w:sz w:val="21"/>
          <w:szCs w:val="22"/>
        </w:rPr>
        <w:tab/>
      </w:r>
      <w:r>
        <w:rPr>
          <w:rStyle w:val="88"/>
        </w:rPr>
        <w:t>数据分类</w:t>
      </w:r>
      <w:r>
        <w:tab/>
      </w:r>
      <w:r>
        <w:fldChar w:fldCharType="begin"/>
      </w:r>
      <w:r>
        <w:instrText xml:space="preserve"> PAGEREF _Toc121949502 \h </w:instrText>
      </w:r>
      <w:r>
        <w:fldChar w:fldCharType="separate"/>
      </w:r>
      <w:r>
        <w:t>- 21 -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"_Toc121949503" </w:instrText>
      </w:r>
      <w:r>
        <w:fldChar w:fldCharType="separate"/>
      </w:r>
      <w:r>
        <w:rPr>
          <w:rStyle w:val="88"/>
        </w:rPr>
        <w:t>4.3.1</w:t>
      </w:r>
      <w:r>
        <w:rPr>
          <w:rFonts w:asciiTheme="minorHAnsi" w:hAnsiTheme="minorHAnsi" w:eastAsiaTheme="minorEastAsia" w:cstheme="minorBidi"/>
          <w:i w:val="0"/>
          <w:iCs w:val="0"/>
          <w:sz w:val="21"/>
          <w:szCs w:val="22"/>
        </w:rPr>
        <w:tab/>
      </w:r>
      <w:r>
        <w:rPr>
          <w:rStyle w:val="88"/>
        </w:rPr>
        <w:t>指标数据</w:t>
      </w:r>
      <w:r>
        <w:tab/>
      </w:r>
      <w:r>
        <w:fldChar w:fldCharType="begin"/>
      </w:r>
      <w:r>
        <w:instrText xml:space="preserve"> PAGEREF _Toc121949503 \h </w:instrText>
      </w:r>
      <w:r>
        <w:fldChar w:fldCharType="separate"/>
      </w:r>
      <w:r>
        <w:t>- 21 -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"_Toc121949504" </w:instrText>
      </w:r>
      <w:r>
        <w:fldChar w:fldCharType="separate"/>
      </w:r>
      <w:r>
        <w:rPr>
          <w:rStyle w:val="88"/>
        </w:rPr>
        <w:t>4.3.2</w:t>
      </w:r>
      <w:r>
        <w:rPr>
          <w:rFonts w:asciiTheme="minorHAnsi" w:hAnsiTheme="minorHAnsi" w:eastAsiaTheme="minorEastAsia" w:cstheme="minorBidi"/>
          <w:i w:val="0"/>
          <w:iCs w:val="0"/>
          <w:sz w:val="21"/>
          <w:szCs w:val="22"/>
        </w:rPr>
        <w:tab/>
      </w:r>
      <w:r>
        <w:rPr>
          <w:rStyle w:val="88"/>
        </w:rPr>
        <w:t>主数据</w:t>
      </w:r>
      <w:r>
        <w:tab/>
      </w:r>
      <w:r>
        <w:fldChar w:fldCharType="begin"/>
      </w:r>
      <w:r>
        <w:instrText xml:space="preserve"> PAGEREF _Toc121949504 \h </w:instrText>
      </w:r>
      <w:r>
        <w:fldChar w:fldCharType="separate"/>
      </w:r>
      <w:r>
        <w:t>- 22 -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"_Toc121949505" </w:instrText>
      </w:r>
      <w:r>
        <w:fldChar w:fldCharType="separate"/>
      </w:r>
      <w:r>
        <w:rPr>
          <w:rStyle w:val="88"/>
        </w:rPr>
        <w:t>4.3.3</w:t>
      </w:r>
      <w:r>
        <w:rPr>
          <w:rFonts w:asciiTheme="minorHAnsi" w:hAnsiTheme="minorHAnsi" w:eastAsiaTheme="minorEastAsia" w:cstheme="minorBidi"/>
          <w:i w:val="0"/>
          <w:iCs w:val="0"/>
          <w:sz w:val="21"/>
          <w:szCs w:val="22"/>
        </w:rPr>
        <w:tab/>
      </w:r>
      <w:r>
        <w:rPr>
          <w:rStyle w:val="88"/>
        </w:rPr>
        <w:t>通用基础数据</w:t>
      </w:r>
      <w:r>
        <w:tab/>
      </w:r>
      <w:r>
        <w:fldChar w:fldCharType="begin"/>
      </w:r>
      <w:r>
        <w:instrText xml:space="preserve"> PAGEREF _Toc121949505 \h </w:instrText>
      </w:r>
      <w:r>
        <w:fldChar w:fldCharType="separate"/>
      </w:r>
      <w:r>
        <w:t>- 22 -</w:t>
      </w:r>
      <w:r>
        <w:fldChar w:fldCharType="end"/>
      </w:r>
      <w:r>
        <w:fldChar w:fldCharType="end"/>
      </w:r>
    </w:p>
    <w:p>
      <w:pPr>
        <w:pStyle w:val="56"/>
        <w:tabs>
          <w:tab w:val="left" w:pos="630"/>
          <w:tab w:val="right" w:leader="dot" w:pos="8296"/>
        </w:tabs>
        <w:rPr>
          <w:rFonts w:asciiTheme="minorHAnsi" w:hAnsiTheme="minorHAnsi" w:eastAsiaTheme="minorEastAsia" w:cstheme="minorBidi"/>
          <w:smallCaps w:val="0"/>
          <w:sz w:val="21"/>
          <w:szCs w:val="22"/>
        </w:rPr>
      </w:pPr>
      <w:r>
        <w:fldChar w:fldCharType="begin"/>
      </w:r>
      <w:r>
        <w:instrText xml:space="preserve"> HYPERLINK \l "_Toc121949506" </w:instrText>
      </w:r>
      <w:r>
        <w:fldChar w:fldCharType="separate"/>
      </w:r>
      <w:r>
        <w:rPr>
          <w:rStyle w:val="88"/>
        </w:rPr>
        <w:t>4.4</w:t>
      </w:r>
      <w:r>
        <w:rPr>
          <w:rFonts w:asciiTheme="minorHAnsi" w:hAnsiTheme="minorHAnsi" w:eastAsiaTheme="minorEastAsia" w:cstheme="minorBidi"/>
          <w:smallCaps w:val="0"/>
          <w:sz w:val="21"/>
          <w:szCs w:val="22"/>
        </w:rPr>
        <w:tab/>
      </w:r>
      <w:r>
        <w:rPr>
          <w:rStyle w:val="88"/>
        </w:rPr>
        <w:t>数据资源编码规范</w:t>
      </w:r>
      <w:r>
        <w:tab/>
      </w:r>
      <w:r>
        <w:fldChar w:fldCharType="begin"/>
      </w:r>
      <w:r>
        <w:instrText xml:space="preserve"> PAGEREF _Toc121949506 \h </w:instrText>
      </w:r>
      <w:r>
        <w:fldChar w:fldCharType="separate"/>
      </w:r>
      <w:r>
        <w:t>- 23 -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"_Toc121949507" </w:instrText>
      </w:r>
      <w:r>
        <w:fldChar w:fldCharType="separate"/>
      </w:r>
      <w:r>
        <w:rPr>
          <w:rStyle w:val="88"/>
        </w:rPr>
        <w:t>4.4.1</w:t>
      </w:r>
      <w:r>
        <w:rPr>
          <w:rFonts w:asciiTheme="minorHAnsi" w:hAnsiTheme="minorHAnsi" w:eastAsiaTheme="minorEastAsia" w:cstheme="minorBidi"/>
          <w:i w:val="0"/>
          <w:iCs w:val="0"/>
          <w:sz w:val="21"/>
          <w:szCs w:val="22"/>
        </w:rPr>
        <w:tab/>
      </w:r>
      <w:r>
        <w:rPr>
          <w:rStyle w:val="88"/>
        </w:rPr>
        <w:t>指标数据编码</w:t>
      </w:r>
      <w:r>
        <w:tab/>
      </w:r>
      <w:r>
        <w:fldChar w:fldCharType="begin"/>
      </w:r>
      <w:r>
        <w:instrText xml:space="preserve"> PAGEREF _Toc121949507 \h </w:instrText>
      </w:r>
      <w:r>
        <w:fldChar w:fldCharType="separate"/>
      </w:r>
      <w:r>
        <w:t>- 23 -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"_Toc121949508" </w:instrText>
      </w:r>
      <w:r>
        <w:fldChar w:fldCharType="separate"/>
      </w:r>
      <w:r>
        <w:rPr>
          <w:rStyle w:val="88"/>
        </w:rPr>
        <w:t>4.4.2</w:t>
      </w:r>
      <w:r>
        <w:rPr>
          <w:rFonts w:asciiTheme="minorHAnsi" w:hAnsiTheme="minorHAnsi" w:eastAsiaTheme="minorEastAsia" w:cstheme="minorBidi"/>
          <w:i w:val="0"/>
          <w:iCs w:val="0"/>
          <w:sz w:val="21"/>
          <w:szCs w:val="22"/>
        </w:rPr>
        <w:tab/>
      </w:r>
      <w:r>
        <w:rPr>
          <w:rStyle w:val="88"/>
        </w:rPr>
        <w:t>主数据编码</w:t>
      </w:r>
      <w:r>
        <w:tab/>
      </w:r>
      <w:r>
        <w:fldChar w:fldCharType="begin"/>
      </w:r>
      <w:r>
        <w:instrText xml:space="preserve"> PAGEREF _Toc121949508 \h </w:instrText>
      </w:r>
      <w:r>
        <w:fldChar w:fldCharType="separate"/>
      </w:r>
      <w:r>
        <w:t>- 23 -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"_Toc121949509" </w:instrText>
      </w:r>
      <w:r>
        <w:fldChar w:fldCharType="separate"/>
      </w:r>
      <w:r>
        <w:rPr>
          <w:rStyle w:val="88"/>
        </w:rPr>
        <w:t>4.4.3</w:t>
      </w:r>
      <w:r>
        <w:rPr>
          <w:rFonts w:asciiTheme="minorHAnsi" w:hAnsiTheme="minorHAnsi" w:eastAsiaTheme="minorEastAsia" w:cstheme="minorBidi"/>
          <w:i w:val="0"/>
          <w:iCs w:val="0"/>
          <w:sz w:val="21"/>
          <w:szCs w:val="22"/>
        </w:rPr>
        <w:tab/>
      </w:r>
      <w:r>
        <w:rPr>
          <w:rStyle w:val="88"/>
        </w:rPr>
        <w:t>通用基础数据编码</w:t>
      </w:r>
      <w:r>
        <w:tab/>
      </w:r>
      <w:r>
        <w:fldChar w:fldCharType="begin"/>
      </w:r>
      <w:r>
        <w:instrText xml:space="preserve"> PAGEREF _Toc121949509 \h </w:instrText>
      </w:r>
      <w:r>
        <w:fldChar w:fldCharType="separate"/>
      </w:r>
      <w:r>
        <w:t>- 23 -</w:t>
      </w:r>
      <w:r>
        <w:fldChar w:fldCharType="end"/>
      </w:r>
      <w:r>
        <w:fldChar w:fldCharType="end"/>
      </w:r>
    </w:p>
    <w:p>
      <w:pPr>
        <w:pStyle w:val="45"/>
        <w:rPr>
          <w:rFonts w:asciiTheme="minorHAnsi" w:hAnsiTheme="minorHAnsi" w:eastAsiaTheme="minorEastAsia" w:cstheme="minorBidi"/>
          <w:b w:val="0"/>
          <w:bCs w:val="0"/>
          <w:caps w:val="0"/>
          <w:sz w:val="21"/>
          <w:szCs w:val="22"/>
        </w:rPr>
      </w:pPr>
      <w:r>
        <w:fldChar w:fldCharType="begin"/>
      </w:r>
      <w:r>
        <w:instrText xml:space="preserve"> HYPERLINK \l "_Toc121949510" </w:instrText>
      </w:r>
      <w:r>
        <w:fldChar w:fldCharType="separate"/>
      </w:r>
      <w:r>
        <w:rPr>
          <w:rStyle w:val="88"/>
        </w:rPr>
        <w:t>5.</w:t>
      </w:r>
      <w:r>
        <w:rPr>
          <w:rFonts w:asciiTheme="minorHAnsi" w:hAnsiTheme="minorHAnsi" w:eastAsiaTheme="minorEastAsia" w:cstheme="minorBidi"/>
          <w:b w:val="0"/>
          <w:bCs w:val="0"/>
          <w:caps w:val="0"/>
          <w:sz w:val="21"/>
          <w:szCs w:val="22"/>
        </w:rPr>
        <w:tab/>
      </w:r>
      <w:r>
        <w:rPr>
          <w:rStyle w:val="88"/>
        </w:rPr>
        <w:t>技术标准</w:t>
      </w:r>
      <w:r>
        <w:tab/>
      </w:r>
      <w:r>
        <w:fldChar w:fldCharType="begin"/>
      </w:r>
      <w:r>
        <w:instrText xml:space="preserve"> PAGEREF _Toc121949510 \h </w:instrText>
      </w:r>
      <w:r>
        <w:fldChar w:fldCharType="separate"/>
      </w:r>
      <w:r>
        <w:t>- 23 -</w:t>
      </w:r>
      <w:r>
        <w:fldChar w:fldCharType="end"/>
      </w:r>
      <w:r>
        <w:fldChar w:fldCharType="end"/>
      </w:r>
    </w:p>
    <w:p>
      <w:pPr>
        <w:pStyle w:val="56"/>
        <w:tabs>
          <w:tab w:val="left" w:pos="630"/>
          <w:tab w:val="right" w:leader="dot" w:pos="8296"/>
        </w:tabs>
        <w:rPr>
          <w:rFonts w:asciiTheme="minorHAnsi" w:hAnsiTheme="minorHAnsi" w:eastAsiaTheme="minorEastAsia" w:cstheme="minorBidi"/>
          <w:smallCaps w:val="0"/>
          <w:sz w:val="21"/>
          <w:szCs w:val="22"/>
        </w:rPr>
      </w:pPr>
      <w:r>
        <w:fldChar w:fldCharType="begin"/>
      </w:r>
      <w:r>
        <w:instrText xml:space="preserve"> HYPERLINK \l "_Toc121949511" </w:instrText>
      </w:r>
      <w:r>
        <w:fldChar w:fldCharType="separate"/>
      </w:r>
      <w:r>
        <w:rPr>
          <w:rStyle w:val="88"/>
        </w:rPr>
        <w:t>5.1</w:t>
      </w:r>
      <w:r>
        <w:rPr>
          <w:rFonts w:asciiTheme="minorHAnsi" w:hAnsiTheme="minorHAnsi" w:eastAsiaTheme="minorEastAsia" w:cstheme="minorBidi"/>
          <w:smallCaps w:val="0"/>
          <w:sz w:val="21"/>
          <w:szCs w:val="22"/>
        </w:rPr>
        <w:tab/>
      </w:r>
      <w:r>
        <w:rPr>
          <w:rStyle w:val="88"/>
        </w:rPr>
        <w:t>技术架构规范</w:t>
      </w:r>
      <w:r>
        <w:tab/>
      </w:r>
      <w:r>
        <w:fldChar w:fldCharType="begin"/>
      </w:r>
      <w:r>
        <w:instrText xml:space="preserve"> PAGEREF _Toc121949511 \h </w:instrText>
      </w:r>
      <w:r>
        <w:fldChar w:fldCharType="separate"/>
      </w:r>
      <w:r>
        <w:t>- 23 -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"_Toc121949512" </w:instrText>
      </w:r>
      <w:r>
        <w:fldChar w:fldCharType="separate"/>
      </w:r>
      <w:r>
        <w:rPr>
          <w:rStyle w:val="88"/>
        </w:rPr>
        <w:t>5.1.1</w:t>
      </w:r>
      <w:r>
        <w:rPr>
          <w:rFonts w:asciiTheme="minorHAnsi" w:hAnsiTheme="minorHAnsi" w:eastAsiaTheme="minorEastAsia" w:cstheme="minorBidi"/>
          <w:i w:val="0"/>
          <w:iCs w:val="0"/>
          <w:sz w:val="21"/>
          <w:szCs w:val="22"/>
        </w:rPr>
        <w:tab/>
      </w:r>
      <w:r>
        <w:rPr>
          <w:rStyle w:val="88"/>
        </w:rPr>
        <w:t>开放性</w:t>
      </w:r>
      <w:r>
        <w:tab/>
      </w:r>
      <w:r>
        <w:fldChar w:fldCharType="begin"/>
      </w:r>
      <w:r>
        <w:instrText xml:space="preserve"> PAGEREF _Toc121949512 \h </w:instrText>
      </w:r>
      <w:r>
        <w:fldChar w:fldCharType="separate"/>
      </w:r>
      <w:r>
        <w:t>- 23 -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"_Toc121949513" </w:instrText>
      </w:r>
      <w:r>
        <w:fldChar w:fldCharType="separate"/>
      </w:r>
      <w:r>
        <w:rPr>
          <w:rStyle w:val="88"/>
        </w:rPr>
        <w:t>5.1.2</w:t>
      </w:r>
      <w:r>
        <w:rPr>
          <w:rFonts w:asciiTheme="minorHAnsi" w:hAnsiTheme="minorHAnsi" w:eastAsiaTheme="minorEastAsia" w:cstheme="minorBidi"/>
          <w:i w:val="0"/>
          <w:iCs w:val="0"/>
          <w:sz w:val="21"/>
          <w:szCs w:val="22"/>
        </w:rPr>
        <w:tab/>
      </w:r>
      <w:r>
        <w:rPr>
          <w:rStyle w:val="88"/>
        </w:rPr>
        <w:t>扩展性</w:t>
      </w:r>
      <w:r>
        <w:tab/>
      </w:r>
      <w:r>
        <w:fldChar w:fldCharType="begin"/>
      </w:r>
      <w:r>
        <w:instrText xml:space="preserve"> PAGEREF _Toc121949513 \h </w:instrText>
      </w:r>
      <w:r>
        <w:fldChar w:fldCharType="separate"/>
      </w:r>
      <w:r>
        <w:t>- 25 -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"_Toc121949514" </w:instrText>
      </w:r>
      <w:r>
        <w:fldChar w:fldCharType="separate"/>
      </w:r>
      <w:r>
        <w:rPr>
          <w:rStyle w:val="88"/>
        </w:rPr>
        <w:t>5.1.3</w:t>
      </w:r>
      <w:r>
        <w:rPr>
          <w:rFonts w:asciiTheme="minorHAnsi" w:hAnsiTheme="minorHAnsi" w:eastAsiaTheme="minorEastAsia" w:cstheme="minorBidi"/>
          <w:i w:val="0"/>
          <w:iCs w:val="0"/>
          <w:sz w:val="21"/>
          <w:szCs w:val="22"/>
        </w:rPr>
        <w:tab/>
      </w:r>
      <w:r>
        <w:rPr>
          <w:rStyle w:val="88"/>
        </w:rPr>
        <w:t>安全性</w:t>
      </w:r>
      <w:r>
        <w:tab/>
      </w:r>
      <w:r>
        <w:fldChar w:fldCharType="begin"/>
      </w:r>
      <w:r>
        <w:instrText xml:space="preserve"> PAGEREF _Toc121949514 \h </w:instrText>
      </w:r>
      <w:r>
        <w:fldChar w:fldCharType="separate"/>
      </w:r>
      <w:r>
        <w:t>- 25 -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"_Toc121949515" </w:instrText>
      </w:r>
      <w:r>
        <w:fldChar w:fldCharType="separate"/>
      </w:r>
      <w:r>
        <w:rPr>
          <w:rStyle w:val="88"/>
        </w:rPr>
        <w:t>5.1.4</w:t>
      </w:r>
      <w:r>
        <w:rPr>
          <w:rFonts w:asciiTheme="minorHAnsi" w:hAnsiTheme="minorHAnsi" w:eastAsiaTheme="minorEastAsia" w:cstheme="minorBidi"/>
          <w:i w:val="0"/>
          <w:iCs w:val="0"/>
          <w:sz w:val="21"/>
          <w:szCs w:val="22"/>
        </w:rPr>
        <w:tab/>
      </w:r>
      <w:r>
        <w:rPr>
          <w:rStyle w:val="88"/>
        </w:rPr>
        <w:t>可靠性</w:t>
      </w:r>
      <w:r>
        <w:tab/>
      </w:r>
      <w:r>
        <w:fldChar w:fldCharType="begin"/>
      </w:r>
      <w:r>
        <w:instrText xml:space="preserve"> PAGEREF _Toc121949515 \h </w:instrText>
      </w:r>
      <w:r>
        <w:fldChar w:fldCharType="separate"/>
      </w:r>
      <w:r>
        <w:t>- 25 -</w:t>
      </w:r>
      <w:r>
        <w:fldChar w:fldCharType="end"/>
      </w:r>
      <w:r>
        <w:fldChar w:fldCharType="end"/>
      </w:r>
    </w:p>
    <w:p>
      <w:pPr>
        <w:pStyle w:val="56"/>
        <w:tabs>
          <w:tab w:val="left" w:pos="630"/>
          <w:tab w:val="right" w:leader="dot" w:pos="8296"/>
        </w:tabs>
        <w:rPr>
          <w:rFonts w:asciiTheme="minorHAnsi" w:hAnsiTheme="minorHAnsi" w:eastAsiaTheme="minorEastAsia" w:cstheme="minorBidi"/>
          <w:smallCaps w:val="0"/>
          <w:sz w:val="21"/>
          <w:szCs w:val="22"/>
        </w:rPr>
      </w:pPr>
      <w:r>
        <w:fldChar w:fldCharType="begin"/>
      </w:r>
      <w:r>
        <w:instrText xml:space="preserve"> HYPERLINK \l "_Toc121949516" </w:instrText>
      </w:r>
      <w:r>
        <w:fldChar w:fldCharType="separate"/>
      </w:r>
      <w:r>
        <w:rPr>
          <w:rStyle w:val="88"/>
        </w:rPr>
        <w:t>5.2</w:t>
      </w:r>
      <w:r>
        <w:rPr>
          <w:rFonts w:asciiTheme="minorHAnsi" w:hAnsiTheme="minorHAnsi" w:eastAsiaTheme="minorEastAsia" w:cstheme="minorBidi"/>
          <w:smallCaps w:val="0"/>
          <w:sz w:val="21"/>
          <w:szCs w:val="22"/>
        </w:rPr>
        <w:tab/>
      </w:r>
      <w:r>
        <w:rPr>
          <w:rStyle w:val="88"/>
        </w:rPr>
        <w:t>性能设计规范</w:t>
      </w:r>
      <w:r>
        <w:tab/>
      </w:r>
      <w:r>
        <w:fldChar w:fldCharType="begin"/>
      </w:r>
      <w:r>
        <w:instrText xml:space="preserve"> PAGEREF _Toc121949516 \h </w:instrText>
      </w:r>
      <w:r>
        <w:fldChar w:fldCharType="separate"/>
      </w:r>
      <w:r>
        <w:t>- 26 -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"_Toc121949517" </w:instrText>
      </w:r>
      <w:r>
        <w:fldChar w:fldCharType="separate"/>
      </w:r>
      <w:r>
        <w:rPr>
          <w:rStyle w:val="88"/>
        </w:rPr>
        <w:t>5.2.1</w:t>
      </w:r>
      <w:r>
        <w:rPr>
          <w:rFonts w:asciiTheme="minorHAnsi" w:hAnsiTheme="minorHAnsi" w:eastAsiaTheme="minorEastAsia" w:cstheme="minorBidi"/>
          <w:i w:val="0"/>
          <w:iCs w:val="0"/>
          <w:sz w:val="21"/>
          <w:szCs w:val="22"/>
        </w:rPr>
        <w:tab/>
      </w:r>
      <w:r>
        <w:rPr>
          <w:rStyle w:val="88"/>
        </w:rPr>
        <w:t>性能指标</w:t>
      </w:r>
      <w:r>
        <w:tab/>
      </w:r>
      <w:r>
        <w:fldChar w:fldCharType="begin"/>
      </w:r>
      <w:r>
        <w:instrText xml:space="preserve"> PAGEREF _Toc121949517 \h </w:instrText>
      </w:r>
      <w:r>
        <w:fldChar w:fldCharType="separate"/>
      </w:r>
      <w:r>
        <w:t>- 26 -</w:t>
      </w:r>
      <w:r>
        <w:fldChar w:fldCharType="end"/>
      </w:r>
      <w:r>
        <w:fldChar w:fldCharType="end"/>
      </w:r>
    </w:p>
    <w:p>
      <w:pPr>
        <w:pStyle w:val="33"/>
        <w:tabs>
          <w:tab w:val="left" w:pos="84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"_Toc121949518" </w:instrText>
      </w:r>
      <w:r>
        <w:fldChar w:fldCharType="separate"/>
      </w:r>
      <w:r>
        <w:rPr>
          <w:rStyle w:val="88"/>
        </w:rPr>
        <w:t>5.2.2</w:t>
      </w:r>
      <w:r>
        <w:rPr>
          <w:rFonts w:asciiTheme="minorHAnsi" w:hAnsiTheme="minorHAnsi" w:eastAsiaTheme="minorEastAsia" w:cstheme="minorBidi"/>
          <w:i w:val="0"/>
          <w:iCs w:val="0"/>
          <w:sz w:val="21"/>
          <w:szCs w:val="22"/>
        </w:rPr>
        <w:tab/>
      </w:r>
      <w:r>
        <w:rPr>
          <w:rStyle w:val="88"/>
        </w:rPr>
        <w:t>可靠性指标</w:t>
      </w:r>
      <w:r>
        <w:tab/>
      </w:r>
      <w:r>
        <w:fldChar w:fldCharType="begin"/>
      </w:r>
      <w:r>
        <w:instrText xml:space="preserve"> PAGEREF _Toc121949518 \h </w:instrText>
      </w:r>
      <w:r>
        <w:fldChar w:fldCharType="separate"/>
      </w:r>
      <w:r>
        <w:t>- 26 -</w:t>
      </w:r>
      <w:r>
        <w:fldChar w:fldCharType="end"/>
      </w:r>
      <w:r>
        <w:fldChar w:fldCharType="end"/>
      </w:r>
    </w:p>
    <w:p>
      <w:pPr>
        <w:pStyle w:val="45"/>
        <w:rPr>
          <w:rFonts w:asciiTheme="minorHAnsi" w:hAnsiTheme="minorHAnsi" w:eastAsiaTheme="minorEastAsia" w:cstheme="minorBidi"/>
          <w:b w:val="0"/>
          <w:bCs w:val="0"/>
          <w:caps w:val="0"/>
          <w:sz w:val="21"/>
          <w:szCs w:val="22"/>
        </w:rPr>
      </w:pPr>
      <w:r>
        <w:fldChar w:fldCharType="begin"/>
      </w:r>
      <w:r>
        <w:instrText xml:space="preserve"> HYPERLINK \l "_Toc121949519" </w:instrText>
      </w:r>
      <w:r>
        <w:fldChar w:fldCharType="separate"/>
      </w:r>
      <w:r>
        <w:rPr>
          <w:rStyle w:val="88"/>
        </w:rPr>
        <w:t>6.</w:t>
      </w:r>
      <w:r>
        <w:rPr>
          <w:rFonts w:asciiTheme="minorHAnsi" w:hAnsiTheme="minorHAnsi" w:eastAsiaTheme="minorEastAsia" w:cstheme="minorBidi"/>
          <w:b w:val="0"/>
          <w:bCs w:val="0"/>
          <w:caps w:val="0"/>
          <w:sz w:val="21"/>
          <w:szCs w:val="22"/>
        </w:rPr>
        <w:tab/>
      </w:r>
      <w:r>
        <w:rPr>
          <w:rStyle w:val="88"/>
        </w:rPr>
        <w:t>接口标准</w:t>
      </w:r>
      <w:r>
        <w:tab/>
      </w:r>
      <w:r>
        <w:fldChar w:fldCharType="begin"/>
      </w:r>
      <w:r>
        <w:instrText xml:space="preserve"> PAGEREF _Toc121949519 \h </w:instrText>
      </w:r>
      <w:r>
        <w:fldChar w:fldCharType="separate"/>
      </w:r>
      <w:r>
        <w:t>- 28 -</w:t>
      </w:r>
      <w:r>
        <w:fldChar w:fldCharType="end"/>
      </w:r>
      <w:r>
        <w:fldChar w:fldCharType="end"/>
      </w:r>
    </w:p>
    <w:p>
      <w:pPr>
        <w:pStyle w:val="56"/>
        <w:tabs>
          <w:tab w:val="left" w:pos="630"/>
          <w:tab w:val="right" w:leader="dot" w:pos="8296"/>
        </w:tabs>
        <w:rPr>
          <w:rFonts w:asciiTheme="minorHAnsi" w:hAnsiTheme="minorHAnsi" w:eastAsiaTheme="minorEastAsia" w:cstheme="minorBidi"/>
          <w:smallCaps w:val="0"/>
          <w:sz w:val="21"/>
          <w:szCs w:val="22"/>
        </w:rPr>
      </w:pPr>
      <w:r>
        <w:fldChar w:fldCharType="begin"/>
      </w:r>
      <w:r>
        <w:instrText xml:space="preserve"> HYPERLINK \l "_Toc121949520" </w:instrText>
      </w:r>
      <w:r>
        <w:fldChar w:fldCharType="separate"/>
      </w:r>
      <w:r>
        <w:rPr>
          <w:rStyle w:val="88"/>
        </w:rPr>
        <w:t>6.1</w:t>
      </w:r>
      <w:r>
        <w:rPr>
          <w:rFonts w:asciiTheme="minorHAnsi" w:hAnsiTheme="minorHAnsi" w:eastAsiaTheme="minorEastAsia" w:cstheme="minorBidi"/>
          <w:smallCaps w:val="0"/>
          <w:sz w:val="21"/>
          <w:szCs w:val="22"/>
        </w:rPr>
        <w:tab/>
      </w:r>
      <w:r>
        <w:rPr>
          <w:rStyle w:val="88"/>
        </w:rPr>
        <w:t>技术方式</w:t>
      </w:r>
      <w:r>
        <w:tab/>
      </w:r>
      <w:r>
        <w:fldChar w:fldCharType="begin"/>
      </w:r>
      <w:r>
        <w:instrText xml:space="preserve"> PAGEREF _Toc121949520 \h </w:instrText>
      </w:r>
      <w:r>
        <w:fldChar w:fldCharType="separate"/>
      </w:r>
      <w:r>
        <w:t>- 28 -</w:t>
      </w:r>
      <w:r>
        <w:fldChar w:fldCharType="end"/>
      </w:r>
      <w:r>
        <w:fldChar w:fldCharType="end"/>
      </w:r>
    </w:p>
    <w:p>
      <w:pPr>
        <w:pStyle w:val="56"/>
        <w:tabs>
          <w:tab w:val="left" w:pos="630"/>
          <w:tab w:val="right" w:leader="dot" w:pos="8296"/>
        </w:tabs>
        <w:rPr>
          <w:rFonts w:asciiTheme="minorHAnsi" w:hAnsiTheme="minorHAnsi" w:eastAsiaTheme="minorEastAsia" w:cstheme="minorBidi"/>
          <w:smallCaps w:val="0"/>
          <w:sz w:val="21"/>
          <w:szCs w:val="22"/>
        </w:rPr>
      </w:pPr>
      <w:r>
        <w:fldChar w:fldCharType="begin"/>
      </w:r>
      <w:r>
        <w:instrText xml:space="preserve"> HYPERLINK \l "_Toc121949521" </w:instrText>
      </w:r>
      <w:r>
        <w:fldChar w:fldCharType="separate"/>
      </w:r>
      <w:r>
        <w:rPr>
          <w:rStyle w:val="88"/>
        </w:rPr>
        <w:t>6.2</w:t>
      </w:r>
      <w:r>
        <w:rPr>
          <w:rFonts w:asciiTheme="minorHAnsi" w:hAnsiTheme="minorHAnsi" w:eastAsiaTheme="minorEastAsia" w:cstheme="minorBidi"/>
          <w:smallCaps w:val="0"/>
          <w:sz w:val="21"/>
          <w:szCs w:val="22"/>
        </w:rPr>
        <w:tab/>
      </w:r>
      <w:r>
        <w:rPr>
          <w:rStyle w:val="88"/>
        </w:rPr>
        <w:t>报文格式</w:t>
      </w:r>
      <w:r>
        <w:tab/>
      </w:r>
      <w:r>
        <w:fldChar w:fldCharType="begin"/>
      </w:r>
      <w:r>
        <w:instrText xml:space="preserve"> PAGEREF _Toc121949521 \h </w:instrText>
      </w:r>
      <w:r>
        <w:fldChar w:fldCharType="separate"/>
      </w:r>
      <w:r>
        <w:t>- 28 -</w:t>
      </w:r>
      <w:r>
        <w:fldChar w:fldCharType="end"/>
      </w:r>
      <w:r>
        <w:fldChar w:fldCharType="end"/>
      </w:r>
    </w:p>
    <w:p>
      <w:pPr>
        <w:pStyle w:val="56"/>
        <w:tabs>
          <w:tab w:val="left" w:pos="630"/>
          <w:tab w:val="right" w:leader="dot" w:pos="8296"/>
        </w:tabs>
        <w:rPr>
          <w:rFonts w:asciiTheme="minorHAnsi" w:hAnsiTheme="minorHAnsi" w:eastAsiaTheme="minorEastAsia" w:cstheme="minorBidi"/>
          <w:smallCaps w:val="0"/>
          <w:sz w:val="21"/>
          <w:szCs w:val="22"/>
        </w:rPr>
      </w:pPr>
      <w:r>
        <w:fldChar w:fldCharType="begin"/>
      </w:r>
      <w:r>
        <w:instrText xml:space="preserve"> HYPERLINK \l "_Toc121949522" </w:instrText>
      </w:r>
      <w:r>
        <w:fldChar w:fldCharType="separate"/>
      </w:r>
      <w:r>
        <w:rPr>
          <w:rStyle w:val="88"/>
        </w:rPr>
        <w:t>6.3</w:t>
      </w:r>
      <w:r>
        <w:rPr>
          <w:rFonts w:asciiTheme="minorHAnsi" w:hAnsiTheme="minorHAnsi" w:eastAsiaTheme="minorEastAsia" w:cstheme="minorBidi"/>
          <w:smallCaps w:val="0"/>
          <w:sz w:val="21"/>
          <w:szCs w:val="22"/>
        </w:rPr>
        <w:tab/>
      </w:r>
      <w:r>
        <w:rPr>
          <w:rStyle w:val="88"/>
        </w:rPr>
        <w:t>安全管理</w:t>
      </w:r>
      <w:r>
        <w:tab/>
      </w:r>
      <w:r>
        <w:fldChar w:fldCharType="begin"/>
      </w:r>
      <w:r>
        <w:instrText xml:space="preserve"> PAGEREF _Toc121949522 \h </w:instrText>
      </w:r>
      <w:r>
        <w:fldChar w:fldCharType="separate"/>
      </w:r>
      <w:r>
        <w:t>- 29 -</w:t>
      </w:r>
      <w:r>
        <w:fldChar w:fldCharType="end"/>
      </w:r>
      <w:r>
        <w:fldChar w:fldCharType="end"/>
      </w:r>
    </w:p>
    <w:p>
      <w:pPr>
        <w:pStyle w:val="45"/>
        <w:rPr>
          <w:rFonts w:asciiTheme="minorHAnsi" w:hAnsiTheme="minorHAnsi" w:eastAsiaTheme="minorEastAsia" w:cstheme="minorBidi"/>
          <w:b w:val="0"/>
          <w:bCs w:val="0"/>
          <w:caps w:val="0"/>
          <w:sz w:val="21"/>
          <w:szCs w:val="22"/>
        </w:rPr>
      </w:pPr>
      <w:r>
        <w:fldChar w:fldCharType="begin"/>
      </w:r>
      <w:r>
        <w:instrText xml:space="preserve"> HYPERLINK \l "_Toc121949523" </w:instrText>
      </w:r>
      <w:r>
        <w:fldChar w:fldCharType="separate"/>
      </w:r>
      <w:r>
        <w:rPr>
          <w:rStyle w:val="88"/>
        </w:rPr>
        <w:t>7.</w:t>
      </w:r>
      <w:r>
        <w:rPr>
          <w:rFonts w:asciiTheme="minorHAnsi" w:hAnsiTheme="minorHAnsi" w:eastAsiaTheme="minorEastAsia" w:cstheme="minorBidi"/>
          <w:b w:val="0"/>
          <w:bCs w:val="0"/>
          <w:caps w:val="0"/>
          <w:sz w:val="21"/>
          <w:szCs w:val="22"/>
        </w:rPr>
        <w:tab/>
      </w:r>
      <w:r>
        <w:rPr>
          <w:rStyle w:val="88"/>
        </w:rPr>
        <w:t>应用框架规范</w:t>
      </w:r>
      <w:r>
        <w:tab/>
      </w:r>
      <w:r>
        <w:fldChar w:fldCharType="begin"/>
      </w:r>
      <w:r>
        <w:instrText xml:space="preserve"> PAGEREF _Toc121949523 \h </w:instrText>
      </w:r>
      <w:r>
        <w:fldChar w:fldCharType="separate"/>
      </w:r>
      <w:r>
        <w:t>- 30 -</w:t>
      </w:r>
      <w:r>
        <w:fldChar w:fldCharType="end"/>
      </w:r>
      <w:r>
        <w:fldChar w:fldCharType="end"/>
      </w:r>
    </w:p>
    <w:p>
      <w:pPr>
        <w:pStyle w:val="45"/>
        <w:rPr>
          <w:rFonts w:asciiTheme="minorHAnsi" w:hAnsiTheme="minorHAnsi" w:eastAsiaTheme="minorEastAsia" w:cstheme="minorBidi"/>
          <w:b w:val="0"/>
          <w:bCs w:val="0"/>
          <w:caps w:val="0"/>
          <w:sz w:val="21"/>
          <w:szCs w:val="22"/>
        </w:rPr>
      </w:pPr>
      <w:r>
        <w:fldChar w:fldCharType="begin"/>
      </w:r>
      <w:r>
        <w:instrText xml:space="preserve"> HYPERLINK \l "_Toc121949524" </w:instrText>
      </w:r>
      <w:r>
        <w:fldChar w:fldCharType="separate"/>
      </w:r>
      <w:r>
        <w:rPr>
          <w:rStyle w:val="88"/>
        </w:rPr>
        <w:t>8.</w:t>
      </w:r>
      <w:r>
        <w:rPr>
          <w:rFonts w:asciiTheme="minorHAnsi" w:hAnsiTheme="minorHAnsi" w:eastAsiaTheme="minorEastAsia" w:cstheme="minorBidi"/>
          <w:b w:val="0"/>
          <w:bCs w:val="0"/>
          <w:caps w:val="0"/>
          <w:sz w:val="21"/>
          <w:szCs w:val="22"/>
        </w:rPr>
        <w:tab/>
      </w:r>
      <w:r>
        <w:rPr>
          <w:rStyle w:val="88"/>
        </w:rPr>
        <w:t>UI设计风格规范</w:t>
      </w:r>
      <w:r>
        <w:tab/>
      </w:r>
      <w:r>
        <w:fldChar w:fldCharType="begin"/>
      </w:r>
      <w:r>
        <w:instrText xml:space="preserve"> PAGEREF _Toc121949524 \h </w:instrText>
      </w:r>
      <w:r>
        <w:fldChar w:fldCharType="separate"/>
      </w:r>
      <w:r>
        <w:t>- 31 -</w:t>
      </w:r>
      <w:r>
        <w:fldChar w:fldCharType="end"/>
      </w:r>
      <w:r>
        <w:fldChar w:fldCharType="end"/>
      </w:r>
    </w:p>
    <w:p>
      <w:pPr>
        <w:pStyle w:val="1325"/>
      </w:pPr>
      <w:r>
        <w:rPr>
          <w:rFonts w:cs="Calibri"/>
        </w:rPr>
        <w:fldChar w:fldCharType="end"/>
      </w:r>
      <w:bookmarkEnd w:id="0"/>
      <w:bookmarkStart w:id="1" w:name="_Toc436645451"/>
      <w:bookmarkEnd w:id="1"/>
    </w:p>
    <w:p>
      <w:pPr>
        <w:pStyle w:val="1325"/>
        <w:sectPr>
          <w:headerReference r:id="rId12" w:type="first"/>
          <w:footerReference r:id="rId14" w:type="first"/>
          <w:headerReference r:id="rId11" w:type="default"/>
          <w:footerReference r:id="rId13" w:type="default"/>
          <w:pgSz w:w="11906" w:h="16838"/>
          <w:pgMar w:top="1440" w:right="1800" w:bottom="1440" w:left="1800" w:header="851" w:footer="992" w:gutter="0"/>
          <w:pgNumType w:fmt="upperRoman" w:start="1"/>
          <w:cols w:space="425" w:num="1"/>
          <w:titlePg/>
          <w:docGrid w:type="lines" w:linePitch="312" w:charSpace="0"/>
        </w:sectPr>
      </w:pPr>
    </w:p>
    <w:p>
      <w:pPr>
        <w:widowControl w:val="0"/>
        <w:autoSpaceDE w:val="0"/>
        <w:autoSpaceDN w:val="0"/>
        <w:adjustRightInd w:val="0"/>
        <w:spacing w:before="0" w:after="0" w:line="240" w:lineRule="auto"/>
        <w:jc w:val="center"/>
        <w:rPr>
          <w:rFonts w:ascii="黑体" w:hAnsi="Calibri" w:eastAsia="黑体" w:cs="黑体"/>
          <w:kern w:val="0"/>
          <w:sz w:val="32"/>
          <w:szCs w:val="32"/>
        </w:rPr>
      </w:pPr>
      <w:bookmarkStart w:id="2" w:name="_Toc436645452"/>
      <w:bookmarkStart w:id="3" w:name="_Toc437008660"/>
      <w:bookmarkStart w:id="4" w:name="_Toc436645873"/>
      <w:bookmarkStart w:id="5" w:name="_Toc436645453"/>
      <w:r>
        <w:rPr>
          <w:rFonts w:hint="eastAsia" w:ascii="黑体" w:hAnsi="Calibri" w:eastAsia="黑体" w:cs="黑体"/>
          <w:kern w:val="0"/>
          <w:sz w:val="32"/>
          <w:szCs w:val="32"/>
        </w:rPr>
        <w:t>引</w:t>
      </w:r>
      <w:r>
        <w:rPr>
          <w:rFonts w:ascii="黑体" w:hAnsi="Calibri" w:eastAsia="黑体" w:cs="黑体"/>
          <w:kern w:val="0"/>
          <w:sz w:val="32"/>
          <w:szCs w:val="32"/>
        </w:rPr>
        <w:t xml:space="preserve"> </w:t>
      </w:r>
      <w:r>
        <w:rPr>
          <w:rFonts w:hint="eastAsia" w:ascii="黑体" w:hAnsi="Calibri" w:eastAsia="黑体" w:cs="黑体"/>
          <w:kern w:val="0"/>
          <w:sz w:val="32"/>
          <w:szCs w:val="32"/>
        </w:rPr>
        <w:t>言</w:t>
      </w:r>
    </w:p>
    <w:p>
      <w:pPr>
        <w:widowControl w:val="0"/>
        <w:autoSpaceDE w:val="0"/>
        <w:autoSpaceDN w:val="0"/>
        <w:adjustRightInd w:val="0"/>
        <w:spacing w:before="0" w:after="0"/>
        <w:ind w:firstLine="480" w:firstLineChars="200"/>
        <w:jc w:val="left"/>
        <w:rPr>
          <w:rFonts w:ascii="宋体" w:hAnsi="Calibri" w:cs="宋体"/>
          <w:kern w:val="0"/>
          <w:sz w:val="24"/>
          <w:szCs w:val="24"/>
        </w:rPr>
      </w:pPr>
    </w:p>
    <w:p>
      <w:pPr>
        <w:widowControl w:val="0"/>
        <w:autoSpaceDE w:val="0"/>
        <w:autoSpaceDN w:val="0"/>
        <w:adjustRightInd w:val="0"/>
        <w:spacing w:before="0" w:after="0"/>
        <w:ind w:firstLine="480" w:firstLineChars="200"/>
        <w:jc w:val="left"/>
        <w:rPr>
          <w:rFonts w:ascii="宋体" w:hAnsi="Calibri" w:cs="宋体"/>
          <w:kern w:val="0"/>
          <w:sz w:val="24"/>
          <w:szCs w:val="24"/>
        </w:rPr>
      </w:pPr>
      <w:r>
        <w:rPr>
          <w:rFonts w:hint="eastAsia" w:ascii="宋体" w:hAnsi="Calibri" w:cs="宋体"/>
          <w:kern w:val="0"/>
          <w:sz w:val="24"/>
          <w:szCs w:val="24"/>
        </w:rPr>
        <w:t>为深入贯彻中共中央、国务院《关于加强中国特色新型智库建设的意见》，全面落实集团公司“一个目标、三型五化、七个一流”总体发展战略，在《国家能源集团技术经济研究院建设一流智库行动计划（2021-2025年）》的总体指导下，按照集团公司《关于加强网络安全和信息化工作的指导意见》的工作要求，通过技术中台标准体系建设，为技经院智能化一流智库一体化平台建设与管理奠定基础，为后续其他课题建设提供指导。</w:t>
      </w:r>
    </w:p>
    <w:p>
      <w:pPr>
        <w:widowControl w:val="0"/>
        <w:autoSpaceDE w:val="0"/>
        <w:autoSpaceDN w:val="0"/>
        <w:adjustRightInd w:val="0"/>
        <w:spacing w:before="0" w:after="0" w:line="240" w:lineRule="auto"/>
        <w:jc w:val="left"/>
        <w:rPr>
          <w:rFonts w:ascii="宋体" w:hAnsi="Calibri" w:cs="宋体"/>
          <w:kern w:val="0"/>
          <w:szCs w:val="21"/>
        </w:rPr>
      </w:pPr>
    </w:p>
    <w:p>
      <w:pPr>
        <w:pStyle w:val="3"/>
        <w:pageBreakBefore/>
        <w:ind w:left="659" w:hanging="659" w:hangingChars="205"/>
      </w:pPr>
      <w:bookmarkStart w:id="6" w:name="_Toc121949482"/>
      <w:r>
        <w:rPr>
          <w:rFonts w:hint="eastAsia"/>
        </w:rPr>
        <w:t>建设目标</w:t>
      </w:r>
      <w:bookmarkEnd w:id="6"/>
    </w:p>
    <w:p>
      <w:pPr>
        <w:pStyle w:val="1325"/>
        <w:rPr>
          <w:rFonts w:cs="宋体"/>
          <w:kern w:val="2"/>
          <w:szCs w:val="24"/>
        </w:rPr>
      </w:pPr>
      <w:r>
        <w:rPr>
          <w:rFonts w:hint="eastAsia" w:cs="宋体"/>
          <w:kern w:val="2"/>
          <w:szCs w:val="24"/>
        </w:rPr>
        <w:t>技术中台标准体系框架参考国标、行标、借鉴领先企业实践经验，并在融合优化集团已有标准体系成果的基础上，</w:t>
      </w:r>
      <w:r>
        <w:rPr>
          <w:rFonts w:hint="eastAsia"/>
        </w:rPr>
        <w:t>以构建“平台化、组件化、标准化”的业务应用为设计原则，</w:t>
      </w:r>
      <w:r>
        <w:rPr>
          <w:rFonts w:hint="eastAsia" w:cs="宋体"/>
          <w:kern w:val="2"/>
          <w:szCs w:val="24"/>
        </w:rPr>
        <w:t>承载智库平台整体的技术中台规范体系建设，包括数据规范、技术标准、接口标准、应用框架规范等中台相关技术规范。</w:t>
      </w:r>
    </w:p>
    <w:p>
      <w:pPr>
        <w:pStyle w:val="3"/>
        <w:ind w:left="659" w:hanging="659" w:hangingChars="205"/>
      </w:pPr>
      <w:bookmarkStart w:id="7" w:name="_Toc118463768"/>
      <w:bookmarkStart w:id="8" w:name="_Toc121949483"/>
      <w:bookmarkStart w:id="9" w:name="_Toc118463769"/>
      <w:r>
        <w:rPr>
          <w:rFonts w:hint="eastAsia"/>
        </w:rPr>
        <w:t>总体框架</w:t>
      </w:r>
      <w:bookmarkEnd w:id="7"/>
      <w:bookmarkEnd w:id="8"/>
    </w:p>
    <w:p>
      <w:pPr>
        <w:pStyle w:val="1325"/>
        <w:rPr>
          <w:rFonts w:cs="宋体"/>
          <w:kern w:val="2"/>
          <w:szCs w:val="24"/>
        </w:rPr>
      </w:pPr>
      <w:r>
        <w:rPr>
          <w:rFonts w:hint="eastAsia" w:cs="宋体"/>
          <w:kern w:val="2"/>
          <w:szCs w:val="24"/>
        </w:rPr>
        <w:t>智能化一体化平台的标准体系主要分为总体标准、技术标准、应用框架规范三大类。信息化标准规范体系总体架构</w:t>
      </w:r>
      <w:r>
        <w:rPr>
          <w:rFonts w:cs="宋体"/>
          <w:kern w:val="2"/>
          <w:szCs w:val="24"/>
        </w:rPr>
        <w:t>,</w:t>
      </w:r>
      <w:r>
        <w:rPr>
          <w:rFonts w:hint="eastAsia" w:cs="宋体"/>
          <w:kern w:val="2"/>
          <w:szCs w:val="24"/>
        </w:rPr>
        <w:t>如下图所示。</w:t>
      </w:r>
    </w:p>
    <w:p>
      <w:pPr>
        <w:pStyle w:val="1325"/>
        <w:rPr>
          <w:lang w:val="en-US"/>
        </w:rPr>
      </w:pPr>
      <w:r>
        <w:rPr>
          <w:lang w:val="en-US"/>
        </w:rPr>
        <w:drawing>
          <wp:inline distT="0" distB="0" distL="0" distR="0">
            <wp:extent cx="5274310" cy="2729230"/>
            <wp:effectExtent l="0" t="0" r="0" b="3302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pPr>
        <w:pStyle w:val="1325"/>
      </w:pPr>
    </w:p>
    <w:p>
      <w:pPr>
        <w:pStyle w:val="3"/>
      </w:pPr>
      <w:bookmarkStart w:id="10" w:name="_Toc121949484"/>
      <w:r>
        <w:rPr>
          <w:rFonts w:hint="eastAsia"/>
        </w:rPr>
        <w:t>总体标准</w:t>
      </w:r>
      <w:bookmarkEnd w:id="9"/>
      <w:bookmarkEnd w:id="10"/>
    </w:p>
    <w:p>
      <w:pPr>
        <w:pStyle w:val="1325"/>
        <w:rPr>
          <w:rFonts w:cs="宋体"/>
          <w:kern w:val="2"/>
          <w:szCs w:val="24"/>
        </w:rPr>
      </w:pPr>
      <w:r>
        <w:rPr>
          <w:rFonts w:hint="eastAsia" w:cs="宋体"/>
          <w:kern w:val="2"/>
          <w:szCs w:val="24"/>
        </w:rPr>
        <w:t>总体标准是技经院智能化一流智库建设所需的总体性、通用性的标准和规范，应满足技经院智能化一流智库建设的总体设计、总体规划的要求，包括标准规范体系和业务术语。</w:t>
      </w:r>
    </w:p>
    <w:p>
      <w:pPr>
        <w:pStyle w:val="4"/>
      </w:pPr>
      <w:bookmarkStart w:id="11" w:name="_Toc121949485"/>
      <w:bookmarkStart w:id="12" w:name="_Toc118463770"/>
      <w:r>
        <w:rPr>
          <w:rFonts w:hint="eastAsia"/>
        </w:rPr>
        <w:t>标准规范体系</w:t>
      </w:r>
      <w:bookmarkEnd w:id="11"/>
      <w:bookmarkEnd w:id="12"/>
    </w:p>
    <w:p>
      <w:pPr>
        <w:pStyle w:val="1325"/>
      </w:pPr>
      <w:r>
        <w:rPr>
          <w:rFonts w:hint="eastAsia"/>
        </w:rPr>
        <w:t>本次标准规范体系规定了技经院智能化一体智库标准规范框架及明细表。</w:t>
      </w:r>
    </w:p>
    <w:tbl>
      <w:tblPr>
        <w:tblStyle w:val="69"/>
        <w:tblW w:w="8200" w:type="dxa"/>
        <w:tblInd w:w="0" w:type="dxa"/>
        <w:tblLayout w:type="autofit"/>
        <w:tblCellMar>
          <w:top w:w="0" w:type="dxa"/>
          <w:left w:w="108" w:type="dxa"/>
          <w:bottom w:w="0" w:type="dxa"/>
          <w:right w:w="108" w:type="dxa"/>
        </w:tblCellMar>
      </w:tblPr>
      <w:tblGrid>
        <w:gridCol w:w="1080"/>
        <w:gridCol w:w="2100"/>
        <w:gridCol w:w="5020"/>
      </w:tblGrid>
      <w:tr>
        <w:tblPrEx>
          <w:tblCellMar>
            <w:top w:w="0" w:type="dxa"/>
            <w:left w:w="108" w:type="dxa"/>
            <w:bottom w:w="0" w:type="dxa"/>
            <w:right w:w="108" w:type="dxa"/>
          </w:tblCellMar>
        </w:tblPrEx>
        <w:trPr>
          <w:trHeight w:val="345" w:hRule="atLeast"/>
        </w:trPr>
        <w:tc>
          <w:tcPr>
            <w:tcW w:w="1080" w:type="dxa"/>
            <w:tcBorders>
              <w:top w:val="single" w:color="auto" w:sz="4" w:space="0"/>
              <w:left w:val="single" w:color="auto" w:sz="4" w:space="0"/>
              <w:bottom w:val="single" w:color="auto" w:sz="4" w:space="0"/>
              <w:right w:val="single" w:color="auto" w:sz="4" w:space="0"/>
            </w:tcBorders>
            <w:shd w:val="clear" w:color="000000" w:fill="D0CECE"/>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序号</w:t>
            </w:r>
          </w:p>
        </w:tc>
        <w:tc>
          <w:tcPr>
            <w:tcW w:w="2100" w:type="dxa"/>
            <w:tcBorders>
              <w:top w:val="single" w:color="auto" w:sz="4" w:space="0"/>
              <w:left w:val="nil"/>
              <w:bottom w:val="single" w:color="auto" w:sz="4" w:space="0"/>
              <w:right w:val="single" w:color="auto" w:sz="4" w:space="0"/>
            </w:tcBorders>
            <w:shd w:val="clear" w:color="000000" w:fill="D0CECE"/>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规范标准分类</w:t>
            </w:r>
          </w:p>
        </w:tc>
        <w:tc>
          <w:tcPr>
            <w:tcW w:w="5020" w:type="dxa"/>
            <w:tcBorders>
              <w:top w:val="single" w:color="auto" w:sz="4" w:space="0"/>
              <w:left w:val="nil"/>
              <w:bottom w:val="single" w:color="auto" w:sz="4" w:space="0"/>
              <w:right w:val="single" w:color="auto" w:sz="4" w:space="0"/>
            </w:tcBorders>
            <w:shd w:val="clear" w:color="000000" w:fill="D0CECE"/>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名称</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数据库设计规范</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应用系统数据库设计</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数据仓库设计</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3</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数据库设计命名规范</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4</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大数据应用规范</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分布式计算</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5</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分布式存储</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6</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数据采集</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7</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数据加工</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8</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数据挖掘</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9</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数据可视化</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10</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数据服务</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11</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数据沙箱</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12</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在线分析</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13</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数据分类</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指标数据</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14</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主数据</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15</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通用基础数据</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16</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数据资源编码规范</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指标数据编码</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17</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主数据编码</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18</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通用基础数据编码</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19</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技术标准</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技术架构规范</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20</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性能设计规范</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21</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性能指标</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22</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可靠性指标</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23</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接口标准</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技术方式</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24</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报文格式</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25</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安全管理</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26</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应用框架规范</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应用技术分层架构</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27</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框架技术选型</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28</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总体应用要求</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29</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UI设计风格规范</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移动端设计规范</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30</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PC端设计规范</w:t>
            </w:r>
          </w:p>
        </w:tc>
      </w:tr>
    </w:tbl>
    <w:p>
      <w:pPr>
        <w:pStyle w:val="4"/>
      </w:pPr>
      <w:bookmarkStart w:id="13" w:name="_Toc118463771"/>
      <w:bookmarkStart w:id="14" w:name="_Toc121949486"/>
      <w:r>
        <w:rPr>
          <w:rFonts w:hint="eastAsia"/>
        </w:rPr>
        <w:t>业务术语</w:t>
      </w:r>
      <w:bookmarkEnd w:id="13"/>
      <w:bookmarkEnd w:id="14"/>
    </w:p>
    <w:p>
      <w:pPr>
        <w:pStyle w:val="1325"/>
        <w:rPr>
          <w:rFonts w:ascii="宋体" w:cs="宋体"/>
          <w:szCs w:val="21"/>
        </w:rPr>
      </w:pPr>
      <w:r>
        <w:rPr>
          <w:rFonts w:hint="eastAsia" w:ascii="宋体" w:cs="宋体"/>
          <w:szCs w:val="21"/>
        </w:rPr>
        <w:t>该类标准规定了技经院核心业务相关术语，包含选词原则、术语全称、简称、解释等。</w:t>
      </w:r>
    </w:p>
    <w:p>
      <w:pPr>
        <w:pStyle w:val="2086"/>
        <w:ind w:left="981" w:leftChars="0" w:firstLineChars="0"/>
      </w:pPr>
      <w:r>
        <w:rPr>
          <w:rFonts w:hint="eastAsia"/>
        </w:rPr>
        <w:t>智库：又称头脑企业、智囊集团或思想库、智囊机构、顾问班子，是指专门从事开发性研究的咨询研究机构。</w:t>
      </w:r>
    </w:p>
    <w:p>
      <w:pPr>
        <w:pStyle w:val="2086"/>
        <w:ind w:left="981" w:leftChars="0" w:firstLineChars="0"/>
        <w:rPr>
          <w:rFonts w:eastAsiaTheme="minorEastAsia"/>
        </w:rPr>
      </w:pPr>
      <w:r>
        <w:rPr>
          <w:rFonts w:hint="eastAsia"/>
        </w:rPr>
        <w:t>研究项目：</w:t>
      </w:r>
      <w:r>
        <w:t>指通过中央和国务院相关部委及研究单位，以及集团公司、技经院或其他单位在科研计划或经费计划中安排，由技经院承担或参与，通过技术服务、技术咨询等合同（计划任务书）约定，并在规定时间内实施的软科学研究、技术开发、工业性试验、高技术产业化和成果应用等活动。</w:t>
      </w:r>
    </w:p>
    <w:p>
      <w:pPr>
        <w:pStyle w:val="2086"/>
        <w:ind w:left="981" w:leftChars="0" w:firstLineChars="0"/>
      </w:pPr>
      <w:r>
        <w:rPr>
          <w:rFonts w:hint="eastAsia"/>
        </w:rPr>
        <w:t>项目评估：通过集团公司相关业务职能部门委托，由技经院承担或参与，在规定时间内实施的评估咨询活动。</w:t>
      </w:r>
    </w:p>
    <w:p>
      <w:pPr>
        <w:pStyle w:val="2086"/>
        <w:ind w:left="981" w:leftChars="0" w:firstLineChars="0"/>
        <w:rPr>
          <w:rFonts w:eastAsiaTheme="minorEastAsia"/>
        </w:rPr>
      </w:pPr>
      <w:r>
        <w:rPr>
          <w:rFonts w:hint="eastAsia"/>
        </w:rPr>
        <w:t>评估报告：</w:t>
      </w:r>
      <w:r>
        <w:t>评估报告</w:t>
      </w:r>
      <w:r>
        <w:rPr>
          <w:rFonts w:hint="eastAsia"/>
        </w:rPr>
        <w:t>是在</w:t>
      </w:r>
      <w:r>
        <w:t>尊重客观事实和科学规律</w:t>
      </w:r>
      <w:r>
        <w:rPr>
          <w:rFonts w:hint="eastAsia"/>
        </w:rPr>
        <w:t>基础上</w:t>
      </w:r>
      <w:r>
        <w:t>，有确切的评判依据和深入的论证分析，做到科学、客观、公正。</w:t>
      </w:r>
    </w:p>
    <w:p>
      <w:pPr>
        <w:pStyle w:val="2086"/>
        <w:ind w:left="981" w:leftChars="0" w:firstLineChars="0"/>
        <w:rPr>
          <w:rFonts w:eastAsiaTheme="minorEastAsia"/>
        </w:rPr>
      </w:pPr>
      <w:r>
        <w:rPr>
          <w:rFonts w:hint="eastAsia"/>
        </w:rPr>
        <w:t>评估档案：</w:t>
      </w:r>
      <w:r>
        <w:t>评估档案包括项目委托书、可研报告及相关附件、专家意见、项目评审纪要、评估报告、项目完成反馈意见书以及其他相关资料</w:t>
      </w:r>
      <w:r>
        <w:rPr>
          <w:rFonts w:hint="eastAsia"/>
        </w:rPr>
        <w:t>。</w:t>
      </w:r>
    </w:p>
    <w:p>
      <w:pPr>
        <w:pStyle w:val="2086"/>
        <w:ind w:left="981" w:leftChars="0" w:firstLineChars="0"/>
      </w:pPr>
      <w:r>
        <w:rPr>
          <w:rFonts w:hint="eastAsia"/>
        </w:rPr>
        <w:t>评估专家费用：</w:t>
      </w:r>
      <w:r>
        <w:t>指在评估类项目评估过程中支付给临时聘用专家的咨询费</w:t>
      </w:r>
      <w:r>
        <w:rPr>
          <w:rFonts w:hint="eastAsia"/>
        </w:rPr>
        <w:t>。</w:t>
      </w:r>
    </w:p>
    <w:p>
      <w:pPr>
        <w:pStyle w:val="2086"/>
        <w:ind w:left="981" w:leftChars="0" w:firstLineChars="0"/>
      </w:pPr>
      <w:r>
        <w:rPr>
          <w:rFonts w:hint="eastAsia"/>
        </w:rPr>
        <w:t>情报服务：</w:t>
      </w:r>
      <w:r>
        <w:rPr>
          <w:shd w:val="clear" w:color="auto" w:fill="FFFFFF"/>
        </w:rPr>
        <w:t>情报服务是情报机构为用户提供情报的工作</w:t>
      </w:r>
      <w:r>
        <w:rPr>
          <w:rFonts w:hint="eastAsia"/>
          <w:shd w:val="clear" w:color="auto" w:fill="FFFFFF"/>
        </w:rPr>
        <w:t>，主要目的帮助用户克服搜集、选择过程中的困难，及时获取情报信息。</w:t>
      </w:r>
    </w:p>
    <w:p>
      <w:pPr>
        <w:pStyle w:val="2086"/>
        <w:ind w:left="981" w:leftChars="0" w:firstLineChars="0"/>
        <w:rPr>
          <w:rFonts w:eastAsiaTheme="minorEastAsia"/>
        </w:rPr>
      </w:pPr>
      <w:r>
        <w:rPr>
          <w:rFonts w:hint="eastAsia"/>
        </w:rPr>
        <w:t>情报产品：是经过情报劳动加工而生产出来的产品，主要包括日报、周报、月报、季报、年报和专题专报等。</w:t>
      </w:r>
    </w:p>
    <w:p>
      <w:pPr>
        <w:pStyle w:val="3"/>
      </w:pPr>
      <w:bookmarkStart w:id="15" w:name="_Toc121949487"/>
      <w:r>
        <w:t>数据</w:t>
      </w:r>
      <w:r>
        <w:rPr>
          <w:rFonts w:hint="eastAsia"/>
        </w:rPr>
        <w:t>标准</w:t>
      </w:r>
      <w:bookmarkEnd w:id="15"/>
    </w:p>
    <w:p>
      <w:pPr>
        <w:pStyle w:val="1325"/>
        <w:rPr>
          <w:rFonts w:cs="宋体"/>
          <w:kern w:val="2"/>
          <w:szCs w:val="24"/>
        </w:rPr>
      </w:pPr>
      <w:r>
        <w:rPr>
          <w:rFonts w:hint="eastAsia" w:cs="宋体"/>
          <w:kern w:val="2"/>
          <w:szCs w:val="24"/>
        </w:rPr>
        <w:t>数据标准制定是</w:t>
      </w:r>
      <w:r>
        <w:rPr>
          <w:rFonts w:hint="eastAsia" w:cs="宋体"/>
          <w:kern w:val="2"/>
          <w:szCs w:val="24"/>
          <w:lang w:val="en-US" w:eastAsia="zh-CN"/>
        </w:rPr>
        <w:t>一体化开发平台</w:t>
      </w:r>
      <w:r>
        <w:rPr>
          <w:rFonts w:hint="eastAsia" w:cs="宋体"/>
          <w:kern w:val="2"/>
          <w:szCs w:val="24"/>
        </w:rPr>
        <w:t>建设的重要基础性工作，其目的是为</w:t>
      </w:r>
      <w:r>
        <w:rPr>
          <w:rFonts w:hint="eastAsia" w:cs="宋体"/>
          <w:kern w:val="2"/>
          <w:szCs w:val="24"/>
          <w:lang w:val="en-US" w:eastAsia="zh-CN"/>
        </w:rPr>
        <w:t>编码中心</w:t>
      </w:r>
      <w:r>
        <w:rPr>
          <w:rFonts w:hint="eastAsia" w:cs="宋体"/>
          <w:kern w:val="2"/>
          <w:szCs w:val="24"/>
        </w:rPr>
        <w:t>核心业务发展提供统一的信息视图、数据规范及编码标准，实现跨应用、跨业务协同的信息共享，为战略研究、项目评价、信息服务三大主业提供支撑，助力</w:t>
      </w:r>
      <w:r>
        <w:rPr>
          <w:rFonts w:hint="eastAsia" w:cs="宋体"/>
          <w:kern w:val="2"/>
          <w:szCs w:val="24"/>
          <w:lang w:val="en-US" w:eastAsia="zh-CN"/>
        </w:rPr>
        <w:t>编码中心</w:t>
      </w:r>
      <w:r>
        <w:rPr>
          <w:rFonts w:hint="eastAsia" w:cs="宋体"/>
          <w:kern w:val="2"/>
          <w:szCs w:val="24"/>
        </w:rPr>
        <w:t>向</w:t>
      </w:r>
      <w:r>
        <w:rPr>
          <w:rFonts w:hint="eastAsia" w:cs="宋体"/>
          <w:kern w:val="2"/>
          <w:szCs w:val="24"/>
          <w:lang w:val="en-US" w:eastAsia="zh-CN"/>
        </w:rPr>
        <w:t>一体化</w:t>
      </w:r>
      <w:r>
        <w:rPr>
          <w:rFonts w:hint="eastAsia" w:cs="宋体"/>
          <w:kern w:val="2"/>
          <w:szCs w:val="24"/>
        </w:rPr>
        <w:t>快速迈进。</w:t>
      </w:r>
    </w:p>
    <w:p>
      <w:pPr>
        <w:pStyle w:val="4"/>
      </w:pPr>
      <w:bookmarkStart w:id="16" w:name="_Toc121949488"/>
      <w:r>
        <w:rPr>
          <w:rFonts w:hint="eastAsia"/>
        </w:rPr>
        <w:t>数据库设计规范</w:t>
      </w:r>
      <w:bookmarkEnd w:id="16"/>
    </w:p>
    <w:p>
      <w:pPr>
        <w:pStyle w:val="1325"/>
      </w:pPr>
      <w:r>
        <w:rPr>
          <w:rFonts w:hint="eastAsia"/>
        </w:rPr>
        <w:t>结合</w:t>
      </w:r>
      <w:r>
        <w:rPr>
          <w:rFonts w:hint="eastAsia"/>
          <w:lang w:val="en-US" w:eastAsia="zh-CN"/>
        </w:rPr>
        <w:t>当前</w:t>
      </w:r>
      <w:r>
        <w:rPr>
          <w:rFonts w:hint="eastAsia"/>
        </w:rPr>
        <w:t>实践的研究，数据库设计规范分类分为面向应用系统的关系型数据库的数据和面向数据仓库的数据。关系型数据是指面向关系型数据库的数据，海量规模数据是面向数据仓库存储的数据。数据库标准+数据仓库标准可满足面向未来大数据应用</w:t>
      </w:r>
      <w:r>
        <w:rPr>
          <w:rFonts w:hint="eastAsia"/>
          <w:lang w:eastAsia="zh-CN"/>
        </w:rPr>
        <w:t>、</w:t>
      </w:r>
      <w:r>
        <w:rPr>
          <w:rFonts w:hint="eastAsia"/>
          <w:lang w:val="en-US" w:eastAsia="zh-CN"/>
        </w:rPr>
        <w:t>编码中心</w:t>
      </w:r>
      <w:r>
        <w:rPr>
          <w:rFonts w:hint="eastAsia"/>
        </w:rPr>
        <w:t>各类应用。</w:t>
      </w:r>
    </w:p>
    <w:p>
      <w:pPr>
        <w:pStyle w:val="5"/>
      </w:pPr>
      <w:bookmarkStart w:id="17" w:name="_Toc121949489"/>
      <w:r>
        <w:rPr>
          <w:rFonts w:hint="eastAsia"/>
        </w:rPr>
        <w:t>数据库设计</w:t>
      </w:r>
      <w:bookmarkEnd w:id="17"/>
    </w:p>
    <w:p>
      <w:pPr>
        <w:pStyle w:val="6"/>
      </w:pPr>
      <w:r>
        <w:rPr>
          <w:rFonts w:hint="eastAsia"/>
        </w:rPr>
        <w:t>设计原则</w:t>
      </w:r>
    </w:p>
    <w:p>
      <w:pPr>
        <w:pStyle w:val="2086"/>
        <w:ind w:left="981" w:leftChars="0" w:firstLineChars="0"/>
      </w:pPr>
      <w:r>
        <w:rPr>
          <w:rFonts w:hint="eastAsia"/>
        </w:rPr>
        <w:t>按阶段实施并形成项目阶段的成果物</w:t>
      </w:r>
    </w:p>
    <w:p>
      <w:pPr>
        <w:pStyle w:val="2086"/>
        <w:ind w:left="981" w:leftChars="0" w:firstLineChars="0"/>
      </w:pPr>
      <w:bookmarkStart w:id="18" w:name="OLE_LINK2"/>
      <w:bookmarkStart w:id="19" w:name="OLE_LINK3"/>
      <w:r>
        <w:rPr>
          <w:rFonts w:hint="eastAsia"/>
        </w:rPr>
        <w:t>符合3NF式要求，同时兼顾合规与效率</w:t>
      </w:r>
    </w:p>
    <w:bookmarkEnd w:id="18"/>
    <w:bookmarkEnd w:id="19"/>
    <w:p>
      <w:pPr>
        <w:pStyle w:val="2086"/>
        <w:ind w:left="981" w:leftChars="0" w:firstLineChars="0"/>
      </w:pPr>
      <w:r>
        <w:rPr>
          <w:rFonts w:hint="eastAsia"/>
        </w:rPr>
        <w:t>使用</w:t>
      </w:r>
      <w:r>
        <w:rPr>
          <w:rFonts w:hint="eastAsia"/>
          <w:lang w:val="en-US" w:eastAsia="zh-CN"/>
        </w:rPr>
        <w:t>编码中心</w:t>
      </w:r>
      <w:r>
        <w:rPr>
          <w:rFonts w:hint="eastAsia"/>
        </w:rPr>
        <w:t>内规定的数据库设计软件工具</w:t>
      </w:r>
    </w:p>
    <w:p>
      <w:pPr>
        <w:pStyle w:val="2086"/>
        <w:ind w:left="981" w:leftChars="0" w:firstLineChars="0"/>
      </w:pPr>
      <w:r>
        <w:rPr>
          <w:rFonts w:hint="eastAsia"/>
        </w:rPr>
        <w:t>命名符合</w:t>
      </w:r>
      <w:r>
        <w:rPr>
          <w:rFonts w:hint="eastAsia"/>
          <w:lang w:val="en-US" w:eastAsia="zh-CN"/>
        </w:rPr>
        <w:t>编码中心</w:t>
      </w:r>
      <w:r>
        <w:rPr>
          <w:rFonts w:hint="eastAsia"/>
        </w:rPr>
        <w:t>内</w:t>
      </w:r>
      <w:r>
        <w:rPr>
          <w:rFonts w:hint="eastAsia"/>
          <w:lang w:val="en-US" w:eastAsia="zh-CN"/>
        </w:rPr>
        <w:t>的</w:t>
      </w:r>
      <w:r>
        <w:rPr>
          <w:rFonts w:hint="eastAsia"/>
        </w:rPr>
        <w:t>标准和规范</w:t>
      </w:r>
    </w:p>
    <w:p>
      <w:pPr>
        <w:pStyle w:val="6"/>
      </w:pPr>
      <w:r>
        <w:rPr>
          <w:rFonts w:hint="eastAsia"/>
        </w:rPr>
        <w:t>设计过程规范</w:t>
      </w:r>
    </w:p>
    <w:p>
      <w:pPr>
        <w:pStyle w:val="7"/>
      </w:pPr>
      <w:r>
        <w:rPr>
          <w:rFonts w:hint="eastAsia"/>
          <w:lang w:val="en-US" w:eastAsia="zh-CN"/>
        </w:rPr>
        <w:t>数据分析</w:t>
      </w:r>
      <w:r>
        <w:rPr>
          <w:rFonts w:hint="eastAsia"/>
        </w:rPr>
        <w:t>阶段</w:t>
      </w:r>
    </w:p>
    <w:p>
      <w:pPr>
        <w:pStyle w:val="1325"/>
        <w:rPr>
          <w:rFonts w:hint="eastAsia"/>
        </w:rPr>
      </w:pPr>
      <w:r>
        <w:rPr>
          <w:rFonts w:hint="eastAsia"/>
        </w:rPr>
        <w:t>在数据分析阶段，应注意搜集和分析数据相关的容，并形成相关成果物，包括数据流图和数据字典等，以此作为数据库设计的根底和依据。数据流图从数据传递和加工的角度，以图形的方式刻画数据流从输入到输出的移动变换过程。数据字典</w:t>
      </w:r>
      <w:r>
        <w:rPr>
          <w:rFonts w:hint="eastAsia"/>
          <w:lang w:val="en-US" w:eastAsia="zh-CN"/>
        </w:rPr>
        <w:t>是</w:t>
      </w:r>
      <w:r>
        <w:rPr>
          <w:rFonts w:hint="eastAsia"/>
        </w:rPr>
        <w:t>对数据流图中的各种成分进展详细说明，作为数据流图的细节补充。数据字典一般应包括对数据项，数据结构、</w:t>
      </w:r>
      <w:r>
        <w:rPr>
          <w:rFonts w:hint="eastAsia"/>
          <w:lang w:val="en-US" w:eastAsia="zh-CN"/>
        </w:rPr>
        <w:t>数据流、</w:t>
      </w:r>
      <w:r>
        <w:rPr>
          <w:rFonts w:hint="eastAsia"/>
        </w:rPr>
        <w:t>数据存储和</w:t>
      </w:r>
      <w:r>
        <w:rPr>
          <w:rFonts w:hint="eastAsia"/>
          <w:lang w:val="en-US" w:eastAsia="zh-CN"/>
        </w:rPr>
        <w:t>处理过程</w:t>
      </w:r>
      <w:r>
        <w:rPr>
          <w:rFonts w:hint="eastAsia"/>
        </w:rPr>
        <w:t>的说明。</w:t>
      </w:r>
    </w:p>
    <w:p>
      <w:pPr>
        <w:pStyle w:val="1325"/>
        <w:rPr>
          <w:rFonts w:hint="eastAsia"/>
          <w:lang w:val="en-US" w:eastAsia="zh-CN"/>
        </w:rPr>
      </w:pPr>
      <w:r>
        <w:rPr>
          <w:rFonts w:hint="eastAsia"/>
          <w:lang w:val="en-US" w:eastAsia="zh-CN"/>
        </w:rPr>
        <w:t>数据项描述={数据项名，数据项含义说明，别名，数据类型，长度，取值范围，取值含义，与其他数据项的逻辑关系}；</w:t>
      </w:r>
    </w:p>
    <w:p>
      <w:pPr>
        <w:pStyle w:val="1325"/>
        <w:rPr>
          <w:rFonts w:hint="eastAsia"/>
          <w:lang w:val="en-US" w:eastAsia="zh-CN"/>
        </w:rPr>
      </w:pPr>
      <w:r>
        <w:rPr>
          <w:rFonts w:hint="eastAsia"/>
          <w:lang w:val="en-US" w:eastAsia="zh-CN"/>
        </w:rPr>
        <w:t>数据结构描述={数据结构名，含义说明，组成：{数据项或数据结构}}；</w:t>
      </w:r>
    </w:p>
    <w:p>
      <w:pPr>
        <w:pStyle w:val="1325"/>
        <w:rPr>
          <w:rFonts w:hint="eastAsia"/>
          <w:lang w:val="en-US" w:eastAsia="zh-CN"/>
        </w:rPr>
      </w:pPr>
      <w:r>
        <w:rPr>
          <w:rFonts w:hint="eastAsia"/>
          <w:lang w:val="en-US" w:eastAsia="zh-CN"/>
        </w:rPr>
        <w:t>数据流描述={数据流名，说明，数据流来源，数据流去向，组成：{数据结构}，平均流量，高峰期流量}；</w:t>
      </w:r>
    </w:p>
    <w:p>
      <w:pPr>
        <w:pStyle w:val="1325"/>
        <w:rPr>
          <w:rFonts w:hint="default"/>
          <w:lang w:val="en-US" w:eastAsia="zh-CN"/>
        </w:rPr>
      </w:pPr>
      <w:r>
        <w:rPr>
          <w:rFonts w:hint="eastAsia"/>
          <w:lang w:val="en-US" w:eastAsia="zh-CN"/>
        </w:rPr>
        <w:t>数据存储描述={数据存储名，说明，编号，流入的数据流，流出的数据流，组成：{数据结构}，数据量，存取方式}；</w:t>
      </w:r>
    </w:p>
    <w:p>
      <w:pPr>
        <w:pStyle w:val="1325"/>
        <w:rPr>
          <w:rFonts w:hint="default"/>
          <w:lang w:val="en-US" w:eastAsia="zh-CN"/>
        </w:rPr>
      </w:pPr>
      <w:r>
        <w:rPr>
          <w:rFonts w:hint="eastAsia"/>
          <w:lang w:val="en-US" w:eastAsia="zh-CN"/>
        </w:rPr>
        <w:t>处理过程描述={处理过程名，说明，输入：{数据流}，输出：{数据流}，处理：{简要说明}}。</w:t>
      </w:r>
    </w:p>
    <w:p>
      <w:pPr>
        <w:pStyle w:val="7"/>
      </w:pPr>
      <w:r>
        <w:rPr>
          <w:rFonts w:hint="eastAsia"/>
        </w:rPr>
        <w:t>概念设计阶段</w:t>
      </w:r>
    </w:p>
    <w:p>
      <w:pPr>
        <w:pStyle w:val="2086"/>
        <w:ind w:left="981" w:leftChars="0" w:firstLineChars="0"/>
      </w:pPr>
      <w:r>
        <w:rPr>
          <w:rFonts w:hint="eastAsia"/>
        </w:rPr>
        <w:t>目的</w:t>
      </w:r>
    </w:p>
    <w:p>
      <w:pPr>
        <w:pStyle w:val="1325"/>
        <w:rPr>
          <w:rFonts w:hint="eastAsia" w:eastAsia="宋体"/>
          <w:lang w:eastAsia="zh-CN"/>
        </w:rPr>
      </w:pPr>
      <w:r>
        <w:rPr>
          <w:rFonts w:hint="eastAsia"/>
        </w:rPr>
        <w:t>在数据分析的根底上，使用</w:t>
      </w:r>
      <w:r>
        <w:t>E-R</w:t>
      </w:r>
      <w:r>
        <w:rPr>
          <w:rFonts w:hint="eastAsia"/>
        </w:rPr>
        <w:t>模型技术，将现实世界中的客观对象抽象为实体和关系，形成概念数据模型〔CDM〕。CDM具有较强的语义表达能力，能够方便、直接地表达应用中的各种语义知识</w:t>
      </w:r>
      <w:r>
        <w:rPr>
          <w:rFonts w:hint="eastAsia"/>
          <w:lang w:eastAsia="zh-CN"/>
        </w:rPr>
        <w:t>，应该简单、清晰、易于用户理解，是用户与数据库设计人员之间进行交流的语言。</w:t>
      </w:r>
    </w:p>
    <w:p>
      <w:pPr>
        <w:pStyle w:val="2086"/>
        <w:ind w:left="981" w:leftChars="0" w:firstLineChars="0"/>
      </w:pPr>
      <w:r>
        <w:rPr>
          <w:rFonts w:hint="eastAsia"/>
        </w:rPr>
        <w:t>方法</w:t>
      </w:r>
    </w:p>
    <w:p>
      <w:pPr>
        <w:pStyle w:val="2086"/>
        <w:numPr>
          <w:ilvl w:val="0"/>
          <w:numId w:val="0"/>
        </w:numPr>
        <w:ind w:leftChars="205"/>
        <w:rPr>
          <w:rFonts w:hint="default" w:eastAsia="宋体"/>
          <w:lang w:val="en-US" w:eastAsia="zh-CN"/>
        </w:rPr>
      </w:pPr>
      <w:r>
        <w:rPr>
          <w:rFonts w:hint="eastAsia"/>
          <w:lang w:val="en-US" w:eastAsia="zh-CN"/>
        </w:rPr>
        <w:t xml:space="preserve"> 有自顶向下、自底向上、逐步扩张、混合策略的方法。</w:t>
      </w:r>
    </w:p>
    <w:p>
      <w:pPr>
        <w:pStyle w:val="2086"/>
        <w:ind w:left="981" w:leftChars="0" w:firstLineChars="0"/>
      </w:pPr>
      <w:r>
        <w:rPr>
          <w:sz w:val="24"/>
        </w:rPr>
        <mc:AlternateContent>
          <mc:Choice Requires="wps">
            <w:drawing>
              <wp:anchor distT="0" distB="0" distL="114300" distR="114300" simplePos="0" relativeHeight="251668480" behindDoc="0" locked="0" layoutInCell="1" allowOverlap="1">
                <wp:simplePos x="0" y="0"/>
                <wp:positionH relativeFrom="column">
                  <wp:posOffset>3389630</wp:posOffset>
                </wp:positionH>
                <wp:positionV relativeFrom="paragraph">
                  <wp:posOffset>173355</wp:posOffset>
                </wp:positionV>
                <wp:extent cx="512445" cy="921385"/>
                <wp:effectExtent l="0" t="0" r="0" b="0"/>
                <wp:wrapNone/>
                <wp:docPr id="16" name="文本框 16"/>
                <wp:cNvGraphicFramePr/>
                <a:graphic xmlns:a="http://schemas.openxmlformats.org/drawingml/2006/main">
                  <a:graphicData uri="http://schemas.microsoft.com/office/word/2010/wordprocessingShape">
                    <wps:wsp>
                      <wps:cNvSpPr txBox="1"/>
                      <wps:spPr>
                        <a:xfrm>
                          <a:off x="4552950" y="6802755"/>
                          <a:ext cx="512445" cy="9213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集成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9pt;margin-top:13.65pt;height:72.55pt;width:40.35pt;z-index:251668480;mso-width-relative:page;mso-height-relative:page;" filled="f" stroked="f" coordsize="21600,21600" o:gfxdata="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lcI+nbAAAACgEAAA8AAAAAAAAA&#10;AQAgAAAAIgAAAGRycy9kb3ducmV2LnhtbFBLAQIUABQAAAAIAIdO4kBqQ+b0RwIAAHMEAAAOAAAA&#10;AAAAAAEAIAAAACoBAABkcnMvZTJvRG9jLnhtbFBLBQYAAAAABgAGAFkBAADjBQAAAAA=&#10;">
                <v:fill on="f" focussize="0,0"/>
                <v:stroke on="f" weight="0.5pt"/>
                <v:imagedata o:title=""/>
                <o:lock v:ext="edit" aspectratio="f"/>
                <v:textbox>
                  <w:txbxContent>
                    <w:p>
                      <w:pPr>
                        <w:rPr>
                          <w:rFonts w:hint="eastAsia" w:eastAsia="宋体"/>
                          <w:lang w:val="en-US" w:eastAsia="zh-CN"/>
                        </w:rPr>
                      </w:pPr>
                      <w:r>
                        <w:rPr>
                          <w:rFonts w:hint="eastAsia"/>
                          <w:lang w:val="en-US" w:eastAsia="zh-CN"/>
                        </w:rPr>
                        <w:t>集成</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1629410</wp:posOffset>
                </wp:positionH>
                <wp:positionV relativeFrom="paragraph">
                  <wp:posOffset>158750</wp:posOffset>
                </wp:positionV>
                <wp:extent cx="464185" cy="770890"/>
                <wp:effectExtent l="0" t="0" r="0" b="0"/>
                <wp:wrapNone/>
                <wp:docPr id="15" name="文本框 15"/>
                <wp:cNvGraphicFramePr/>
                <a:graphic xmlns:a="http://schemas.openxmlformats.org/drawingml/2006/main">
                  <a:graphicData uri="http://schemas.microsoft.com/office/word/2010/wordprocessingShape">
                    <wps:wsp>
                      <wps:cNvSpPr txBox="1"/>
                      <wps:spPr>
                        <a:xfrm>
                          <a:off x="2766060" y="6955155"/>
                          <a:ext cx="464185" cy="770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抽象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3pt;margin-top:12.5pt;height:60.7pt;width:36.55pt;z-index:251667456;mso-width-relative:page;mso-height-relative:page;" filled="f" stroked="f" coordsize="21600,21600" o:gfxdata="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75SoraAAAACgEAAA8AAAAAAAAA&#10;AQAgAAAAIgAAAGRycy9kb3ducmV2LnhtbFBLAQIUABQAAAAIAIdO4kA/SjIrSAIAAHMEAAAOAAAA&#10;AAAAAAEAIAAAACkBAABkcnMvZTJvRG9jLnhtbFBLBQYAAAAABgAGAFkBAADjBQAAAAA=&#10;">
                <v:fill on="f" focussize="0,0"/>
                <v:stroke on="f" weight="0.5pt"/>
                <v:imagedata o:title=""/>
                <o:lock v:ext="edit" aspectratio="f"/>
                <v:textbox>
                  <w:txbxContent>
                    <w:p>
                      <w:pPr>
                        <w:rPr>
                          <w:rFonts w:hint="eastAsia" w:eastAsia="宋体"/>
                          <w:lang w:val="en-US" w:eastAsia="zh-CN"/>
                        </w:rPr>
                      </w:pPr>
                      <w:r>
                        <w:rPr>
                          <w:rFonts w:hint="eastAsia"/>
                          <w:lang w:val="en-US" w:eastAsia="zh-CN"/>
                        </w:rPr>
                        <w:t>抽象</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3950335</wp:posOffset>
                </wp:positionH>
                <wp:positionV relativeFrom="paragraph">
                  <wp:posOffset>224790</wp:posOffset>
                </wp:positionV>
                <wp:extent cx="1212215" cy="733425"/>
                <wp:effectExtent l="0" t="0" r="0" b="0"/>
                <wp:wrapNone/>
                <wp:docPr id="11" name="文本框 11"/>
                <wp:cNvGraphicFramePr/>
                <a:graphic xmlns:a="http://schemas.openxmlformats.org/drawingml/2006/main">
                  <a:graphicData uri="http://schemas.microsoft.com/office/word/2010/wordprocessingShape">
                    <wps:wsp>
                      <wps:cNvSpPr txBox="1"/>
                      <wps:spPr>
                        <a:xfrm>
                          <a:off x="5086350" y="6951980"/>
                          <a:ext cx="1212215" cy="733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asciiTheme="minorAscii" w:hAnsiTheme="minorAscii"/>
                                <w:sz w:val="24"/>
                                <w:szCs w:val="24"/>
                                <w:lang w:val="en-US" w:eastAsia="zh-CN"/>
                              </w:rPr>
                            </w:pPr>
                            <w:r>
                              <w:rPr>
                                <w:rFonts w:hint="default" w:asciiTheme="minorAscii" w:hAnsiTheme="minorAscii"/>
                                <w:sz w:val="24"/>
                                <w:szCs w:val="24"/>
                                <w:lang w:val="en-US" w:eastAsia="zh-CN"/>
                              </w:rPr>
                              <w:t>全局E-R模型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05pt;margin-top:17.7pt;height:57.75pt;width:95.45pt;z-index:251664384;mso-width-relative:page;mso-height-relative:page;" filled="f" stroked="f" coordsize="21600,21600" o:gfxdata="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HzKAB2wAAAAoBAAAPAAAAAAAAAAEA&#10;IAAAACIAAABkcnMvZG93bnJldi54bWxQSwECFAAUAAAACACHTuJABN9iyEUCAAB0BAAADgAAAAAA&#10;AAABACAAAAAqAQAAZHJzL2Uyb0RvYy54bWxQSwUGAAAAAAYABgBZAQAA4QUAAAAA&#10;">
                <v:fill on="f" focussize="0,0"/>
                <v:stroke on="f" weight="0.5pt"/>
                <v:imagedata o:title=""/>
                <o:lock v:ext="edit" aspectratio="f"/>
                <v:textbox>
                  <w:txbxContent>
                    <w:p>
                      <w:pPr>
                        <w:jc w:val="center"/>
                        <w:rPr>
                          <w:rFonts w:hint="default" w:eastAsia="宋体" w:asciiTheme="minorAscii" w:hAnsiTheme="minorAscii"/>
                          <w:sz w:val="24"/>
                          <w:szCs w:val="24"/>
                          <w:lang w:val="en-US" w:eastAsia="zh-CN"/>
                        </w:rPr>
                      </w:pPr>
                      <w:r>
                        <w:rPr>
                          <w:rFonts w:hint="default" w:asciiTheme="minorAscii" w:hAnsiTheme="minorAscii"/>
                          <w:sz w:val="24"/>
                          <w:szCs w:val="24"/>
                          <w:lang w:val="en-US" w:eastAsia="zh-CN"/>
                        </w:rPr>
                        <w:t>全局E-R模型</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2149475</wp:posOffset>
                </wp:positionH>
                <wp:positionV relativeFrom="paragraph">
                  <wp:posOffset>210820</wp:posOffset>
                </wp:positionV>
                <wp:extent cx="1233170" cy="838200"/>
                <wp:effectExtent l="0" t="0" r="0" b="0"/>
                <wp:wrapNone/>
                <wp:docPr id="10" name="文本框 10"/>
                <wp:cNvGraphicFramePr/>
                <a:graphic xmlns:a="http://schemas.openxmlformats.org/drawingml/2006/main">
                  <a:graphicData uri="http://schemas.microsoft.com/office/word/2010/wordprocessingShape">
                    <wps:wsp>
                      <wps:cNvSpPr txBox="1"/>
                      <wps:spPr>
                        <a:xfrm>
                          <a:off x="3292475" y="6958965"/>
                          <a:ext cx="1233170" cy="838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asciiTheme="minorAscii" w:hAnsiTheme="minorAscii"/>
                                <w:sz w:val="24"/>
                                <w:szCs w:val="24"/>
                                <w:lang w:val="en-US" w:eastAsia="zh-CN"/>
                              </w:rPr>
                            </w:pPr>
                            <w:r>
                              <w:rPr>
                                <w:rFonts w:hint="default" w:asciiTheme="minorAscii" w:hAnsiTheme="minorAscii"/>
                                <w:sz w:val="24"/>
                                <w:szCs w:val="24"/>
                                <w:lang w:val="en-US" w:eastAsia="zh-CN"/>
                              </w:rPr>
                              <w:t>局部E-R模型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25pt;margin-top:16.6pt;height:66pt;width:97.1pt;z-index:251663360;mso-width-relative:page;mso-height-relative:page;" filled="f" stroked="f" coordsize="21600,21600" o:gfxdata="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lgqB/2gAAAAoBAAAPAAAAAAAAAAEA&#10;IAAAACIAAABkcnMvZG93bnJldi54bWxQSwECFAAUAAAACACHTuJAOBwMrEYCAAB0BAAADgAAAAAA&#10;AAABACAAAAApAQAAZHJzL2Uyb0RvYy54bWxQSwUGAAAAAAYABgBZAQAA4QUAAAAA&#10;">
                <v:fill on="f" focussize="0,0"/>
                <v:stroke on="f" weight="0.5pt"/>
                <v:imagedata o:title=""/>
                <o:lock v:ext="edit" aspectratio="f"/>
                <v:textbox>
                  <w:txbxContent>
                    <w:p>
                      <w:pPr>
                        <w:jc w:val="center"/>
                        <w:rPr>
                          <w:rFonts w:hint="default" w:eastAsia="宋体" w:asciiTheme="minorAscii" w:hAnsiTheme="minorAscii"/>
                          <w:sz w:val="24"/>
                          <w:szCs w:val="24"/>
                          <w:lang w:val="en-US" w:eastAsia="zh-CN"/>
                        </w:rPr>
                      </w:pPr>
                      <w:r>
                        <w:rPr>
                          <w:rFonts w:hint="default" w:asciiTheme="minorAscii" w:hAnsiTheme="minorAscii"/>
                          <w:sz w:val="24"/>
                          <w:szCs w:val="24"/>
                          <w:lang w:val="en-US" w:eastAsia="zh-CN"/>
                        </w:rPr>
                        <w:t>局部E-R模型</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320675</wp:posOffset>
                </wp:positionH>
                <wp:positionV relativeFrom="paragraph">
                  <wp:posOffset>280670</wp:posOffset>
                </wp:positionV>
                <wp:extent cx="1246505" cy="713105"/>
                <wp:effectExtent l="0" t="0" r="0" b="0"/>
                <wp:wrapNone/>
                <wp:docPr id="9" name="文本框 9"/>
                <wp:cNvGraphicFramePr/>
                <a:graphic xmlns:a="http://schemas.openxmlformats.org/drawingml/2006/main">
                  <a:graphicData uri="http://schemas.microsoft.com/office/word/2010/wordprocessingShape">
                    <wps:wsp>
                      <wps:cNvSpPr txBox="1"/>
                      <wps:spPr>
                        <a:xfrm>
                          <a:off x="1470660" y="6958965"/>
                          <a:ext cx="1246505" cy="713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cs="宋体" w:asciiTheme="minorAscii" w:hAnsiTheme="minorAscii"/>
                                <w:sz w:val="24"/>
                                <w:szCs w:val="24"/>
                                <w:lang w:val="en-US" w:eastAsia="zh-CN"/>
                              </w:rPr>
                            </w:pPr>
                            <w:r>
                              <w:rPr>
                                <w:rFonts w:hint="default" w:eastAsia="宋体" w:cs="宋体" w:asciiTheme="minorAscii" w:hAnsiTheme="minorAscii"/>
                                <w:sz w:val="24"/>
                                <w:szCs w:val="24"/>
                                <w:lang w:val="en-US" w:eastAsia="zh-CN"/>
                              </w:rPr>
                              <w:t>需求分析数据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5pt;margin-top:22.1pt;height:56.15pt;width:98.15pt;z-index:251662336;mso-width-relative:page;mso-height-relative:page;" filled="f" stroked="f" coordsize="21600,21600" o:gfxdata="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IK0kLZAAAACQEAAA8AAAAAAAAAAQAg&#10;AAAAIgAAAGRycy9kb3ducmV2LnhtbFBLAQIUABQAAAAIAIdO4kDvrKaaRgIAAHIEAAAOAAAAAAAA&#10;AAEAIAAAACgBAABkcnMvZTJvRG9jLnhtbFBLBQYAAAAABgAGAFkBAADgBQAAAAA=&#10;">
                <v:fill on="f" focussize="0,0"/>
                <v:stroke on="f" weight="0.5pt"/>
                <v:imagedata o:title=""/>
                <o:lock v:ext="edit" aspectratio="f"/>
                <v:textbox>
                  <w:txbxContent>
                    <w:p>
                      <w:pPr>
                        <w:jc w:val="center"/>
                        <w:rPr>
                          <w:rFonts w:hint="default" w:eastAsia="宋体" w:cs="宋体" w:asciiTheme="minorAscii" w:hAnsiTheme="minorAscii"/>
                          <w:sz w:val="24"/>
                          <w:szCs w:val="24"/>
                          <w:lang w:val="en-US" w:eastAsia="zh-CN"/>
                        </w:rPr>
                      </w:pPr>
                      <w:r>
                        <w:rPr>
                          <w:rFonts w:hint="default" w:eastAsia="宋体" w:cs="宋体" w:asciiTheme="minorAscii" w:hAnsiTheme="minorAscii"/>
                          <w:sz w:val="24"/>
                          <w:szCs w:val="24"/>
                          <w:lang w:val="en-US" w:eastAsia="zh-CN"/>
                        </w:rPr>
                        <w:t>需求分析数据</w:t>
                      </w:r>
                    </w:p>
                  </w:txbxContent>
                </v:textbox>
              </v:shape>
            </w:pict>
          </mc:Fallback>
        </mc:AlternateContent>
      </w:r>
      <w:r>
        <w:rPr>
          <w:rFonts w:hint="eastAsia"/>
          <w:lang w:val="en-US" w:eastAsia="zh-CN"/>
        </w:rPr>
        <w:t>概念设计过程</w:t>
      </w:r>
    </w:p>
    <w:p>
      <w:pPr>
        <w:pStyle w:val="2086"/>
        <w:numPr>
          <w:ilvl w:val="0"/>
          <w:numId w:val="0"/>
        </w:numPr>
        <w:ind w:leftChars="205"/>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2129155</wp:posOffset>
                </wp:positionH>
                <wp:positionV relativeFrom="paragraph">
                  <wp:posOffset>93345</wp:posOffset>
                </wp:positionV>
                <wp:extent cx="1260475" cy="464820"/>
                <wp:effectExtent l="6350" t="6350" r="13335" b="16510"/>
                <wp:wrapNone/>
                <wp:docPr id="7" name="矩形 7"/>
                <wp:cNvGraphicFramePr/>
                <a:graphic xmlns:a="http://schemas.openxmlformats.org/drawingml/2006/main">
                  <a:graphicData uri="http://schemas.microsoft.com/office/word/2010/wordprocessingShape">
                    <wps:wsp>
                      <wps:cNvSpPr/>
                      <wps:spPr>
                        <a:xfrm>
                          <a:off x="3188335" y="6924040"/>
                          <a:ext cx="1260475" cy="464820"/>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65pt;margin-top:7.35pt;height:36.6pt;width:99.25pt;z-index:251660288;v-text-anchor:middle;mso-width-relative:page;mso-height-relative:page;" filled="f" stroked="t" coordsize="21600,21600" o:gfxdata="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qgT7j9gAAAAJAQAADwAAAAAAAAABACAAAAAiAAAAZHJz&#10;L2Rvd25yZXYueG1sUEsBAhQAFAAAAAgAh07iQMFlUFh2AgAA1gQAAA4AAAAAAAAAAQAgAAAAJwEA&#10;AGRycy9lMm9Eb2MueG1sUEsFBgAAAAAGAAYAWQEAAA8GAAAAAA==&#10;">
                <v:fill on="f" focussize="0,0"/>
                <v:stroke weight="1pt" color="#000000" miterlimit="8" joinstyle="miter"/>
                <v:imagedata o:title=""/>
                <o:lock v:ext="edit" aspectratio="f"/>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3936365</wp:posOffset>
                </wp:positionH>
                <wp:positionV relativeFrom="paragraph">
                  <wp:posOffset>93980</wp:posOffset>
                </wp:positionV>
                <wp:extent cx="1226185" cy="464185"/>
                <wp:effectExtent l="6350" t="6350" r="17145" b="17145"/>
                <wp:wrapNone/>
                <wp:docPr id="8" name="矩形 8"/>
                <wp:cNvGraphicFramePr/>
                <a:graphic xmlns:a="http://schemas.openxmlformats.org/drawingml/2006/main">
                  <a:graphicData uri="http://schemas.microsoft.com/office/word/2010/wordprocessingShape">
                    <wps:wsp>
                      <wps:cNvSpPr/>
                      <wps:spPr>
                        <a:xfrm>
                          <a:off x="4892675" y="6951980"/>
                          <a:ext cx="1226185" cy="464185"/>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95pt;margin-top:7.4pt;height:36.55pt;width:96.55pt;z-index:251661312;v-text-anchor:middle;mso-width-relative:page;mso-height-relative:page;" filled="f" stroked="t" coordsize="21600,21600" o:gfxdata="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dvBm9gAAAAJAQAADwAAAAAAAAABACAAAAAiAAAAZHJzL2Rv&#10;d25yZXYueG1sUEsBAhQAFAAAAAgAh07iQNiYAU1zAgAA1gQAAA4AAAAAAAAAAQAgAAAAJwEAAGRy&#10;cy9lMm9Eb2MueG1sUEsFBgAAAAAGAAYAWQEAAAwGAAAAAA==&#10;">
                <v:fill on="f" focussize="0,0"/>
                <v:stroke weight="1pt" color="#000000" miterlimit="8" joinstyle="miter"/>
                <v:imagedata o:title=""/>
                <o:lock v:ext="edit" aspectratio="f"/>
              </v:rect>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313690</wp:posOffset>
                </wp:positionH>
                <wp:positionV relativeFrom="paragraph">
                  <wp:posOffset>93980</wp:posOffset>
                </wp:positionV>
                <wp:extent cx="1274445" cy="471170"/>
                <wp:effectExtent l="6350" t="6350" r="14605" b="10160"/>
                <wp:wrapNone/>
                <wp:docPr id="5" name="矩形 5"/>
                <wp:cNvGraphicFramePr/>
                <a:graphic xmlns:a="http://schemas.openxmlformats.org/drawingml/2006/main">
                  <a:graphicData uri="http://schemas.microsoft.com/office/word/2010/wordprocessingShape">
                    <wps:wsp>
                      <wps:cNvSpPr/>
                      <wps:spPr>
                        <a:xfrm>
                          <a:off x="1553210" y="6951980"/>
                          <a:ext cx="1274445" cy="471170"/>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pt;margin-top:7.4pt;height:37.1pt;width:100.35pt;z-index:251659264;v-text-anchor:middle;mso-width-relative:page;mso-height-relative:page;" filled="f" stroked="t" coordsize="21600,21600" o:gfxdata="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SBW3N1wAAAAgBAAAPAAAAAAAAAAEAIAAAACIAAABkcnMvZG93&#10;bnJldi54bWxQSwECFAAUAAAACACHTuJArZDFOXMCAADWBAAADgAAAAAAAAABACAAAAAmAQAAZHJz&#10;L2Uyb0RvYy54bWxQSwUGAAAAAAYABgBZAQAACwYAAAAA&#10;">
                <v:fill on="f" focussize="0,0"/>
                <v:stroke weight="1pt" color="#000000" miterlimit="8" joinstyle="miter"/>
                <v:imagedata o:title=""/>
                <o:lock v:ext="edit" aspectratio="f"/>
              </v:rect>
            </w:pict>
          </mc:Fallback>
        </mc:AlternateContent>
      </w:r>
    </w:p>
    <w:p>
      <w:pPr>
        <w:pStyle w:val="2086"/>
        <w:numPr>
          <w:ilvl w:val="0"/>
          <w:numId w:val="0"/>
        </w:numPr>
        <w:ind w:leftChars="205"/>
        <w:rPr>
          <w:rFonts w:hint="eastAsia"/>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3389630</wp:posOffset>
                </wp:positionH>
                <wp:positionV relativeFrom="paragraph">
                  <wp:posOffset>28575</wp:posOffset>
                </wp:positionV>
                <wp:extent cx="546735" cy="635"/>
                <wp:effectExtent l="0" t="50165" r="1905" b="55880"/>
                <wp:wrapNone/>
                <wp:docPr id="14" name="直接箭头连接符 14"/>
                <wp:cNvGraphicFramePr/>
                <a:graphic xmlns:a="http://schemas.openxmlformats.org/drawingml/2006/main">
                  <a:graphicData uri="http://schemas.microsoft.com/office/word/2010/wordprocessingShape">
                    <wps:wsp>
                      <wps:cNvCnPr>
                        <a:stCxn id="7" idx="3"/>
                        <a:endCxn id="8" idx="1"/>
                      </wps:cNvCnPr>
                      <wps:spPr>
                        <a:xfrm>
                          <a:off x="4532630" y="7183755"/>
                          <a:ext cx="546735" cy="63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66.9pt;margin-top:2.25pt;height:0.05pt;width:43.05pt;z-index:251666432;mso-width-relative:page;mso-height-relative:page;" filled="f" stroked="t" coordsize="21600,21600" o:gfxdata="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IYWgtUAAAAHAQAADwAAAAAAAAABACAAAAAiAAAAZHJzL2Rvd25yZXYu&#10;eG1sUEsBAhQAFAAAAAgAh07iQBkHwno3AgAAPwQAAA4AAAAAAAAAAQAgAAAAJAEAAGRycy9lMm9E&#10;b2MueG1sUEsFBgAAAAAGAAYAWQEAAM0FA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1588135</wp:posOffset>
                </wp:positionH>
                <wp:positionV relativeFrom="paragraph">
                  <wp:posOffset>28575</wp:posOffset>
                </wp:positionV>
                <wp:extent cx="541020" cy="3810"/>
                <wp:effectExtent l="0" t="50165" r="7620" b="52705"/>
                <wp:wrapNone/>
                <wp:docPr id="13" name="直接箭头连接符 13"/>
                <wp:cNvGraphicFramePr/>
                <a:graphic xmlns:a="http://schemas.openxmlformats.org/drawingml/2006/main">
                  <a:graphicData uri="http://schemas.microsoft.com/office/word/2010/wordprocessingShape">
                    <wps:wsp>
                      <wps:cNvCnPr>
                        <a:stCxn id="5" idx="3"/>
                        <a:endCxn id="7" idx="1"/>
                      </wps:cNvCnPr>
                      <wps:spPr>
                        <a:xfrm flipV="1">
                          <a:off x="2731135" y="7183755"/>
                          <a:ext cx="541020" cy="38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25.05pt;margin-top:2.25pt;height:0.3pt;width:42.6pt;z-index:251665408;mso-width-relative:page;mso-height-relative:page;" filled="f" stroked="t" coordsize="21600,21600" o:gfxdata="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mymjTXAAAABwEAAA8AAAAAAAAAAQAgAAAAIgAAAGRy&#10;cy9kb3ducmV2LnhtbFBLAQIUABQAAAAIAIdO4kD9KlJ8PwIAAEoEAAAOAAAAAAAAAAEAIAAAACYB&#10;AABkcnMvZTJvRG9jLnhtbFBLBQYAAAAABgAGAFkBAADXBQAAAAA=&#10;">
                <v:fill on="f" focussize="0,0"/>
                <v:stroke weight="1pt" color="#000000" miterlimit="8" joinstyle="miter" endarrow="open"/>
                <v:imagedata o:title=""/>
                <o:lock v:ext="edit" aspectratio="f"/>
              </v:shape>
            </w:pict>
          </mc:Fallback>
        </mc:AlternateContent>
      </w:r>
      <w:r>
        <w:rPr>
          <w:rFonts w:hint="eastAsia"/>
          <w:lang w:val="en-US" w:eastAsia="zh-CN"/>
        </w:rPr>
        <w:t xml:space="preserve"> </w:t>
      </w:r>
    </w:p>
    <w:p>
      <w:pPr>
        <w:pStyle w:val="2086"/>
        <w:numPr>
          <w:ilvl w:val="0"/>
          <w:numId w:val="0"/>
        </w:numPr>
        <w:ind w:leftChars="205" w:firstLine="240" w:firstLineChars="100"/>
        <w:rPr>
          <w:rFonts w:hint="eastAsia"/>
          <w:lang w:val="en-US" w:eastAsia="zh-CN"/>
        </w:rPr>
      </w:pPr>
      <w:r>
        <w:rPr>
          <w:rFonts w:hint="eastAsia"/>
          <w:lang w:val="en-US" w:eastAsia="zh-CN"/>
        </w:rPr>
        <w:t>第一步：数据抽象与局部E-R模型设计</w:t>
      </w:r>
    </w:p>
    <w:p>
      <w:pPr>
        <w:pStyle w:val="2086"/>
        <w:numPr>
          <w:ilvl w:val="0"/>
          <w:numId w:val="120"/>
        </w:numPr>
        <w:ind w:left="630" w:leftChars="0" w:firstLine="0" w:firstLineChars="0"/>
        <w:rPr>
          <w:rFonts w:hint="eastAsia"/>
          <w:lang w:val="en-US" w:eastAsia="zh-CN"/>
        </w:rPr>
      </w:pPr>
      <w:r>
        <w:rPr>
          <w:rFonts w:hint="eastAsia"/>
          <w:lang w:val="en-US" w:eastAsia="zh-CN"/>
        </w:rPr>
        <w:t>E-R方法：建立E-R图；</w:t>
      </w:r>
    </w:p>
    <w:p>
      <w:pPr>
        <w:pStyle w:val="2086"/>
        <w:numPr>
          <w:ilvl w:val="0"/>
          <w:numId w:val="120"/>
        </w:numPr>
        <w:ind w:left="630" w:leftChars="0" w:firstLine="0" w:firstLineChars="0"/>
        <w:rPr>
          <w:rFonts w:hint="default"/>
          <w:lang w:val="en-US" w:eastAsia="zh-CN"/>
        </w:rPr>
      </w:pPr>
      <w:r>
        <w:rPr>
          <w:rFonts w:hint="eastAsia"/>
          <w:lang w:val="en-US" w:eastAsia="zh-CN"/>
        </w:rPr>
        <w:t>数</w:t>
      </w:r>
      <w:r>
        <w:rPr>
          <w:rFonts w:hint="eastAsia" w:ascii="宋体" w:hAnsi="宋体" w:eastAsia="宋体" w:cs="宋体"/>
          <w:lang w:val="en-US" w:eastAsia="zh-CN"/>
        </w:rPr>
        <w:t>据抽象：在多层数据流图中选择一个适当层次作为设计E-R图的出发点</w:t>
      </w:r>
      <w:r>
        <w:rPr>
          <w:rFonts w:hint="eastAsia" w:ascii="宋体" w:hAnsi="宋体" w:cs="宋体"/>
          <w:lang w:val="en-US" w:eastAsia="zh-CN"/>
        </w:rPr>
        <w:t>；</w:t>
      </w:r>
      <w:r>
        <w:rPr>
          <w:rFonts w:hint="eastAsia" w:ascii="宋体" w:hAnsi="宋体" w:eastAsia="宋体" w:cs="宋体"/>
          <w:lang w:val="en-US" w:eastAsia="zh-CN"/>
        </w:rPr>
        <w:t>确定每个局部应用包含哪些实体，实体包含哪些属性，实体之间的联系</w:t>
      </w:r>
      <w:r>
        <w:rPr>
          <w:rFonts w:hint="eastAsia" w:ascii="宋体" w:hAnsi="宋体" w:cs="宋体"/>
          <w:lang w:val="en-US" w:eastAsia="zh-CN"/>
        </w:rPr>
        <w:t>；</w:t>
      </w:r>
      <w:r>
        <w:rPr>
          <w:rFonts w:hint="eastAsia" w:ascii="宋体" w:hAnsi="宋体" w:eastAsia="宋体" w:cs="宋体"/>
          <w:lang w:val="en-US" w:eastAsia="zh-CN"/>
        </w:rPr>
        <w:t>划分实体和属性</w:t>
      </w:r>
      <w:r>
        <w:rPr>
          <w:rFonts w:hint="eastAsia" w:ascii="宋体" w:hAnsi="宋体" w:cs="宋体"/>
          <w:lang w:val="en-US" w:eastAsia="zh-CN"/>
        </w:rPr>
        <w:t>。</w:t>
      </w:r>
    </w:p>
    <w:p>
      <w:pPr>
        <w:pStyle w:val="2086"/>
        <w:numPr>
          <w:ilvl w:val="0"/>
          <w:numId w:val="0"/>
        </w:numPr>
        <w:ind w:left="840" w:leftChars="0"/>
        <w:rPr>
          <w:rFonts w:hint="eastAsia" w:ascii="宋体" w:hAnsi="宋体" w:cs="宋体"/>
          <w:lang w:val="en-US" w:eastAsia="zh-CN"/>
        </w:rPr>
      </w:pPr>
      <w:r>
        <w:rPr>
          <w:rFonts w:hint="eastAsia" w:ascii="宋体" w:hAnsi="宋体" w:cs="宋体"/>
          <w:lang w:val="en-US" w:eastAsia="zh-CN"/>
        </w:rPr>
        <w:t xml:space="preserve">   实体和属性划分的检验标准：</w:t>
      </w:r>
    </w:p>
    <w:tbl>
      <w:tblPr>
        <w:tblStyle w:val="70"/>
        <w:tblW w:w="0" w:type="auto"/>
        <w:tblInd w:w="1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6"/>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构成要素</w:t>
            </w: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检验基准</w:t>
            </w:r>
          </w:p>
        </w:tc>
        <w:tc>
          <w:tcPr>
            <w:tcW w:w="2131"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构成要素</w:t>
            </w: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检验基准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vMerge w:val="restart"/>
          </w:tcPr>
          <w:p>
            <w:pPr>
              <w:pStyle w:val="2086"/>
              <w:numPr>
                <w:ilvl w:val="0"/>
                <w:numId w:val="0"/>
              </w:numPr>
              <w:jc w:val="center"/>
              <w:rPr>
                <w:rFonts w:hint="eastAsia" w:ascii="宋体" w:hAnsi="宋体" w:cs="宋体"/>
                <w:vertAlign w:val="baseline"/>
                <w:lang w:val="en-US" w:eastAsia="zh-CN"/>
              </w:rPr>
            </w:pPr>
          </w:p>
          <w:p>
            <w:pPr>
              <w:pStyle w:val="2086"/>
              <w:numPr>
                <w:ilvl w:val="0"/>
                <w:numId w:val="0"/>
              </w:numPr>
              <w:jc w:val="center"/>
              <w:rPr>
                <w:rFonts w:hint="eastAsia" w:ascii="宋体" w:hAnsi="宋体" w:cs="宋体"/>
                <w:vertAlign w:val="baseline"/>
                <w:lang w:val="en-US" w:eastAsia="zh-CN"/>
              </w:rPr>
            </w:pPr>
          </w:p>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核心实体</w:t>
            </w: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集合性</w:t>
            </w:r>
          </w:p>
        </w:tc>
        <w:tc>
          <w:tcPr>
            <w:tcW w:w="2131" w:type="dxa"/>
            <w:vMerge w:val="restart"/>
          </w:tcPr>
          <w:p>
            <w:pPr>
              <w:pStyle w:val="2086"/>
              <w:numPr>
                <w:ilvl w:val="0"/>
                <w:numId w:val="0"/>
              </w:numPr>
              <w:jc w:val="center"/>
              <w:rPr>
                <w:rFonts w:hint="eastAsia" w:ascii="宋体" w:hAnsi="宋体" w:cs="宋体"/>
                <w:vertAlign w:val="baseline"/>
                <w:lang w:val="en-US" w:eastAsia="zh-CN"/>
              </w:rPr>
            </w:pPr>
          </w:p>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核心关系</w:t>
            </w: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可选性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vMerge w:val="continue"/>
          </w:tcPr>
          <w:p>
            <w:pPr>
              <w:pStyle w:val="2086"/>
              <w:numPr>
                <w:ilvl w:val="0"/>
                <w:numId w:val="0"/>
              </w:numPr>
              <w:jc w:val="center"/>
              <w:rPr>
                <w:rFonts w:hint="default" w:ascii="宋体" w:hAnsi="宋体" w:cs="宋体"/>
                <w:vertAlign w:val="baseline"/>
                <w:lang w:val="en-US" w:eastAsia="zh-CN"/>
              </w:rPr>
            </w:pP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识别性</w:t>
            </w:r>
          </w:p>
        </w:tc>
        <w:tc>
          <w:tcPr>
            <w:tcW w:w="2131" w:type="dxa"/>
            <w:vMerge w:val="continue"/>
          </w:tcPr>
          <w:p>
            <w:pPr>
              <w:pStyle w:val="2086"/>
              <w:numPr>
                <w:ilvl w:val="0"/>
                <w:numId w:val="0"/>
              </w:numPr>
              <w:jc w:val="center"/>
              <w:rPr>
                <w:rFonts w:hint="default" w:ascii="宋体" w:hAnsi="宋体" w:cs="宋体"/>
                <w:vertAlign w:val="baseline"/>
                <w:lang w:val="en-US" w:eastAsia="zh-CN"/>
              </w:rPr>
            </w:pP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关系的度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vMerge w:val="continue"/>
          </w:tcPr>
          <w:p>
            <w:pPr>
              <w:pStyle w:val="2086"/>
              <w:numPr>
                <w:ilvl w:val="0"/>
                <w:numId w:val="0"/>
              </w:numPr>
              <w:jc w:val="center"/>
              <w:rPr>
                <w:rFonts w:hint="default" w:ascii="宋体" w:hAnsi="宋体" w:cs="宋体"/>
                <w:vertAlign w:val="baseline"/>
                <w:lang w:val="en-US" w:eastAsia="zh-CN"/>
              </w:rPr>
            </w:pP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永久性</w:t>
            </w:r>
          </w:p>
        </w:tc>
        <w:tc>
          <w:tcPr>
            <w:tcW w:w="2131" w:type="dxa"/>
            <w:vMerge w:val="continue"/>
          </w:tcPr>
          <w:p>
            <w:pPr>
              <w:pStyle w:val="2086"/>
              <w:numPr>
                <w:ilvl w:val="0"/>
                <w:numId w:val="0"/>
              </w:numPr>
              <w:jc w:val="center"/>
              <w:rPr>
                <w:rFonts w:hint="default" w:ascii="宋体" w:hAnsi="宋体" w:cs="宋体"/>
                <w:vertAlign w:val="baseline"/>
                <w:lang w:val="en-US" w:eastAsia="zh-CN"/>
              </w:rPr>
            </w:pP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业务指向性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vMerge w:val="continue"/>
          </w:tcPr>
          <w:p>
            <w:pPr>
              <w:pStyle w:val="2086"/>
              <w:numPr>
                <w:ilvl w:val="0"/>
                <w:numId w:val="0"/>
              </w:numPr>
              <w:jc w:val="center"/>
              <w:rPr>
                <w:rFonts w:hint="default" w:ascii="宋体" w:hAnsi="宋体" w:cs="宋体"/>
                <w:vertAlign w:val="baseline"/>
                <w:lang w:val="en-US" w:eastAsia="zh-CN"/>
              </w:rPr>
            </w:pP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使用性</w:t>
            </w:r>
          </w:p>
        </w:tc>
        <w:tc>
          <w:tcPr>
            <w:tcW w:w="2131" w:type="dxa"/>
            <w:vMerge w:val="restart"/>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核心属性</w:t>
            </w: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vMerge w:val="continue"/>
          </w:tcPr>
          <w:p>
            <w:pPr>
              <w:pStyle w:val="2086"/>
              <w:numPr>
                <w:ilvl w:val="0"/>
                <w:numId w:val="0"/>
              </w:numPr>
              <w:jc w:val="center"/>
              <w:rPr>
                <w:rFonts w:hint="default" w:ascii="宋体" w:hAnsi="宋体" w:cs="宋体"/>
                <w:vertAlign w:val="baseline"/>
                <w:lang w:val="en-US" w:eastAsia="zh-CN"/>
              </w:rPr>
            </w:pP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关系性</w:t>
            </w:r>
          </w:p>
        </w:tc>
        <w:tc>
          <w:tcPr>
            <w:tcW w:w="2131" w:type="dxa"/>
            <w:vMerge w:val="continue"/>
          </w:tcPr>
          <w:p>
            <w:pPr>
              <w:pStyle w:val="2086"/>
              <w:numPr>
                <w:ilvl w:val="0"/>
                <w:numId w:val="0"/>
              </w:numPr>
              <w:jc w:val="center"/>
              <w:rPr>
                <w:rFonts w:hint="default" w:ascii="宋体" w:hAnsi="宋体" w:cs="宋体"/>
                <w:vertAlign w:val="baseline"/>
                <w:lang w:val="en-US" w:eastAsia="zh-CN"/>
              </w:rPr>
            </w:pP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含义性</w:t>
            </w:r>
          </w:p>
        </w:tc>
      </w:tr>
    </w:tbl>
    <w:p>
      <w:pPr>
        <w:pStyle w:val="2086"/>
        <w:numPr>
          <w:ilvl w:val="0"/>
          <w:numId w:val="120"/>
        </w:numPr>
        <w:ind w:left="630" w:leftChars="0" w:firstLine="0" w:firstLineChars="0"/>
        <w:rPr>
          <w:rFonts w:hint="eastAsia" w:ascii="宋体" w:hAnsi="宋体" w:eastAsia="宋体" w:cs="宋体"/>
          <w:lang w:val="en-US" w:eastAsia="zh-CN"/>
        </w:rPr>
      </w:pPr>
      <w:r>
        <w:rPr>
          <w:rFonts w:hint="eastAsia" w:ascii="宋体" w:hAnsi="宋体" w:eastAsia="宋体" w:cs="宋体"/>
          <w:lang w:val="en-US" w:eastAsia="zh-CN"/>
        </w:rPr>
        <w:t>局部E-R模型设计：</w:t>
      </w:r>
    </w:p>
    <w:p>
      <w:pPr>
        <w:pStyle w:val="2086"/>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第二步：全局E-R模型设计</w:t>
      </w:r>
    </w:p>
    <w:p>
      <w:pPr>
        <w:pStyle w:val="2086"/>
        <w:numPr>
          <w:ilvl w:val="0"/>
          <w:numId w:val="121"/>
        </w:numPr>
        <w:ind w:left="630" w:leftChars="0" w:firstLine="0" w:firstLineChars="0"/>
        <w:rPr>
          <w:rFonts w:hint="eastAsia" w:ascii="宋体" w:hAnsi="宋体" w:eastAsia="宋体" w:cs="宋体"/>
          <w:lang w:val="en-US" w:eastAsia="zh-CN"/>
        </w:rPr>
      </w:pPr>
      <w:r>
        <w:rPr>
          <w:rFonts w:hint="eastAsia" w:ascii="宋体" w:hAnsi="宋体" w:eastAsia="宋体" w:cs="宋体"/>
          <w:lang w:val="en-US" w:eastAsia="zh-CN"/>
        </w:rPr>
        <w:t>集成各局部E-R模型，形成全局模型；</w:t>
      </w:r>
    </w:p>
    <w:p>
      <w:pPr>
        <w:pStyle w:val="2086"/>
        <w:numPr>
          <w:ilvl w:val="0"/>
          <w:numId w:val="121"/>
        </w:numPr>
        <w:ind w:left="630" w:leftChars="0" w:firstLine="0" w:firstLineChars="0"/>
        <w:rPr>
          <w:rFonts w:hint="eastAsia" w:ascii="宋体" w:hAnsi="宋体" w:eastAsia="宋体" w:cs="宋体"/>
          <w:lang w:val="en-US" w:eastAsia="zh-CN"/>
        </w:rPr>
      </w:pPr>
      <w:r>
        <w:rPr>
          <w:rFonts w:hint="eastAsia" w:ascii="宋体" w:hAnsi="宋体" w:eastAsia="宋体" w:cs="宋体"/>
          <w:lang w:val="en-US" w:eastAsia="zh-CN"/>
        </w:rPr>
        <w:t>集成的方法：多元集成发、二元集成法。</w:t>
      </w:r>
    </w:p>
    <w:p>
      <w:pPr>
        <w:pStyle w:val="7"/>
      </w:pPr>
      <w:r>
        <w:rPr>
          <w:rFonts w:hint="eastAsia"/>
        </w:rPr>
        <w:t>逻辑设计阶段</w:t>
      </w:r>
    </w:p>
    <w:p>
      <w:pPr>
        <w:pStyle w:val="2086"/>
        <w:ind w:left="981" w:leftChars="0" w:firstLineChars="0"/>
      </w:pPr>
      <w:r>
        <w:rPr>
          <w:rFonts w:hint="eastAsia"/>
        </w:rPr>
        <w:t>目的</w:t>
      </w:r>
    </w:p>
    <w:p>
      <w:pPr>
        <w:pStyle w:val="1325"/>
        <w:rPr>
          <w:rFonts w:hint="eastAsia" w:ascii="宋体" w:hAnsi="宋体" w:eastAsia="宋体" w:cs="宋体"/>
        </w:rPr>
      </w:pPr>
      <w:r>
        <w:rPr>
          <w:rFonts w:hint="eastAsia" w:ascii="宋体" w:hAnsi="宋体" w:eastAsia="宋体" w:cs="宋体"/>
        </w:rPr>
        <w:t>将E-R模型转换DBMS(数据库管理系统)支持的数据模型，逻辑模型要以数据为中心进行设计,并且必须在充分理解业务需求的基础上进行设计。设计的逻辑模型要具有扩展性强、一致性高、共享性强等特点。设计逻辑模型不仅仅是为了构建数据库，更重要的是起到对业务进行细致分析、准确定义的作用。</w:t>
      </w:r>
    </w:p>
    <w:p>
      <w:pPr>
        <w:pStyle w:val="2086"/>
        <w:ind w:left="981" w:leftChars="0" w:firstLineChars="0"/>
      </w:pPr>
      <w:r>
        <w:rPr>
          <w:sz w:val="24"/>
        </w:rPr>
        <mc:AlternateContent>
          <mc:Choice Requires="wps">
            <w:drawing>
              <wp:anchor distT="0" distB="0" distL="114300" distR="114300" simplePos="0" relativeHeight="251674624" behindDoc="0" locked="0" layoutInCell="1" allowOverlap="1">
                <wp:simplePos x="0" y="0"/>
                <wp:positionH relativeFrom="column">
                  <wp:posOffset>4012565</wp:posOffset>
                </wp:positionH>
                <wp:positionV relativeFrom="paragraph">
                  <wp:posOffset>205105</wp:posOffset>
                </wp:positionV>
                <wp:extent cx="1242060" cy="769620"/>
                <wp:effectExtent l="0" t="0" r="0" b="0"/>
                <wp:wrapNone/>
                <wp:docPr id="22" name="文本框 22"/>
                <wp:cNvGraphicFramePr/>
                <a:graphic xmlns:a="http://schemas.openxmlformats.org/drawingml/2006/main">
                  <a:graphicData uri="http://schemas.microsoft.com/office/word/2010/wordprocessingShape">
                    <wps:wsp>
                      <wps:cNvSpPr txBox="1"/>
                      <wps:spPr>
                        <a:xfrm>
                          <a:off x="5132705" y="6048375"/>
                          <a:ext cx="1242060" cy="769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eastAsia="宋体"/>
                                <w:sz w:val="24"/>
                                <w:szCs w:val="24"/>
                                <w:lang w:val="en-US" w:eastAsia="zh-CN"/>
                              </w:rPr>
                            </w:pPr>
                            <w:r>
                              <w:rPr>
                                <w:rFonts w:hint="eastAsia"/>
                                <w:sz w:val="24"/>
                                <w:szCs w:val="24"/>
                                <w:lang w:val="en-US" w:eastAsia="zh-CN"/>
                              </w:rPr>
                              <w:t>逻辑模型整合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95pt;margin-top:16.15pt;height:60.6pt;width:97.8pt;z-index:251674624;mso-width-relative:page;mso-height-relative:page;" filled="f" stroked="f" coordsize="21600,21600" o:gfxdata="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OvcKN2wAAAAoBAAAPAAAA&#10;AAAAAAEAIAAAACIAAABkcnMvZG93bnJldi54bWxQSwECFAAUAAAACACHTuJAoqTCjksCAAB0BAAA&#10;DgAAAAAAAAABACAAAAAqAQAAZHJzL2Uyb0RvYy54bWxQSwUGAAAAAAYABgBZAQAA5wUAAAAA&#10;">
                <v:fill on="f" focussize="0,0"/>
                <v:stroke on="f" weight="0.5pt"/>
                <v:imagedata o:title=""/>
                <o:lock v:ext="edit" aspectratio="f"/>
                <v:textbox>
                  <w:txbxContent>
                    <w:p>
                      <w:pPr>
                        <w:spacing w:line="240" w:lineRule="auto"/>
                        <w:rPr>
                          <w:rFonts w:hint="default" w:eastAsia="宋体"/>
                          <w:sz w:val="24"/>
                          <w:szCs w:val="24"/>
                          <w:lang w:val="en-US" w:eastAsia="zh-CN"/>
                        </w:rPr>
                      </w:pPr>
                      <w:r>
                        <w:rPr>
                          <w:rFonts w:hint="eastAsia"/>
                          <w:sz w:val="24"/>
                          <w:szCs w:val="24"/>
                          <w:lang w:val="en-US" w:eastAsia="zh-CN"/>
                        </w:rPr>
                        <w:t>逻辑模型整合</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2130425</wp:posOffset>
                </wp:positionH>
                <wp:positionV relativeFrom="paragraph">
                  <wp:posOffset>189865</wp:posOffset>
                </wp:positionV>
                <wp:extent cx="1333500" cy="807085"/>
                <wp:effectExtent l="0" t="0" r="0" b="0"/>
                <wp:wrapNone/>
                <wp:docPr id="21" name="文本框 21"/>
                <wp:cNvGraphicFramePr/>
                <a:graphic xmlns:a="http://schemas.openxmlformats.org/drawingml/2006/main">
                  <a:graphicData uri="http://schemas.microsoft.com/office/word/2010/wordprocessingShape">
                    <wps:wsp>
                      <wps:cNvSpPr txBox="1"/>
                      <wps:spPr>
                        <a:xfrm>
                          <a:off x="3273425" y="6055995"/>
                          <a:ext cx="1333500" cy="807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eastAsia="宋体"/>
                                <w:sz w:val="24"/>
                                <w:szCs w:val="24"/>
                                <w:lang w:val="en-US" w:eastAsia="zh-CN"/>
                              </w:rPr>
                            </w:pPr>
                            <w:r>
                              <w:rPr>
                                <w:rFonts w:hint="eastAsia"/>
                                <w:sz w:val="24"/>
                                <w:szCs w:val="24"/>
                                <w:lang w:val="en-US" w:eastAsia="zh-CN"/>
                              </w:rPr>
                              <w:t>属性定义及范式化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75pt;margin-top:14.95pt;height:63.55pt;width:105pt;z-index:251673600;mso-width-relative:page;mso-height-relative:page;" filled="f" stroked="f" coordsize="21600,21600" o:gfxdata="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SXlFLaAAAACgEAAA8AAAAAAAAA&#10;AQAgAAAAIgAAAGRycy9kb3ducmV2LnhtbFBLAQIUABQAAAAIAIdO4kAt5hglSAIAAHQEAAAOAAAA&#10;AAAAAAEAIAAAACkBAABkcnMvZTJvRG9jLnhtbFBLBQYAAAAABgAGAFkBAADjBQAAAAA=&#10;">
                <v:fill on="f" focussize="0,0"/>
                <v:stroke on="f" weight="0.5pt"/>
                <v:imagedata o:title=""/>
                <o:lock v:ext="edit" aspectratio="f"/>
                <v:textbox>
                  <w:txbxContent>
                    <w:p>
                      <w:pPr>
                        <w:spacing w:line="240" w:lineRule="auto"/>
                        <w:rPr>
                          <w:rFonts w:hint="default" w:eastAsia="宋体"/>
                          <w:sz w:val="24"/>
                          <w:szCs w:val="24"/>
                          <w:lang w:val="en-US" w:eastAsia="zh-CN"/>
                        </w:rPr>
                      </w:pPr>
                      <w:r>
                        <w:rPr>
                          <w:rFonts w:hint="eastAsia"/>
                          <w:sz w:val="24"/>
                          <w:szCs w:val="24"/>
                          <w:lang w:val="en-US" w:eastAsia="zh-CN"/>
                        </w:rPr>
                        <w:t>属性定义及范式化</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271145</wp:posOffset>
                </wp:positionH>
                <wp:positionV relativeFrom="paragraph">
                  <wp:posOffset>182245</wp:posOffset>
                </wp:positionV>
                <wp:extent cx="1348740" cy="762000"/>
                <wp:effectExtent l="0" t="0" r="0" b="0"/>
                <wp:wrapNone/>
                <wp:docPr id="20" name="文本框 20"/>
                <wp:cNvGraphicFramePr/>
                <a:graphic xmlns:a="http://schemas.openxmlformats.org/drawingml/2006/main">
                  <a:graphicData uri="http://schemas.microsoft.com/office/word/2010/wordprocessingShape">
                    <wps:wsp>
                      <wps:cNvSpPr txBox="1"/>
                      <wps:spPr>
                        <a:xfrm>
                          <a:off x="1421765" y="6063615"/>
                          <a:ext cx="1348740" cy="762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实体选定及关系定义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5pt;margin-top:14.35pt;height:60pt;width:106.2pt;z-index:251672576;mso-width-relative:page;mso-height-relative:page;" filled="f" stroked="f" coordsize="21600,21600" o:gfxdata="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0q0UdkAAAAJAQAADwAAAAAAAAAB&#10;ACAAAAAiAAAAZHJzL2Rvd25yZXYueG1sUEsBAhQAFAAAAAgAh07iQN7n+BBIAgAAdAQAAA4AAAAA&#10;AAAAAQAgAAAAKAEAAGRycy9lMm9Eb2MueG1sUEsFBgAAAAAGAAYAWQEAAOIFAAAAAA==&#10;">
                <v:fill on="f" focussize="0,0"/>
                <v:stroke on="f" weight="0.5pt"/>
                <v:imagedata o:title=""/>
                <o:lock v:ext="edit" aspectratio="f"/>
                <v:textbox>
                  <w:txbxContent>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实体选定及关系定义</w:t>
                      </w:r>
                    </w:p>
                  </w:txbxContent>
                </v:textbox>
              </v:shape>
            </w:pict>
          </mc:Fallback>
        </mc:AlternateContent>
      </w:r>
      <w:r>
        <w:rPr>
          <w:rFonts w:hint="eastAsia"/>
          <w:lang w:val="en-US" w:eastAsia="zh-CN"/>
        </w:rPr>
        <w:t>逻辑设计过程</w:t>
      </w:r>
    </w:p>
    <w:p>
      <w:pPr>
        <w:pStyle w:val="2086"/>
        <w:numPr>
          <w:ilvl w:val="0"/>
          <w:numId w:val="0"/>
        </w:numPr>
        <w:ind w:leftChars="205"/>
        <w:rPr>
          <w:rFonts w:hint="eastAsia"/>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4004945</wp:posOffset>
                </wp:positionH>
                <wp:positionV relativeFrom="paragraph">
                  <wp:posOffset>50800</wp:posOffset>
                </wp:positionV>
                <wp:extent cx="1288415" cy="525145"/>
                <wp:effectExtent l="6350" t="6350" r="15875" b="17145"/>
                <wp:wrapNone/>
                <wp:docPr id="19" name="矩形 19"/>
                <wp:cNvGraphicFramePr/>
                <a:graphic xmlns:a="http://schemas.openxmlformats.org/drawingml/2006/main">
                  <a:graphicData uri="http://schemas.microsoft.com/office/word/2010/wordprocessingShape">
                    <wps:wsp>
                      <wps:cNvSpPr/>
                      <wps:spPr>
                        <a:xfrm>
                          <a:off x="5147945" y="6076315"/>
                          <a:ext cx="1288415" cy="525145"/>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35pt;margin-top:4pt;height:41.35pt;width:101.45pt;z-index:251671552;v-text-anchor:middle;mso-width-relative:page;mso-height-relative:page;" filled="f" stroked="t" coordsize="21600,21600" o:gfxdata="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s00vr1wAAAAgBAAAPAAAAAAAAAAEAIAAAACIAAABkcnMv&#10;ZG93bnJldi54bWxQSwECFAAUAAAACACHTuJAHHialHYCAADYBAAADgAAAAAAAAABACAAAAAmAQAA&#10;ZHJzL2Uyb0RvYy54bWxQSwUGAAAAAAYABgBZAQAADgYAAAAA&#10;">
                <v:fill on="f" focussize="0,0"/>
                <v:stroke weight="1pt" color="#000000" miterlimit="8" joinstyle="miter"/>
                <v:imagedata o:title=""/>
                <o:lock v:ext="edit" aspectratio="f"/>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3463925</wp:posOffset>
                </wp:positionH>
                <wp:positionV relativeFrom="paragraph">
                  <wp:posOffset>292735</wp:posOffset>
                </wp:positionV>
                <wp:extent cx="548640" cy="3810"/>
                <wp:effectExtent l="0" t="50165" r="0" b="52705"/>
                <wp:wrapNone/>
                <wp:docPr id="24" name="直接箭头连接符 24"/>
                <wp:cNvGraphicFramePr/>
                <a:graphic xmlns:a="http://schemas.openxmlformats.org/drawingml/2006/main">
                  <a:graphicData uri="http://schemas.microsoft.com/office/word/2010/wordprocessingShape">
                    <wps:wsp>
                      <wps:cNvCnPr>
                        <a:stCxn id="21" idx="3"/>
                        <a:endCxn id="22" idx="1"/>
                      </wps:cNvCnPr>
                      <wps:spPr>
                        <a:xfrm flipV="1">
                          <a:off x="4606925" y="6303645"/>
                          <a:ext cx="548640" cy="38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72.75pt;margin-top:23.05pt;height:0.3pt;width:43.2pt;z-index:251676672;mso-width-relative:page;mso-height-relative:page;" filled="f" stroked="t" coordsize="21600,21600" o:gfxdata="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JSuAdsAAAAJAQAADwAAAAAAAAABACAAAAAi&#10;AAAAZHJzL2Rvd25yZXYueG1sUEsBAhQAFAAAAAgAh07iQK1zKVVAAgAATAQAAA4AAAAAAAAAAQAg&#10;AAAAKgEAAGRycy9lMm9Eb2MueG1sUEsFBgAAAAAGAAYAWQEAANwFA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271145</wp:posOffset>
                </wp:positionH>
                <wp:positionV relativeFrom="paragraph">
                  <wp:posOffset>42545</wp:posOffset>
                </wp:positionV>
                <wp:extent cx="1355725" cy="541655"/>
                <wp:effectExtent l="6350" t="6350" r="9525" b="15875"/>
                <wp:wrapNone/>
                <wp:docPr id="17" name="矩形 17"/>
                <wp:cNvGraphicFramePr/>
                <a:graphic xmlns:a="http://schemas.openxmlformats.org/drawingml/2006/main">
                  <a:graphicData uri="http://schemas.microsoft.com/office/word/2010/wordprocessingShape">
                    <wps:wsp>
                      <wps:cNvSpPr/>
                      <wps:spPr>
                        <a:xfrm>
                          <a:off x="1414145" y="6061075"/>
                          <a:ext cx="1355725" cy="541655"/>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35pt;margin-top:3.35pt;height:42.65pt;width:106.75pt;z-index:251669504;v-text-anchor:middle;mso-width-relative:page;mso-height-relative:page;" filled="f" stroked="t" coordsize="21600,21600" o:gfxdata="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xiX7zWAAAABwEAAA8AAAAAAAAAAQAgAAAAIgAAAGRycy9kb3du&#10;cmV2LnhtbFBLAQIUABQAAAAIAIdO4kA/Ll/3cwIAANgEAAAOAAAAAAAAAAEAIAAAACUBAABkcnMv&#10;ZTJvRG9jLnhtbFBLBQYAAAAABgAGAFkBAAAKBgAAAAA=&#10;">
                <v:fill on="f" focussize="0,0"/>
                <v:stroke weight="1pt" color="#000000" miterlimit="8" joinstyle="miter"/>
                <v:imagedata o:title=""/>
                <o:lock v:ext="edit" aspectratio="f"/>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2130425</wp:posOffset>
                </wp:positionH>
                <wp:positionV relativeFrom="paragraph">
                  <wp:posOffset>42545</wp:posOffset>
                </wp:positionV>
                <wp:extent cx="1333500" cy="548640"/>
                <wp:effectExtent l="6350" t="6350" r="16510" b="8890"/>
                <wp:wrapNone/>
                <wp:docPr id="18" name="矩形 18"/>
                <wp:cNvGraphicFramePr/>
                <a:graphic xmlns:a="http://schemas.openxmlformats.org/drawingml/2006/main">
                  <a:graphicData uri="http://schemas.microsoft.com/office/word/2010/wordprocessingShape">
                    <wps:wsp>
                      <wps:cNvSpPr/>
                      <wps:spPr>
                        <a:xfrm>
                          <a:off x="3273425" y="6053455"/>
                          <a:ext cx="1333500" cy="548640"/>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75pt;margin-top:3.35pt;height:43.2pt;width:105pt;z-index:251670528;v-text-anchor:middle;mso-width-relative:page;mso-height-relative:page;" filled="f" stroked="t" coordsize="21600,21600" o:gfxdata="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5AAvWAAAACAEAAA8AAAAAAAAAAQAgAAAAIgAAAGRycy9k&#10;b3ducmV2LnhtbFBLAQIUABQAAAAIAIdO4kB0wHo0dgIAANgEAAAOAAAAAAAAAAEAIAAAACUBAABk&#10;cnMvZTJvRG9jLnhtbFBLBQYAAAAABgAGAFkBAAANBgAAAAA=&#10;">
                <v:fill on="f" focussize="0,0"/>
                <v:stroke weight="1pt" color="#000000" miterlimit="8" joinstyle="miter"/>
                <v:imagedata o:title=""/>
                <o:lock v:ext="edit" aspectratio="f"/>
              </v:rect>
            </w:pict>
          </mc:Fallback>
        </mc:AlternateContent>
      </w:r>
    </w:p>
    <w:p>
      <w:pPr>
        <w:pStyle w:val="2086"/>
        <w:numPr>
          <w:ilvl w:val="0"/>
          <w:numId w:val="0"/>
        </w:numPr>
        <w:ind w:leftChars="205"/>
        <w:rPr>
          <w:rFonts w:hint="default"/>
          <w:lang w:val="en-US"/>
        </w:rPr>
      </w:pPr>
      <w:r>
        <w:rPr>
          <w:sz w:val="24"/>
        </w:rPr>
        <mc:AlternateContent>
          <mc:Choice Requires="wps">
            <w:drawing>
              <wp:anchor distT="0" distB="0" distL="114300" distR="114300" simplePos="0" relativeHeight="251675648" behindDoc="0" locked="0" layoutInCell="1" allowOverlap="1">
                <wp:simplePos x="0" y="0"/>
                <wp:positionH relativeFrom="column">
                  <wp:posOffset>1626870</wp:posOffset>
                </wp:positionH>
                <wp:positionV relativeFrom="paragraph">
                  <wp:posOffset>16510</wp:posOffset>
                </wp:positionV>
                <wp:extent cx="503555" cy="3175"/>
                <wp:effectExtent l="0" t="48260" r="14605" b="55245"/>
                <wp:wrapNone/>
                <wp:docPr id="23" name="直接箭头连接符 23"/>
                <wp:cNvGraphicFramePr/>
                <a:graphic xmlns:a="http://schemas.openxmlformats.org/drawingml/2006/main">
                  <a:graphicData uri="http://schemas.microsoft.com/office/word/2010/wordprocessingShape">
                    <wps:wsp>
                      <wps:cNvCnPr>
                        <a:stCxn id="17" idx="3"/>
                        <a:endCxn id="18" idx="1"/>
                      </wps:cNvCnPr>
                      <wps:spPr>
                        <a:xfrm>
                          <a:off x="2769870" y="6324600"/>
                          <a:ext cx="503555" cy="317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28.1pt;margin-top:1.3pt;height:0.25pt;width:39.65pt;z-index:251675648;mso-width-relative:page;mso-height-relative:page;" filled="f" stroked="t" coordsize="21600,21600" o:gfxdata="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DVxR7DUAAAABwEAAA8AAAAAAAAAAQAgAAAAIgAAAGRycy9kb3du&#10;cmV2LnhtbFBLAQIUABQAAAAIAIdO4kB8XOqHPAIAAEIEAAAOAAAAAAAAAAEAIAAAACMBAABkcnMv&#10;ZTJvRG9jLnhtbFBLBQYAAAAABgAGAFkBAADRBQAAAAA=&#10;">
                <v:fill on="f" focussize="0,0"/>
                <v:stroke weight="1pt" color="#000000" miterlimit="8" joinstyle="miter" endarrow="open"/>
                <v:imagedata o:title=""/>
                <o:lock v:ext="edit" aspectratio="f"/>
              </v:shape>
            </w:pict>
          </mc:Fallback>
        </mc:AlternateContent>
      </w:r>
      <w:r>
        <w:rPr>
          <w:rFonts w:hint="eastAsia"/>
          <w:lang w:val="en-US" w:eastAsia="zh-CN"/>
        </w:rPr>
        <w:t xml:space="preserve"> </w:t>
      </w:r>
    </w:p>
    <w:p>
      <w:pPr>
        <w:pStyle w:val="1325"/>
      </w:pPr>
      <w:r>
        <w:rPr>
          <w:rFonts w:hint="eastAsia"/>
        </w:rPr>
        <w:t>从理论上来说，转换过程一般有7个步骤：</w:t>
      </w:r>
    </w:p>
    <w:p>
      <w:pPr>
        <w:pStyle w:val="2087"/>
      </w:pPr>
      <w:r>
        <w:rPr>
          <w:rFonts w:hint="eastAsia"/>
        </w:rPr>
        <w:t>转换强实体</w:t>
      </w:r>
    </w:p>
    <w:p>
      <w:pPr>
        <w:pStyle w:val="2087"/>
      </w:pPr>
      <w:r>
        <w:rPr>
          <w:rFonts w:hint="eastAsia"/>
        </w:rPr>
        <w:t>转换弱实体</w:t>
      </w:r>
    </w:p>
    <w:p>
      <w:pPr>
        <w:pStyle w:val="2087"/>
      </w:pPr>
      <w:r>
        <w:rPr>
          <w:rFonts w:hint="eastAsia"/>
        </w:rPr>
        <w:t>转换1：1关系</w:t>
      </w:r>
    </w:p>
    <w:p>
      <w:pPr>
        <w:pStyle w:val="2087"/>
      </w:pPr>
      <w:r>
        <w:rPr>
          <w:rFonts w:hint="eastAsia"/>
        </w:rPr>
        <w:t>转换1：N关系</w:t>
      </w:r>
    </w:p>
    <w:p>
      <w:pPr>
        <w:pStyle w:val="2087"/>
      </w:pPr>
      <w:r>
        <w:rPr>
          <w:rFonts w:hint="eastAsia"/>
        </w:rPr>
        <w:t>转换M：N关系</w:t>
      </w:r>
    </w:p>
    <w:p>
      <w:pPr>
        <w:pStyle w:val="2087"/>
      </w:pPr>
      <w:r>
        <w:rPr>
          <w:rFonts w:hint="eastAsia"/>
        </w:rPr>
        <w:t>转换多值属性〔</w:t>
      </w:r>
      <w:r>
        <w:t>Multi-Valued Attribute</w:t>
      </w:r>
      <w:r>
        <w:rPr>
          <w:rFonts w:hint="eastAsia"/>
        </w:rPr>
        <w:t>〕</w:t>
      </w:r>
    </w:p>
    <w:p>
      <w:pPr>
        <w:pStyle w:val="2087"/>
      </w:pPr>
      <w:r>
        <w:rPr>
          <w:rFonts w:hint="eastAsia"/>
        </w:rPr>
        <w:t>转换n元关系〔n</w:t>
      </w:r>
      <w:r>
        <w:t>-ary Relation</w:t>
      </w:r>
      <w:r>
        <w:rPr>
          <w:rFonts w:hint="eastAsia"/>
        </w:rPr>
        <w:t>〕</w:t>
      </w:r>
    </w:p>
    <w:p>
      <w:pPr>
        <w:pStyle w:val="1325"/>
      </w:pPr>
      <w:r>
        <w:rPr>
          <w:rFonts w:hint="eastAsia"/>
        </w:rPr>
        <w:t>E-R模型和关系模型的映射如下：</w:t>
      </w:r>
    </w:p>
    <w:tbl>
      <w:tblPr>
        <w:tblStyle w:val="6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pStyle w:val="1325"/>
              <w:ind w:firstLine="0" w:firstLineChars="0"/>
              <w:rPr>
                <w:b/>
                <w:bCs/>
              </w:rPr>
            </w:pPr>
            <w:r>
              <w:rPr>
                <w:rFonts w:hint="eastAsia"/>
                <w:b/>
                <w:bCs/>
              </w:rPr>
              <w:t>E-R模型</w:t>
            </w:r>
          </w:p>
        </w:tc>
        <w:tc>
          <w:tcPr>
            <w:tcW w:w="4261" w:type="dxa"/>
          </w:tcPr>
          <w:p>
            <w:pPr>
              <w:pStyle w:val="1325"/>
              <w:ind w:firstLine="0" w:firstLineChars="0"/>
              <w:rPr>
                <w:b/>
                <w:bCs/>
              </w:rPr>
            </w:pPr>
            <w:r>
              <w:rPr>
                <w:rFonts w:hint="eastAsia"/>
                <w:b/>
                <w:bCs/>
              </w:rPr>
              <w:t>关系模型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实体类型</w:t>
            </w:r>
          </w:p>
        </w:tc>
        <w:tc>
          <w:tcPr>
            <w:tcW w:w="4261" w:type="dxa"/>
          </w:tcPr>
          <w:p>
            <w:pPr>
              <w:pStyle w:val="1325"/>
              <w:ind w:firstLine="0" w:firstLineChars="0"/>
            </w:pPr>
            <w:r>
              <w:rPr>
                <w:rFonts w:hint="eastAsia"/>
              </w:rPr>
              <w:t>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1：1或1：N关系类型</w:t>
            </w:r>
          </w:p>
        </w:tc>
        <w:tc>
          <w:tcPr>
            <w:tcW w:w="4261" w:type="dxa"/>
          </w:tcPr>
          <w:p>
            <w:pPr>
              <w:pStyle w:val="1325"/>
              <w:ind w:firstLine="0" w:firstLineChars="0"/>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M：N关系类型</w:t>
            </w:r>
          </w:p>
        </w:tc>
        <w:tc>
          <w:tcPr>
            <w:tcW w:w="4261" w:type="dxa"/>
          </w:tcPr>
          <w:p>
            <w:pPr>
              <w:pStyle w:val="1325"/>
              <w:ind w:firstLine="0" w:firstLineChars="0"/>
            </w:pPr>
            <w:r>
              <w:rPr>
                <w:rFonts w:hint="eastAsia"/>
              </w:rPr>
              <w:t>两个外键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n元关系类型</w:t>
            </w:r>
          </w:p>
        </w:tc>
        <w:tc>
          <w:tcPr>
            <w:tcW w:w="4261" w:type="dxa"/>
          </w:tcPr>
          <w:p>
            <w:pPr>
              <w:pStyle w:val="1325"/>
              <w:ind w:firstLine="0" w:firstLineChars="0"/>
            </w:pPr>
            <w:r>
              <w:rPr>
                <w:rFonts w:hint="eastAsia"/>
              </w:rPr>
              <w:t>n个外键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简单属性</w:t>
            </w:r>
          </w:p>
        </w:tc>
        <w:tc>
          <w:tcPr>
            <w:tcW w:w="4261" w:type="dxa"/>
          </w:tcPr>
          <w:p>
            <w:pPr>
              <w:pStyle w:val="1325"/>
              <w:ind w:firstLine="0" w:firstLineChars="0"/>
            </w:pPr>
            <w:r>
              <w:rPr>
                <w:rFonts w:hint="eastAsia"/>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复合属性</w:t>
            </w:r>
          </w:p>
        </w:tc>
        <w:tc>
          <w:tcPr>
            <w:tcW w:w="4261" w:type="dxa"/>
          </w:tcPr>
          <w:p>
            <w:pPr>
              <w:pStyle w:val="1325"/>
              <w:ind w:firstLine="0" w:firstLineChars="0"/>
            </w:pPr>
            <w:r>
              <w:rPr>
                <w:rFonts w:hint="eastAsia"/>
              </w:rPr>
              <w:t>简单属性的集合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多值属性</w:t>
            </w:r>
          </w:p>
        </w:tc>
        <w:tc>
          <w:tcPr>
            <w:tcW w:w="4261" w:type="dxa"/>
          </w:tcPr>
          <w:p>
            <w:pPr>
              <w:pStyle w:val="1325"/>
              <w:ind w:firstLine="0" w:firstLineChars="0"/>
            </w:pPr>
            <w:r>
              <w:rPr>
                <w:rFonts w:hint="eastAsia"/>
              </w:rPr>
              <w:t>关系和外键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关键属性</w:t>
            </w:r>
          </w:p>
        </w:tc>
        <w:tc>
          <w:tcPr>
            <w:tcW w:w="4261" w:type="dxa"/>
          </w:tcPr>
          <w:p>
            <w:pPr>
              <w:pStyle w:val="1325"/>
              <w:ind w:firstLine="0" w:firstLineChars="0"/>
            </w:pPr>
            <w:r>
              <w:rPr>
                <w:rFonts w:hint="eastAsia"/>
              </w:rPr>
              <w:t>主键/唯一键</w:t>
            </w:r>
          </w:p>
        </w:tc>
      </w:tr>
    </w:tbl>
    <w:p>
      <w:pPr>
        <w:pStyle w:val="7"/>
      </w:pPr>
      <w:r>
        <w:rPr>
          <w:rFonts w:hint="eastAsia"/>
        </w:rPr>
        <w:t>物理设计阶段</w:t>
      </w:r>
    </w:p>
    <w:p>
      <w:pPr>
        <w:pStyle w:val="2086"/>
        <w:ind w:left="981" w:leftChars="0" w:firstLineChars="0"/>
      </w:pPr>
      <w:r>
        <w:rPr>
          <w:rFonts w:hint="eastAsia"/>
        </w:rPr>
        <w:t>目的</w:t>
      </w:r>
    </w:p>
    <w:p>
      <w:pPr>
        <w:pStyle w:val="1325"/>
      </w:pPr>
      <w:r>
        <w:rPr>
          <w:rFonts w:hint="eastAsia"/>
        </w:rPr>
        <w:t>基于给定的DBMS建立面向计算机物理表示的模型，描述了数据在储存介质上的组织结构，它不但与具体的DBMS有关，而且还与操作系统和硬件有关。</w:t>
      </w:r>
    </w:p>
    <w:p>
      <w:pPr>
        <w:pStyle w:val="2086"/>
        <w:ind w:left="981" w:leftChars="0" w:firstLineChars="0"/>
      </w:pPr>
      <w:r>
        <w:rPr>
          <w:rFonts w:hint="eastAsia"/>
        </w:rPr>
        <w:t>方法和过程</w:t>
      </w:r>
    </w:p>
    <w:p>
      <w:pPr>
        <w:pStyle w:val="1325"/>
      </w:pPr>
      <w:r>
        <w:rPr>
          <w:rFonts w:hint="eastAsia"/>
        </w:rPr>
        <w:t>可以用建模工具直接将</w:t>
      </w:r>
      <w:r>
        <w:t>LDM</w:t>
      </w:r>
      <w:r>
        <w:rPr>
          <w:rFonts w:hint="eastAsia"/>
        </w:rPr>
        <w:t>转换为</w:t>
      </w:r>
      <w:r>
        <w:t>P</w:t>
      </w:r>
      <w:r>
        <w:rPr>
          <w:rFonts w:hint="eastAsia"/>
        </w:rPr>
        <w:t>DM。对于关系模型来说，进展物理数据库设计主要包括：</w:t>
      </w:r>
    </w:p>
    <w:p>
      <w:pPr>
        <w:pStyle w:val="2087"/>
      </w:pPr>
      <w:r>
        <w:rPr>
          <w:rFonts w:hint="eastAsia"/>
        </w:rPr>
        <w:t>使用逻辑模型建立一系列的表〔如果在CDM和LDM中使用中文，应在转换后使用英文〕；</w:t>
      </w:r>
    </w:p>
    <w:p>
      <w:pPr>
        <w:pStyle w:val="2087"/>
      </w:pPr>
      <w:r>
        <w:rPr>
          <w:rFonts w:hint="eastAsia"/>
        </w:rPr>
        <w:t>使用索引以提升性能；</w:t>
      </w:r>
    </w:p>
    <w:p>
      <w:pPr>
        <w:pStyle w:val="2087"/>
      </w:pPr>
      <w:r>
        <w:rPr>
          <w:rFonts w:hint="eastAsia"/>
        </w:rPr>
        <w:t>实施约束和安全限制；</w:t>
      </w:r>
    </w:p>
    <w:p>
      <w:pPr>
        <w:pStyle w:val="2087"/>
      </w:pPr>
      <w:r>
        <w:rPr>
          <w:rFonts w:hint="eastAsia"/>
        </w:rPr>
        <w:t>对数据进展分区和分布式处理等。</w:t>
      </w:r>
    </w:p>
    <w:p>
      <w:pPr>
        <w:pStyle w:val="5"/>
      </w:pPr>
      <w:bookmarkStart w:id="20" w:name="_Toc121949490"/>
      <w:r>
        <w:rPr>
          <w:rFonts w:hint="eastAsia"/>
        </w:rPr>
        <w:t>数据仓库设计</w:t>
      </w:r>
      <w:bookmarkEnd w:id="20"/>
    </w:p>
    <w:p>
      <w:pPr>
        <w:pStyle w:val="6"/>
      </w:pPr>
      <w:r>
        <w:rPr>
          <w:rFonts w:hint="eastAsia"/>
        </w:rPr>
        <w:t>基本分层结构</w:t>
      </w:r>
    </w:p>
    <w:p>
      <w:pPr>
        <w:pStyle w:val="1325"/>
      </w:pPr>
      <w:r>
        <w:rPr>
          <w:rFonts w:hint="eastAsia"/>
        </w:rPr>
        <w:t>本项目</w:t>
      </w:r>
      <w:r>
        <w:t>数据仓库</w:t>
      </w:r>
      <w:r>
        <w:rPr>
          <w:rFonts w:hint="eastAsia"/>
        </w:rPr>
        <w:t>应从</w:t>
      </w:r>
      <w:r>
        <w:t>存储的内容可分为</w:t>
      </w:r>
      <w:r>
        <w:rPr>
          <w:rFonts w:hint="eastAsia"/>
        </w:rPr>
        <w:t>STAGE层（</w:t>
      </w:r>
      <w:r>
        <w:t>接口</w:t>
      </w:r>
      <w:r>
        <w:rPr>
          <w:rFonts w:hint="eastAsia"/>
        </w:rPr>
        <w:t>层）</w:t>
      </w:r>
      <w:r>
        <w:t>、</w:t>
      </w:r>
      <w:r>
        <w:rPr>
          <w:rFonts w:hint="eastAsia"/>
        </w:rPr>
        <w:t>DWD层（细节沉淀层）</w:t>
      </w:r>
      <w:r>
        <w:t>、</w:t>
      </w:r>
      <w:r>
        <w:rPr>
          <w:rFonts w:hint="eastAsia"/>
        </w:rPr>
        <w:t>DWA层（汇总衍生层）、D</w:t>
      </w:r>
      <w:r>
        <w:t>M</w:t>
      </w:r>
      <w:r>
        <w:rPr>
          <w:rFonts w:hint="eastAsia"/>
        </w:rPr>
        <w:t>层（数据应用层）。</w:t>
      </w:r>
    </w:p>
    <w:p>
      <w:pPr>
        <w:pStyle w:val="1325"/>
      </w:pPr>
      <w:r>
        <w:rPr>
          <w:rFonts w:hint="eastAsia"/>
        </w:rPr>
        <w:t>STAGE层</w:t>
      </w:r>
      <w:r>
        <w:t>：</w:t>
      </w:r>
      <w:r>
        <w:rPr>
          <w:rFonts w:hint="eastAsia"/>
        </w:rPr>
        <w:t>生产系统数据源的直接拷贝，由数据采集过程对数据源进行直接抽取，在格式和数据定义上不作任何改变。提供业务系统数据文件的临时存储，数据稽核，数据质量保证，屏蔽对业务系统的干扰。</w:t>
      </w:r>
    </w:p>
    <w:p>
      <w:pPr>
        <w:pStyle w:val="1325"/>
      </w:pPr>
      <w:r>
        <w:rPr>
          <w:rFonts w:hint="eastAsia"/>
        </w:rPr>
        <w:t>DWD层</w:t>
      </w:r>
      <w:r>
        <w:t>：</w:t>
      </w:r>
      <w:r>
        <w:rPr>
          <w:rFonts w:hint="eastAsia"/>
        </w:rPr>
        <w:t>数据仓库的细节数据层，对STAGE层数据进行沉淀，减少抽取的复杂性，将数据进行集中。系统将数据按业务域分类存放，跟STAGE层的粒度一致，属于分析的公共资源。</w:t>
      </w:r>
    </w:p>
    <w:p>
      <w:pPr>
        <w:pStyle w:val="1325"/>
      </w:pPr>
      <w:r>
        <w:t>DWA</w:t>
      </w:r>
      <w:r>
        <w:rPr>
          <w:rFonts w:hint="eastAsia"/>
        </w:rPr>
        <w:t>层</w:t>
      </w:r>
      <w:r>
        <w:t>：</w:t>
      </w:r>
      <w:r>
        <w:rPr>
          <w:rFonts w:hint="eastAsia"/>
        </w:rPr>
        <w:t>数据仓库的衍生汇总数据层，该层通过对DWD层数据进行处理（轻度汇总、衍生），提高后续数据处理和访问性能，其特点是面向应用但不直接支持应用，将应用过程中的常用信息进行共同沉淀和处理，与DWD库共同构成企业级数据仓库。</w:t>
      </w:r>
    </w:p>
    <w:p>
      <w:pPr>
        <w:pStyle w:val="1325"/>
      </w:pPr>
      <w:r>
        <w:rPr>
          <w:rFonts w:hint="eastAsia"/>
        </w:rPr>
        <w:t>D</w:t>
      </w:r>
      <w:r>
        <w:t>M</w:t>
      </w:r>
      <w:r>
        <w:rPr>
          <w:rFonts w:hint="eastAsia"/>
        </w:rPr>
        <w:t>层：是一个主题的、集成的、相对稳定的、反映历史变化的数据集合，主要用于面向业务分析应用场景的数据应用。</w:t>
      </w:r>
    </w:p>
    <w:p>
      <w:pPr>
        <w:pStyle w:val="6"/>
      </w:pPr>
      <w:r>
        <w:rPr>
          <w:rFonts w:hint="eastAsia"/>
          <w:lang w:val="en-US" w:eastAsia="zh-CN"/>
        </w:rPr>
        <w:t>数据仓库的开发方法及步骤</w:t>
      </w:r>
    </w:p>
    <w:p>
      <w:pPr>
        <w:pStyle w:val="7"/>
      </w:pPr>
      <w:r>
        <w:rPr>
          <w:rFonts w:hint="eastAsia"/>
        </w:rPr>
        <w:t>数据</w:t>
      </w:r>
      <w:r>
        <w:rPr>
          <w:rFonts w:hint="eastAsia"/>
          <w:lang w:val="en-US" w:eastAsia="zh-CN"/>
        </w:rPr>
        <w:t>仓库开发周期</w:t>
      </w:r>
    </w:p>
    <w:p>
      <w:pPr>
        <w:pStyle w:val="1325"/>
        <w:rPr>
          <w:rFonts w:hint="eastAsia"/>
        </w:rPr>
      </w:pPr>
      <w:r>
        <w:rPr>
          <w:rFonts w:hint="eastAsia"/>
          <w:lang w:val="en-US" w:eastAsia="zh-CN"/>
        </w:rPr>
        <w:t>数据仓库的开发应用</w:t>
      </w:r>
      <w:r>
        <w:rPr>
          <w:rFonts w:hint="eastAsia"/>
        </w:rPr>
        <w:t>具有其特有的、完整的生命周期，</w:t>
      </w:r>
      <w:r>
        <w:rPr>
          <w:rFonts w:hint="eastAsia"/>
          <w:lang w:val="en-US" w:eastAsia="zh-CN"/>
        </w:rPr>
        <w:t>其</w:t>
      </w:r>
      <w:r>
        <w:rPr>
          <w:rFonts w:hint="eastAsia"/>
        </w:rPr>
        <w:t>周期可以分成:</w:t>
      </w:r>
    </w:p>
    <w:p>
      <w:pPr>
        <w:pStyle w:val="1325"/>
        <w:numPr>
          <w:ilvl w:val="0"/>
          <w:numId w:val="122"/>
        </w:numPr>
        <w:ind w:left="1050" w:leftChars="0" w:hanging="420" w:firstLineChars="0"/>
        <w:rPr>
          <w:rFonts w:hint="eastAsia"/>
        </w:rPr>
      </w:pPr>
      <w:r>
        <w:rPr>
          <w:rFonts w:hint="eastAsia"/>
        </w:rPr>
        <w:t>数据仓库规划分析阶段</w:t>
      </w:r>
    </w:p>
    <w:p>
      <w:pPr>
        <w:pStyle w:val="1325"/>
        <w:numPr>
          <w:ilvl w:val="0"/>
          <w:numId w:val="122"/>
        </w:numPr>
        <w:ind w:left="1050" w:leftChars="0" w:hanging="420" w:firstLineChars="0"/>
        <w:rPr>
          <w:rFonts w:hint="eastAsia"/>
        </w:rPr>
      </w:pPr>
      <w:r>
        <w:rPr>
          <w:rFonts w:hint="eastAsia"/>
        </w:rPr>
        <w:t>数据仓库设计实施阶段</w:t>
      </w:r>
    </w:p>
    <w:p>
      <w:pPr>
        <w:pStyle w:val="1325"/>
        <w:numPr>
          <w:ilvl w:val="0"/>
          <w:numId w:val="122"/>
        </w:numPr>
        <w:ind w:left="1050" w:leftChars="0" w:hanging="420" w:firstLineChars="0"/>
        <w:rPr>
          <w:rFonts w:hint="eastAsia"/>
        </w:rPr>
      </w:pPr>
      <w:r>
        <w:rPr>
          <w:rFonts w:hint="eastAsia"/>
        </w:rPr>
        <w:t>数据仓库的使用维护阶段</w:t>
      </w:r>
    </w:p>
    <w:p>
      <w:pPr>
        <w:pStyle w:val="1325"/>
        <w:numPr>
          <w:numId w:val="0"/>
        </w:numPr>
        <w:ind w:firstLine="480"/>
        <w:rPr>
          <w:rFonts w:hint="eastAsia"/>
          <w:lang w:val="en-US" w:eastAsia="zh-CN"/>
        </w:rPr>
      </w:pPr>
      <w:r>
        <w:rPr>
          <w:rFonts w:hint="eastAsia"/>
          <w:lang w:val="en-US" w:eastAsia="zh-CN"/>
        </w:rPr>
        <w:t>这三个阶段是一个不断循环、完善、提高的过程。在一般情况下数据仓库系统不可能在一个循环过程中完成，而是经过多次循环开发，每次循环都会为系统增加新的功能，使数据仓库的应用得到新的提高。</w:t>
      </w:r>
    </w:p>
    <w:p>
      <w:pPr>
        <w:pStyle w:val="1325"/>
        <w:numPr>
          <w:numId w:val="0"/>
        </w:numPr>
        <w:ind w:firstLine="480"/>
        <w:rPr>
          <w:rFonts w:hint="default"/>
          <w:lang w:val="en-US" w:eastAsia="zh-CN"/>
        </w:rPr>
      </w:pPr>
      <w:bookmarkStart w:id="88" w:name="_GoBack"/>
      <w:bookmarkEnd w:id="88"/>
    </w:p>
    <w:p>
      <w:pPr>
        <w:pStyle w:val="1325"/>
        <w:numPr>
          <w:numId w:val="0"/>
        </w:numPr>
        <w:ind w:firstLine="480"/>
        <w:rPr>
          <w:rFonts w:hint="default"/>
          <w:lang w:val="en-US" w:eastAsia="zh-CN"/>
        </w:rPr>
      </w:pPr>
    </w:p>
    <w:p>
      <w:pPr>
        <w:pStyle w:val="1325"/>
        <w:numPr>
          <w:numId w:val="0"/>
        </w:numPr>
        <w:ind w:firstLine="480"/>
        <w:rPr>
          <w:rFonts w:hint="default"/>
          <w:lang w:val="en-US" w:eastAsia="zh-CN"/>
        </w:rPr>
      </w:pPr>
    </w:p>
    <w:p>
      <w:pPr>
        <w:pStyle w:val="1325"/>
        <w:numPr>
          <w:numId w:val="0"/>
        </w:numPr>
        <w:ind w:firstLine="480"/>
        <w:rPr>
          <w:rFonts w:hint="default"/>
          <w:lang w:val="en-US" w:eastAsia="zh-CN"/>
        </w:rPr>
      </w:pPr>
    </w:p>
    <w:p>
      <w:pPr>
        <w:pStyle w:val="1325"/>
        <w:numPr>
          <w:numId w:val="0"/>
        </w:numPr>
        <w:ind w:firstLine="480"/>
        <w:rPr>
          <w:rFonts w:hint="default"/>
          <w:lang w:val="en-US" w:eastAsia="zh-CN"/>
        </w:rPr>
      </w:pPr>
    </w:p>
    <w:p>
      <w:pPr>
        <w:pStyle w:val="1325"/>
        <w:numPr>
          <w:numId w:val="0"/>
        </w:numPr>
        <w:rPr>
          <w:rFonts w:hint="default"/>
          <w:lang w:val="en-US" w:eastAsia="zh-CN"/>
        </w:rPr>
      </w:pPr>
    </w:p>
    <w:p>
      <w:pPr>
        <w:pStyle w:val="7"/>
      </w:pPr>
      <w:r>
        <w:rPr>
          <w:rFonts w:hint="eastAsia"/>
        </w:rPr>
        <w:t>数据模型设计方法</w:t>
      </w:r>
    </w:p>
    <w:p>
      <w:pPr>
        <w:pStyle w:val="1325"/>
      </w:pPr>
      <w:r>
        <w:rPr>
          <w:rFonts w:hint="eastAsia"/>
        </w:rPr>
        <w:t>数据模型设计采用自顶向下与自底向上相结合的方法进行设计。</w:t>
      </w:r>
    </w:p>
    <w:p>
      <w:pPr>
        <w:pStyle w:val="1325"/>
      </w:pPr>
      <w:r>
        <w:rPr>
          <w:rFonts w:hint="eastAsia"/>
        </w:rPr>
        <w:t xml:space="preserve">以企业级数据模型为指导，结合生产系统相关规范，参考业界标杆SID、行业成熟模型，先建立概念模型，再在概念模型的基础上进行细化设计逻辑模型，物理实现时依据逻辑模型针对具体的分析需求和物理平台采取相应的优化策略。 </w:t>
      </w:r>
    </w:p>
    <w:p>
      <w:pPr>
        <w:pStyle w:val="2086"/>
        <w:ind w:left="981" w:leftChars="0" w:firstLineChars="0"/>
      </w:pPr>
      <w:r>
        <w:t>3NF</w:t>
      </w:r>
      <w:r>
        <w:rPr>
          <w:rFonts w:hint="eastAsia"/>
        </w:rPr>
        <w:t>设计方法</w:t>
      </w:r>
    </w:p>
    <w:p>
      <w:pPr>
        <w:pStyle w:val="1325"/>
      </w:pPr>
      <w:r>
        <w:rPr>
          <w:rFonts w:hint="eastAsia"/>
        </w:rPr>
        <w:t>三范式建模是一种消除数据冗余的设计方法，数据被分成很多离散的实体，每一个实体在关系数据库中都对应一个数据表，可以通过实体来存储与这些特征有关的信息。</w:t>
      </w:r>
    </w:p>
    <w:p>
      <w:pPr>
        <w:pStyle w:val="2086"/>
        <w:ind w:left="981" w:leftChars="0" w:firstLineChars="0"/>
      </w:pPr>
      <w:r>
        <w:rPr>
          <w:rFonts w:hint="eastAsia"/>
        </w:rPr>
        <w:t>维度建模方法</w:t>
      </w:r>
    </w:p>
    <w:p>
      <w:pPr>
        <w:pStyle w:val="1325"/>
      </w:pPr>
      <w:r>
        <w:rPr>
          <w:rFonts w:hint="eastAsia"/>
        </w:rPr>
        <w:t>维度事实建模将客观世界划分为事实和维度，事实是由机构部门的业务过程和支持他们的业务源系统获得的，以数值形式出现并且具有可加性。事实由大量文本形式的上下文包围着，这些上下文被分割成多个独立的逻辑块，称其为维度。事实表由键和数值型度量（如收入、数量等）组成，因此具有健壮性和完整性的特点，维度表是用户分析数据的窗口，包含了事实数据表中事实记录的特性，有些特性是描述性信息，有些特性指定如何汇总事实数据表数据，以便为分析者提供有用的信息。</w:t>
      </w:r>
    </w:p>
    <w:p>
      <w:pPr>
        <w:pStyle w:val="1325"/>
      </w:pPr>
      <w:r>
        <w:rPr>
          <w:rFonts w:hint="eastAsia"/>
        </w:rPr>
        <w:t>建模阶段</w:t>
      </w:r>
    </w:p>
    <w:p>
      <w:pPr>
        <w:pStyle w:val="1325"/>
      </w:pPr>
      <w:r>
        <w:rPr>
          <w:rFonts w:hint="eastAsia"/>
        </w:rPr>
        <w:t>数据建模主要分为三个阶段：</w:t>
      </w:r>
    </w:p>
    <w:p>
      <w:pPr>
        <w:jc w:val="center"/>
      </w:pPr>
      <w:r>
        <w:drawing>
          <wp:inline distT="0" distB="0" distL="0" distR="0">
            <wp:extent cx="5284470" cy="2399030"/>
            <wp:effectExtent l="0" t="0" r="0" b="12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84470" cy="2399030"/>
                    </a:xfrm>
                    <a:prstGeom prst="rect">
                      <a:avLst/>
                    </a:prstGeom>
                    <a:noFill/>
                    <a:ln>
                      <a:noFill/>
                    </a:ln>
                  </pic:spPr>
                </pic:pic>
              </a:graphicData>
            </a:graphic>
          </wp:inline>
        </w:drawing>
      </w:r>
    </w:p>
    <w:p>
      <w:pPr>
        <w:pStyle w:val="1325"/>
      </w:pPr>
      <w:r>
        <w:rPr>
          <w:rFonts w:hint="eastAsia"/>
        </w:rPr>
        <w:t>不同的数据模型侧重解决不同层面的问题。</w:t>
      </w:r>
    </w:p>
    <w:p>
      <w:pPr>
        <w:ind w:firstLine="560"/>
      </w:pPr>
      <w:r>
        <w:drawing>
          <wp:inline distT="0" distB="0" distL="0" distR="0">
            <wp:extent cx="3467735" cy="191198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67735" cy="1911985"/>
                    </a:xfrm>
                    <a:prstGeom prst="rect">
                      <a:avLst/>
                    </a:prstGeom>
                    <a:noFill/>
                    <a:ln>
                      <a:noFill/>
                    </a:ln>
                  </pic:spPr>
                </pic:pic>
              </a:graphicData>
            </a:graphic>
          </wp:inline>
        </w:drawing>
      </w:r>
    </w:p>
    <w:p>
      <w:pPr>
        <w:pStyle w:val="1325"/>
      </w:pPr>
      <w:r>
        <w:rPr>
          <w:rFonts w:hint="eastAsia"/>
        </w:rPr>
        <w:t>概念模型：概念模型是一个抽象的宏观层次（高层次、粗粒度）的业务模型，用于定义核心的业务概念实体和彼此的关系，最常用的是“实体-关系”图，所以在概念模型中最重要的对象是实体和关系。这一阶段主要工作是通过需求分析，明确需求所涵盖的业务范围，然后对需求范围内的业务及其间关系进行高度概括性的描述，把密切相关业务对象进行归类，划分为多个主题域。主题域是模型针对的业务的某一关注领域或关注点，同一个域内的实体具有高内聚性，不同域的实体之间具有低耦合性。</w:t>
      </w:r>
    </w:p>
    <w:p>
      <w:pPr>
        <w:pStyle w:val="1325"/>
      </w:pPr>
      <w:r>
        <w:rPr>
          <w:rFonts w:hint="eastAsia"/>
        </w:rPr>
        <w:t>逻辑模型：逻辑模型是概念模型的延伸、分解和细化，表示概念之间的逻辑次序，是一个属于方法层次的模型。本阶段工作主要是根据业务定义、分类和规则对概念模型进行细化，定义其中的实体并描述实体之间的关系，产生实体关系图，然后遵照规范化思想在实体关系的基础上明确各个实体的属性。对于基础层一般采用3NF进行设计，达到数据冗余最小。对于汇总和信息子层一般采用反规范化冗余设计，快速支持数据访问和应用开发。</w:t>
      </w:r>
    </w:p>
    <w:p>
      <w:pPr>
        <w:pStyle w:val="1325"/>
      </w:pPr>
      <w:r>
        <w:rPr>
          <w:rFonts w:hint="eastAsia"/>
        </w:rPr>
        <w:t>物理模型：主要依据逻辑模型针对具体的分析需求和物理平台采取相应的优化策略。此时会在一定程度上增加数据冗余或者隐藏实体之间的关系，是一种反规范化的处理，目的是提高数据分析的速度，适应具体数据库的容量、性能等限制。</w:t>
      </w:r>
    </w:p>
    <w:p>
      <w:pPr>
        <w:pStyle w:val="7"/>
      </w:pPr>
      <w:r>
        <w:rPr>
          <w:rFonts w:hint="eastAsia"/>
        </w:rPr>
        <w:t>数据模型建模原则</w:t>
      </w:r>
    </w:p>
    <w:p>
      <w:pPr>
        <w:pStyle w:val="1325"/>
      </w:pPr>
      <w:r>
        <w:rPr>
          <w:rFonts w:hint="eastAsia"/>
        </w:rPr>
        <w:t>为保证模型的稳定性和对业务支持的灵活性，建模阶段将遵循以下的原则：</w:t>
      </w:r>
    </w:p>
    <w:p>
      <w:pPr>
        <w:pStyle w:val="1325"/>
      </w:pPr>
      <w:r>
        <w:rPr>
          <w:rFonts w:hint="eastAsia"/>
        </w:rPr>
        <w:t>继承性原则：以现有用户应用系统数据模型规范作为基础，在不影响理解情况下，尽量不提出新的概念；</w:t>
      </w:r>
    </w:p>
    <w:p>
      <w:pPr>
        <w:pStyle w:val="1325"/>
      </w:pPr>
      <w:r>
        <w:rPr>
          <w:rFonts w:hint="eastAsia"/>
        </w:rPr>
        <w:t>稳定性原则：为保证模型的稳定性，实体与规则分离，突出核心实体的描述，提出规则点，对规则本身不做详尽描述；</w:t>
      </w:r>
    </w:p>
    <w:p>
      <w:pPr>
        <w:pStyle w:val="1325"/>
      </w:pPr>
      <w:r>
        <w:rPr>
          <w:rFonts w:hint="eastAsia"/>
        </w:rPr>
        <w:t>前瞻性原则：为保证模型的前瞻性，同时采用自底向上和自顶向下的方式设计模型，其中自顶向下主要基于业务需求进行模型设计，使其可以完全覆盖到所有需求，自底向上主要基于业务逻辑而非业务需求进行模型设计，模型设计为囊括用户现有的各种业务关系，保证在有新需求时，底层模型能够对其进行支撑；</w:t>
      </w:r>
    </w:p>
    <w:p>
      <w:pPr>
        <w:pStyle w:val="1325"/>
      </w:pPr>
      <w:r>
        <w:rPr>
          <w:rFonts w:hint="eastAsia"/>
        </w:rPr>
        <w:t>兼顾实际原则：在模型设计时针对当前用户系统建设的实际情况进行调研，保障模型能正常落地；</w:t>
      </w:r>
    </w:p>
    <w:p>
      <w:pPr>
        <w:pStyle w:val="1325"/>
      </w:pPr>
      <w:r>
        <w:rPr>
          <w:rFonts w:hint="eastAsia"/>
        </w:rPr>
        <w:t>扩展性原则：模型的扩展包括实体属性的扩展和实体关系的扩展，模型设计为实体内只保留最细粒度的基本属性，粗粒度或上层的属性通过雪花结构的属性依赖关系实体来表现，这样在扩充属性或者扩充实体关系时，只增加表现属性依赖关系的实体即可。</w:t>
      </w:r>
    </w:p>
    <w:p>
      <w:pPr>
        <w:pStyle w:val="7"/>
        <w:spacing w:line="319" w:lineRule="auto"/>
      </w:pPr>
      <w:r>
        <w:rPr>
          <w:rFonts w:hint="eastAsia"/>
        </w:rPr>
        <w:t xml:space="preserve">数据初始化策略 </w:t>
      </w:r>
    </w:p>
    <w:p>
      <w:pPr>
        <w:pStyle w:val="1325"/>
      </w:pPr>
      <w:r>
        <w:rPr>
          <w:rFonts w:hint="eastAsia"/>
        </w:rPr>
        <w:t xml:space="preserve">由于数据仓库的复杂性，针对不同的数据源采用不同的初始化策略。数据初始化后，系统运行一段时间，可能因为维护加载过程中的异常导致平台中数据与源端数据不一致，影响分析结果及对内决策的准确性。为保证核心数据准确性、一致性，应采取对账的手段保证数据加载过程的准确性，保证数据维护输入与输出端的一致性。 </w:t>
      </w:r>
    </w:p>
    <w:p>
      <w:pPr>
        <w:pStyle w:val="7"/>
      </w:pPr>
      <w:r>
        <w:rPr>
          <w:rFonts w:hint="eastAsia"/>
        </w:rPr>
        <w:t>数据资源存储策略</w:t>
      </w:r>
    </w:p>
    <w:p>
      <w:pPr>
        <w:pStyle w:val="1325"/>
      </w:pPr>
      <w:r>
        <w:rPr>
          <w:rFonts w:hint="eastAsia"/>
        </w:rPr>
        <w:t>现有的数据源和目标数据种类繁多，有关系型数据库，文本文件、XML文件、视频文件、PDF/Office 文档等，可以大致归类为两种类型的数据，结构化的数据和非结构化的数据。</w:t>
      </w:r>
    </w:p>
    <w:p>
      <w:pPr>
        <w:pStyle w:val="1325"/>
      </w:pPr>
      <w:r>
        <w:rPr>
          <w:rFonts w:hint="eastAsia"/>
        </w:rPr>
        <w:t>因此在数据存储和管理的设计中，可以利用数据库建立起结构化数据中心；根据非结构化数据的特点建立起非关系型数据</w:t>
      </w:r>
      <w:r>
        <w:t>库</w:t>
      </w:r>
      <w:r>
        <w:rPr>
          <w:rFonts w:hint="eastAsia"/>
        </w:rPr>
        <w:t>，对文档类信息进行</w:t>
      </w:r>
      <w:r>
        <w:t>存储</w:t>
      </w:r>
      <w:r>
        <w:rPr>
          <w:rFonts w:hint="eastAsia"/>
        </w:rPr>
        <w:t>。</w:t>
      </w:r>
    </w:p>
    <w:p>
      <w:pPr>
        <w:pStyle w:val="1325"/>
      </w:pPr>
      <w:r>
        <w:rPr>
          <w:rFonts w:hint="eastAsia"/>
        </w:rPr>
        <w:t>1、关系数据库：包括</w:t>
      </w:r>
      <w:r>
        <w:t>OLTP数据库及OLAP数据库。</w:t>
      </w:r>
      <w:r>
        <w:rPr>
          <w:rFonts w:hint="eastAsia"/>
        </w:rPr>
        <w:t>OLTP（事务性）数据库主要用于存储结构化的关系型数据，</w:t>
      </w:r>
      <w:r>
        <w:t>支撑事务</w:t>
      </w:r>
      <w:r>
        <w:rPr>
          <w:rFonts w:hint="eastAsia"/>
        </w:rPr>
        <w:t>型</w:t>
      </w:r>
      <w:r>
        <w:t>应用</w:t>
      </w:r>
      <w:r>
        <w:rPr>
          <w:rFonts w:hint="eastAsia"/>
        </w:rPr>
        <w:t>，结构化资源数据存储在结构化</w:t>
      </w:r>
      <w:r>
        <w:t>数据</w:t>
      </w:r>
      <w:r>
        <w:rPr>
          <w:rFonts w:hint="eastAsia"/>
        </w:rPr>
        <w:t>数据库集群中。OLAP（分析型）</w:t>
      </w:r>
      <w:r>
        <w:t>业务采用</w:t>
      </w:r>
      <w:r>
        <w:rPr>
          <w:rFonts w:hint="eastAsia"/>
        </w:rPr>
        <w:t>MPP分析数据库，用于对现有的各领域数据从不同的纬度进行关联分析，</w:t>
      </w:r>
      <w:r>
        <w:t>用于实时查询</w:t>
      </w:r>
      <w:r>
        <w:rPr>
          <w:rFonts w:hint="eastAsia"/>
        </w:rPr>
        <w:t>。</w:t>
      </w:r>
    </w:p>
    <w:p>
      <w:pPr>
        <w:pStyle w:val="1325"/>
      </w:pPr>
      <w:r>
        <w:rPr>
          <w:rFonts w:hint="eastAsia"/>
        </w:rPr>
        <w:t>2、分布式数据库：以高效访问为目的，没有实体之间的关联关系，侧重于可扩展性，大数据的读写能力。源系统的原始数据将直接存储在Hadoop数据平台的HDFS分布式文件系统中，用于对文档、图片等大量的文件进行分布式存储，在成本低廉的情况下能够保证存储的安全、吞吐率。。</w:t>
      </w:r>
    </w:p>
    <w:p>
      <w:pPr>
        <w:pStyle w:val="7"/>
        <w:spacing w:line="319" w:lineRule="auto"/>
      </w:pPr>
      <w:r>
        <w:rPr>
          <w:rFonts w:hint="eastAsia"/>
        </w:rPr>
        <w:t>概念模型设计</w:t>
      </w:r>
    </w:p>
    <w:p>
      <w:pPr>
        <w:pStyle w:val="1325"/>
      </w:pPr>
      <w:r>
        <w:rPr>
          <w:rFonts w:hint="eastAsia"/>
        </w:rPr>
        <w:t>概念模型是一个抽象的宏观层次（高层次、粗粒度）的业务模型，用于定义核心的业务概念实体和彼此的关系，最常用的是“实体</w:t>
      </w:r>
      <w:r>
        <w:t>-</w:t>
      </w:r>
      <w:r>
        <w:rPr>
          <w:rFonts w:hint="eastAsia"/>
        </w:rPr>
        <w:t>关系”图，所以在概念模型中最重要的对象是实体和关系。</w:t>
      </w:r>
    </w:p>
    <w:p>
      <w:pPr>
        <w:pStyle w:val="1325"/>
      </w:pPr>
      <w:r>
        <w:rPr>
          <w:rFonts w:hint="eastAsia"/>
        </w:rPr>
        <w:t>概念模型设计常用的设计方法或者技巧如下：</w:t>
      </w:r>
    </w:p>
    <w:p>
      <w:pPr>
        <w:pStyle w:val="2086"/>
        <w:ind w:left="981" w:leftChars="0" w:firstLineChars="0"/>
      </w:pPr>
      <w:r>
        <w:rPr>
          <w:rFonts w:hint="eastAsia"/>
        </w:rPr>
        <w:t>抽象和继承设计方法：例如将A类重点人员、A类重点群体抽象出一个A类群体实体，将人员、群体的共同属性放在A类群体实体中，A类重点人员、A类重点群体独有属性放在自身的实体中。</w:t>
      </w:r>
    </w:p>
    <w:p>
      <w:pPr>
        <w:pStyle w:val="2086"/>
        <w:ind w:left="981" w:leftChars="0" w:firstLineChars="0"/>
      </w:pPr>
      <w:r>
        <w:rPr>
          <w:rFonts w:hint="eastAsia"/>
        </w:rPr>
        <w:t>多对多关系设计方法：例如客户和平台之间是多对多的关系，一个客户会在多个平台中办理业务，一个平台中有多个客户。</w:t>
      </w:r>
    </w:p>
    <w:p>
      <w:pPr>
        <w:pStyle w:val="1325"/>
      </w:pPr>
      <w:r>
        <w:rPr>
          <w:rFonts w:hint="eastAsia"/>
        </w:rPr>
        <w:t>概念模型的最高层设计是主题域的划分，而主题域是模型针对的业务的某一关注领域或关注点，同一个域内的实体具有高内聚性，不同域的实体之间具有低耦合性。域的引入有助于建立模型框架的整体视图。</w:t>
      </w:r>
    </w:p>
    <w:p>
      <w:pPr>
        <w:pStyle w:val="7"/>
        <w:rPr>
          <w:lang w:val="en-US"/>
        </w:rPr>
      </w:pPr>
      <w:r>
        <w:rPr>
          <w:rFonts w:hint="eastAsia"/>
        </w:rPr>
        <w:t>逻辑模型设计</w:t>
      </w:r>
    </w:p>
    <w:p>
      <w:pPr>
        <w:pStyle w:val="1325"/>
      </w:pPr>
      <w:r>
        <w:rPr>
          <w:rFonts w:hint="eastAsia"/>
        </w:rPr>
        <w:t>逻辑模型是概念模型的延伸、分解和细化，表示概念之间的逻辑次序，是一个属于方法层次的模型。具体来说，逻辑模型中一方面显示了实体、实体的属性和实体之间的关系，另一方面又将继承、实体关系中的引用等在实体的属性中进行展示。</w:t>
      </w:r>
    </w:p>
    <w:p>
      <w:pPr>
        <w:pStyle w:val="1325"/>
      </w:pPr>
      <w:r>
        <w:rPr>
          <w:rFonts w:hint="eastAsia"/>
        </w:rPr>
        <w:t>逻辑模型设计如下：</w:t>
      </w:r>
    </w:p>
    <w:p>
      <w:pPr>
        <w:pStyle w:val="2086"/>
        <w:ind w:left="981" w:leftChars="0" w:firstLineChars="0"/>
      </w:pPr>
      <w:r>
        <w:rPr>
          <w:rFonts w:hint="eastAsia"/>
        </w:rPr>
        <w:t>对于DWD层采用3NF进行设计，达到数据冗余最小。</w:t>
      </w:r>
    </w:p>
    <w:p>
      <w:pPr>
        <w:pStyle w:val="2086"/>
        <w:ind w:left="981" w:leftChars="0" w:firstLineChars="0"/>
      </w:pPr>
      <w:r>
        <w:rPr>
          <w:rFonts w:hint="eastAsia"/>
        </w:rPr>
        <w:t>对于DWA层采用反规范化冗余设计，快速支持数据访问和应用开发。</w:t>
      </w:r>
    </w:p>
    <w:p>
      <w:pPr>
        <w:pStyle w:val="1325"/>
      </w:pPr>
      <w:r>
        <w:rPr>
          <w:rFonts w:hint="eastAsia"/>
        </w:rPr>
        <w:t>在每个子域中首先明确本子域重点关注和解决的业务问题，然后细化子域的逻辑模型。随后对子域中的实体给出明确的定义，实体之间的关系给出解释，并且就实体的关键属性给出定义。</w:t>
      </w:r>
      <w:r>
        <w:t xml:space="preserve"> </w:t>
      </w:r>
    </w:p>
    <w:p>
      <w:pPr>
        <w:pStyle w:val="5"/>
      </w:pPr>
      <w:bookmarkStart w:id="21" w:name="_Toc121949491"/>
      <w:r>
        <w:rPr>
          <w:rFonts w:hint="eastAsia"/>
        </w:rPr>
        <w:t>数据库设计命名规范</w:t>
      </w:r>
      <w:bookmarkEnd w:id="21"/>
    </w:p>
    <w:p>
      <w:pPr>
        <w:pStyle w:val="2086"/>
        <w:ind w:left="981" w:leftChars="0" w:firstLineChars="0"/>
      </w:pPr>
      <w:r>
        <w:rPr>
          <w:rFonts w:hint="eastAsia"/>
          <w:lang w:val="en-US" w:eastAsia="zh-CN"/>
        </w:rPr>
        <w:t>数据库文件名规范</w:t>
      </w:r>
    </w:p>
    <w:p>
      <w:pPr>
        <w:pStyle w:val="2086"/>
        <w:numPr>
          <w:ilvl w:val="0"/>
          <w:numId w:val="0"/>
        </w:numPr>
        <w:ind w:left="420" w:leftChars="0"/>
        <w:rPr>
          <w:rFonts w:hint="default"/>
          <w:lang w:val="en-US"/>
        </w:rPr>
      </w:pPr>
      <w:r>
        <w:rPr>
          <w:rFonts w:hint="eastAsia"/>
          <w:lang w:val="en-US" w:eastAsia="zh-CN"/>
        </w:rPr>
        <w:t>命名方式：系统名_文件名</w:t>
      </w:r>
    </w:p>
    <w:p>
      <w:pPr>
        <w:pStyle w:val="2086"/>
        <w:ind w:left="981" w:leftChars="0" w:firstLineChars="0"/>
      </w:pPr>
      <w:r>
        <w:rPr>
          <w:rFonts w:hint="eastAsia"/>
        </w:rPr>
        <w:t>用户</w:t>
      </w:r>
    </w:p>
    <w:p>
      <w:pPr>
        <w:pStyle w:val="1325"/>
      </w:pPr>
      <w:r>
        <w:rPr>
          <w:rFonts w:hint="eastAsia"/>
        </w:rPr>
        <w:t>用户名的名称应该采用同系统应用相似的英文字符或字符缩写。从逻辑上分出的各数据层应当在数据库中用户实现其分离，规定如下：</w:t>
      </w:r>
    </w:p>
    <w:p>
      <w:pPr>
        <w:pStyle w:val="2086"/>
        <w:ind w:left="981" w:leftChars="0" w:firstLineChars="0"/>
      </w:pPr>
      <w:r>
        <w:rPr>
          <w:rFonts w:hint="eastAsia"/>
        </w:rPr>
        <w:t>数据库分区表规范</w:t>
      </w:r>
    </w:p>
    <w:p>
      <w:pPr>
        <w:pStyle w:val="1325"/>
      </w:pPr>
      <w:r>
        <w:rPr>
          <w:rFonts w:hint="eastAsia"/>
        </w:rPr>
        <w:t>原则上数据仓库中的全量数据表都要建立分区（码表除外）。</w:t>
      </w:r>
    </w:p>
    <w:p>
      <w:pPr>
        <w:pStyle w:val="2086"/>
        <w:ind w:left="981" w:leftChars="0" w:firstLineChars="0"/>
      </w:pPr>
      <w:r>
        <w:rPr>
          <w:rFonts w:hint="eastAsia"/>
        </w:rPr>
        <w:t>数据库表索引规范</w:t>
      </w:r>
    </w:p>
    <w:p>
      <w:pPr>
        <w:pStyle w:val="1325"/>
      </w:pPr>
      <w:r>
        <w:rPr>
          <w:rFonts w:hint="eastAsia"/>
        </w:rPr>
        <w:t>索引名命名方式：IDX_表名_字段名</w:t>
      </w:r>
    </w:p>
    <w:p>
      <w:pPr>
        <w:pStyle w:val="2086"/>
        <w:ind w:left="981" w:leftChars="0" w:firstLineChars="0"/>
      </w:pPr>
      <w:r>
        <w:rPr>
          <w:rFonts w:hint="eastAsia"/>
        </w:rPr>
        <w:t>数据库字段名规范</w:t>
      </w:r>
    </w:p>
    <w:p>
      <w:pPr>
        <w:pStyle w:val="1325"/>
      </w:pPr>
      <w:r>
        <w:rPr>
          <w:rFonts w:hint="eastAsia"/>
        </w:rPr>
        <w:t>数据库字段命名按照对应英文单词大写英文字母定义，英文单词中间以下划线来隔开，如果英文单词较多则只取代表主要含义的单词，英文字母字数较多的一般截取前四位来简写。</w:t>
      </w:r>
    </w:p>
    <w:p>
      <w:pPr>
        <w:pStyle w:val="2086"/>
        <w:ind w:left="981" w:leftChars="0" w:firstLineChars="0"/>
      </w:pPr>
      <w:r>
        <w:rPr>
          <w:rFonts w:hint="eastAsia"/>
        </w:rPr>
        <w:t>数据库存储过程规范</w:t>
      </w:r>
    </w:p>
    <w:p>
      <w:pPr>
        <w:pStyle w:val="1325"/>
      </w:pPr>
      <w:r>
        <w:rPr>
          <w:rFonts w:hint="eastAsia"/>
        </w:rPr>
        <w:t>（1）存储过程命名规则：“P_”加上实体名称。</w:t>
      </w:r>
    </w:p>
    <w:p>
      <w:pPr>
        <w:pStyle w:val="1325"/>
      </w:pPr>
      <w:r>
        <w:rPr>
          <w:rFonts w:hint="eastAsia"/>
        </w:rPr>
        <w:t>（2）存储过程要求有注释，注释内容为：列出创建人，创建用途，创建时间。</w:t>
      </w:r>
    </w:p>
    <w:p>
      <w:pPr>
        <w:pStyle w:val="1325"/>
      </w:pPr>
      <w:r>
        <w:rPr>
          <w:rFonts w:hint="eastAsia"/>
        </w:rPr>
        <w:t>（3）存储过程日志规范：</w:t>
      </w:r>
    </w:p>
    <w:p>
      <w:pPr>
        <w:pStyle w:val="1325"/>
      </w:pPr>
      <w:r>
        <w:rPr>
          <w:rFonts w:hint="eastAsia"/>
        </w:rPr>
        <w:t>每一存储过程均应记录执行存储过程的日志信息。必须调用专用写日志的存储过程，同时有exception时的处理机制。</w:t>
      </w:r>
    </w:p>
    <w:p>
      <w:pPr>
        <w:pStyle w:val="1325"/>
      </w:pPr>
      <w:r>
        <w:rPr>
          <w:rFonts w:hint="eastAsia"/>
        </w:rPr>
        <w:t>（4）存储过程修改规范</w:t>
      </w:r>
    </w:p>
    <w:p>
      <w:pPr>
        <w:pStyle w:val="1325"/>
      </w:pPr>
      <w:r>
        <w:rPr>
          <w:rFonts w:hint="eastAsia"/>
        </w:rPr>
        <w:t>修改时应注释清楚修改人，修改日期，修改原因和修改内容。</w:t>
      </w:r>
    </w:p>
    <w:p>
      <w:pPr>
        <w:pStyle w:val="2086"/>
        <w:ind w:left="981" w:leftChars="0" w:firstLineChars="0"/>
      </w:pPr>
      <w:r>
        <w:rPr>
          <w:rFonts w:hint="eastAsia"/>
        </w:rPr>
        <w:t>数据库函数命名规范</w:t>
      </w:r>
    </w:p>
    <w:p>
      <w:pPr>
        <w:pStyle w:val="1325"/>
      </w:pPr>
      <w:r>
        <w:rPr>
          <w:rFonts w:hint="eastAsia"/>
        </w:rPr>
        <w:t>函数命名规则：F_&lt;功能名&gt;</w:t>
      </w:r>
    </w:p>
    <w:p>
      <w:pPr>
        <w:pStyle w:val="2086"/>
        <w:ind w:left="981" w:leftChars="0" w:firstLineChars="0"/>
      </w:pPr>
      <w:r>
        <w:rPr>
          <w:rFonts w:hint="eastAsia"/>
        </w:rPr>
        <w:t>物理模型命名规范</w:t>
      </w:r>
    </w:p>
    <w:p>
      <w:pPr>
        <w:pStyle w:val="1325"/>
      </w:pPr>
      <w:r>
        <w:rPr>
          <w:rFonts w:hint="eastAsia"/>
        </w:rPr>
        <w:t>（1）STAGE层</w:t>
      </w:r>
    </w:p>
    <w:p>
      <w:pPr>
        <w:pStyle w:val="1325"/>
      </w:pPr>
      <w:r>
        <w:rPr>
          <w:rFonts w:hint="eastAsia"/>
        </w:rPr>
        <w:t>STAGE层接口表分各系统内部数据接口层和互联网爬虫数据两部分，两部分所有表的命名保持一致。</w:t>
      </w:r>
    </w:p>
    <w:p>
      <w:pPr>
        <w:pStyle w:val="1325"/>
      </w:pPr>
      <w:r>
        <w:rPr>
          <w:rFonts w:hint="eastAsia"/>
        </w:rPr>
        <w:t>（2）DWD层</w:t>
      </w:r>
    </w:p>
    <w:p>
      <w:pPr>
        <w:pStyle w:val="1325"/>
      </w:pPr>
      <w:r>
        <w:rPr>
          <w:rFonts w:hint="eastAsia"/>
        </w:rPr>
        <w:t>实体命名为前缀“DWD_”加上“业务域代码_分类代码_内容描述”。</w:t>
      </w:r>
    </w:p>
    <w:p>
      <w:pPr>
        <w:pStyle w:val="1325"/>
      </w:pPr>
      <w:r>
        <w:rPr>
          <w:rFonts w:hint="eastAsia"/>
        </w:rPr>
        <w:t>（</w:t>
      </w:r>
      <w:r>
        <w:t>3</w:t>
      </w:r>
      <w:r>
        <w:rPr>
          <w:rFonts w:hint="eastAsia"/>
        </w:rPr>
        <w:t>）DWA层</w:t>
      </w:r>
    </w:p>
    <w:p>
      <w:pPr>
        <w:pStyle w:val="1325"/>
      </w:pPr>
      <w:r>
        <w:rPr>
          <w:rFonts w:hint="eastAsia"/>
        </w:rPr>
        <w:t>实体命名为前缀“DWA_”加上“主题代码_子类代码_内容描述”。</w:t>
      </w:r>
    </w:p>
    <w:p>
      <w:pPr>
        <w:pStyle w:val="1325"/>
      </w:pPr>
      <w:r>
        <w:rPr>
          <w:rFonts w:hint="eastAsia"/>
        </w:rPr>
        <w:t>（</w:t>
      </w:r>
      <w:r>
        <w:t>4</w:t>
      </w:r>
      <w:r>
        <w:rPr>
          <w:rFonts w:hint="eastAsia"/>
        </w:rPr>
        <w:t>）D</w:t>
      </w:r>
      <w:r>
        <w:t>M</w:t>
      </w:r>
      <w:r>
        <w:rPr>
          <w:rFonts w:hint="eastAsia"/>
        </w:rPr>
        <w:t>层</w:t>
      </w:r>
    </w:p>
    <w:p>
      <w:pPr>
        <w:pStyle w:val="1325"/>
      </w:pPr>
      <w:r>
        <w:rPr>
          <w:rFonts w:hint="eastAsia"/>
        </w:rPr>
        <w:t>实体命名为前缀“D</w:t>
      </w:r>
      <w:r>
        <w:t>M</w:t>
      </w:r>
      <w:r>
        <w:rPr>
          <w:rFonts w:hint="eastAsia"/>
        </w:rPr>
        <w:t>_”加上“应用代码_内容描述”。</w:t>
      </w:r>
    </w:p>
    <w:p>
      <w:pPr>
        <w:pStyle w:val="1325"/>
      </w:pPr>
      <w:r>
        <w:rPr>
          <w:rFonts w:hint="eastAsia"/>
        </w:rPr>
        <w:t>（4）临时表</w:t>
      </w:r>
    </w:p>
    <w:p>
      <w:pPr>
        <w:pStyle w:val="1325"/>
      </w:pPr>
      <w:r>
        <w:rPr>
          <w:rFonts w:hint="eastAsia"/>
        </w:rPr>
        <w:t>测试或临时处理手动创建的表，为方便管理，统一命名规范</w:t>
      </w:r>
    </w:p>
    <w:p>
      <w:pPr>
        <w:pStyle w:val="1325"/>
      </w:pPr>
      <w:r>
        <w:rPr>
          <w:rFonts w:hint="eastAsia"/>
        </w:rPr>
        <w:t>表名：T_姓名缩写_表标识[_时间]</w:t>
      </w:r>
    </w:p>
    <w:p>
      <w:pPr>
        <w:pStyle w:val="1325"/>
      </w:pPr>
      <w:r>
        <w:rPr>
          <w:rFonts w:hint="eastAsia"/>
        </w:rPr>
        <w:t>（5）中间过程表</w:t>
      </w:r>
    </w:p>
    <w:p>
      <w:pPr>
        <w:pStyle w:val="1325"/>
      </w:pPr>
      <w:r>
        <w:rPr>
          <w:rFonts w:hint="eastAsia"/>
        </w:rPr>
        <w:t>为方便数据处理，临时创建的表</w:t>
      </w:r>
    </w:p>
    <w:p>
      <w:pPr>
        <w:pStyle w:val="1325"/>
      </w:pPr>
      <w:r>
        <w:rPr>
          <w:rFonts w:hint="eastAsia"/>
        </w:rPr>
        <w:t>表名：数据分层前缀_MID_表标识</w:t>
      </w:r>
    </w:p>
    <w:p>
      <w:pPr>
        <w:pStyle w:val="4"/>
      </w:pPr>
      <w:bookmarkStart w:id="22" w:name="_Toc121949492"/>
      <w:r>
        <w:rPr>
          <w:rFonts w:hint="eastAsia"/>
        </w:rPr>
        <w:t>大数据应用规范</w:t>
      </w:r>
      <w:bookmarkEnd w:id="22"/>
    </w:p>
    <w:p>
      <w:pPr>
        <w:pStyle w:val="5"/>
      </w:pPr>
      <w:bookmarkStart w:id="23" w:name="_Toc121949493"/>
      <w:r>
        <w:rPr>
          <w:rFonts w:hint="eastAsia"/>
        </w:rPr>
        <w:t>分布式计算</w:t>
      </w:r>
      <w:bookmarkEnd w:id="23"/>
    </w:p>
    <w:p>
      <w:pPr>
        <w:pStyle w:val="6"/>
      </w:pPr>
      <w:r>
        <w:rPr>
          <w:rFonts w:hint="eastAsia"/>
        </w:rPr>
        <w:t>实时计算</w:t>
      </w:r>
    </w:p>
    <w:p>
      <w:pPr>
        <w:pStyle w:val="1325"/>
      </w:pPr>
      <w:r>
        <w:rPr>
          <w:rFonts w:hint="eastAsia"/>
        </w:rPr>
        <w:t>实时计算一般分为三个阶段：数据的产生与收集阶段（实时收集）、传输与分析处理阶段（实时处理）、存储对外提供服务阶段（实时查询）。实时计算根据需求分阶段底层支持以下能力：</w:t>
      </w:r>
    </w:p>
    <w:p>
      <w:pPr>
        <w:pStyle w:val="2086"/>
        <w:ind w:left="981" w:leftChars="0" w:firstLineChars="0"/>
      </w:pPr>
      <w:r>
        <w:rPr>
          <w:rFonts w:hint="eastAsia"/>
        </w:rPr>
        <w:t>支持配置；</w:t>
      </w:r>
    </w:p>
    <w:p>
      <w:pPr>
        <w:pStyle w:val="2086"/>
        <w:ind w:left="981" w:leftChars="0" w:firstLineChars="0"/>
      </w:pPr>
      <w:r>
        <w:rPr>
          <w:rFonts w:hint="eastAsia"/>
        </w:rPr>
        <w:t>支持容错；</w:t>
      </w:r>
    </w:p>
    <w:p>
      <w:pPr>
        <w:pStyle w:val="2086"/>
        <w:ind w:left="981" w:leftChars="0" w:firstLineChars="0"/>
      </w:pPr>
      <w:r>
        <w:rPr>
          <w:rFonts w:hint="eastAsia"/>
        </w:rPr>
        <w:t>支持管理工作进程和节点的故障；</w:t>
      </w:r>
    </w:p>
    <w:p>
      <w:pPr>
        <w:pStyle w:val="2086"/>
        <w:ind w:left="981" w:leftChars="0" w:firstLineChars="0"/>
      </w:pPr>
      <w:r>
        <w:rPr>
          <w:rFonts w:hint="eastAsia"/>
        </w:rPr>
        <w:t>支持水平扩展；</w:t>
      </w:r>
    </w:p>
    <w:p>
      <w:pPr>
        <w:pStyle w:val="2086"/>
        <w:ind w:left="981" w:leftChars="0" w:firstLineChars="0"/>
      </w:pPr>
      <w:r>
        <w:rPr>
          <w:rFonts w:hint="eastAsia"/>
        </w:rPr>
        <w:t>支持计算在多个线程、进程和服务器之间并行进行；</w:t>
      </w:r>
    </w:p>
    <w:p>
      <w:pPr>
        <w:pStyle w:val="2086"/>
        <w:ind w:left="981" w:leftChars="0" w:firstLineChars="0"/>
      </w:pPr>
      <w:r>
        <w:rPr>
          <w:rFonts w:hint="eastAsia"/>
        </w:rPr>
        <w:t>支持可靠的消息处理；</w:t>
      </w:r>
    </w:p>
    <w:p>
      <w:pPr>
        <w:pStyle w:val="2086"/>
        <w:ind w:left="981" w:leftChars="0" w:firstLineChars="0"/>
      </w:pPr>
      <w:r>
        <w:rPr>
          <w:rFonts w:hint="eastAsia"/>
        </w:rPr>
        <w:t>支持每个消息至少能得到一次完整处理，任务失败时，会负责从消息源重试消息；</w:t>
      </w:r>
    </w:p>
    <w:p>
      <w:pPr>
        <w:pStyle w:val="2086"/>
        <w:ind w:left="981" w:leftChars="0" w:firstLineChars="0"/>
      </w:pPr>
      <w:r>
        <w:t></w:t>
      </w:r>
      <w:r>
        <w:tab/>
      </w:r>
      <w:r>
        <w:rPr>
          <w:rFonts w:hint="eastAsia"/>
        </w:rPr>
        <w:t>支持低延迟、高效率消息处理；</w:t>
      </w:r>
    </w:p>
    <w:p>
      <w:pPr>
        <w:pStyle w:val="6"/>
        <w:rPr>
          <w:rFonts w:ascii="宋体" w:hAnsi="宋体"/>
        </w:rPr>
      </w:pPr>
      <w:r>
        <w:rPr>
          <w:rFonts w:hint="eastAsia"/>
        </w:rPr>
        <w:t>准实时计算</w:t>
      </w:r>
    </w:p>
    <w:p>
      <w:pPr>
        <w:pStyle w:val="1325"/>
      </w:pPr>
      <w:r>
        <w:rPr>
          <w:rFonts w:hint="eastAsia"/>
        </w:rPr>
        <w:t>为支撑准实时应用，需提供准实时数据接入能力。保证数据的安全性、一致性和准确性。准实时计算根据需求分阶段底层支持如下能力：</w:t>
      </w:r>
    </w:p>
    <w:p>
      <w:pPr>
        <w:pStyle w:val="2086"/>
        <w:ind w:left="981" w:leftChars="0" w:firstLineChars="0"/>
      </w:pPr>
      <w:r>
        <w:rPr>
          <w:rFonts w:hint="eastAsia"/>
        </w:rPr>
        <w:t>高性能：能够以低资源消耗完成每秒数千交易的传送或者复制；</w:t>
      </w:r>
    </w:p>
    <w:p>
      <w:pPr>
        <w:pStyle w:val="2086"/>
        <w:ind w:left="981" w:leftChars="0" w:firstLineChars="0"/>
      </w:pPr>
      <w:r>
        <w:rPr>
          <w:rFonts w:hint="eastAsia"/>
        </w:rPr>
        <w:t>兼容性：适应各种异构大数据平台；</w:t>
      </w:r>
    </w:p>
    <w:p>
      <w:pPr>
        <w:pStyle w:val="2086"/>
        <w:ind w:left="981" w:leftChars="0" w:firstLineChars="0"/>
      </w:pPr>
      <w:r>
        <w:rPr>
          <w:rFonts w:hint="eastAsia"/>
        </w:rPr>
        <w:t>可靠性：保证数据的连续可用；</w:t>
      </w:r>
    </w:p>
    <w:p>
      <w:pPr>
        <w:pStyle w:val="2086"/>
        <w:ind w:left="981" w:leftChars="0" w:firstLineChars="0"/>
      </w:pPr>
      <w:r>
        <w:rPr>
          <w:rFonts w:hint="eastAsia"/>
        </w:rPr>
        <w:t>一致性：支持断点续传，恢复后自动从断点续传；</w:t>
      </w:r>
    </w:p>
    <w:p>
      <w:pPr>
        <w:pStyle w:val="2086"/>
        <w:ind w:left="981" w:leftChars="0" w:firstLineChars="0"/>
      </w:pPr>
      <w:r>
        <w:rPr>
          <w:rFonts w:hint="eastAsia"/>
        </w:rPr>
        <w:t>安全性：数据传输过程中采用压缩和加密；</w:t>
      </w:r>
    </w:p>
    <w:p>
      <w:pPr>
        <w:pStyle w:val="2086"/>
        <w:ind w:left="981" w:leftChars="0" w:firstLineChars="0"/>
      </w:pPr>
      <w:r>
        <w:rPr>
          <w:rFonts w:hint="eastAsia"/>
        </w:rPr>
        <w:t>高可用性：系统、机制、组织多维度保障业务高可用性，降低业务中断带来的损失。</w:t>
      </w:r>
    </w:p>
    <w:p>
      <w:pPr>
        <w:pStyle w:val="6"/>
      </w:pPr>
      <w:r>
        <w:rPr>
          <w:rFonts w:hint="eastAsia"/>
        </w:rPr>
        <w:t>批处理计算</w:t>
      </w:r>
    </w:p>
    <w:p>
      <w:pPr>
        <w:pStyle w:val="1325"/>
      </w:pPr>
      <w:r>
        <w:rPr>
          <w:rFonts w:hint="eastAsia"/>
        </w:rPr>
        <w:t>提供针对TB/PB级别数据、实时性要求不高的批量处理能力，主要应用于大型数据仓库、日志分析、数据挖掘、商业智能等领域。批处理应根据需求分阶段底层支持以下能力：</w:t>
      </w:r>
    </w:p>
    <w:p>
      <w:pPr>
        <w:pStyle w:val="2086"/>
        <w:ind w:left="981" w:leftChars="0" w:firstLineChars="0"/>
      </w:pPr>
      <w:r>
        <w:rPr>
          <w:rFonts w:hint="eastAsia"/>
        </w:rPr>
        <w:t>亿级数据</w:t>
      </w:r>
      <w:r>
        <w:t xml:space="preserve"> JOIN</w:t>
      </w:r>
      <w:r>
        <w:rPr>
          <w:rFonts w:hint="eastAsia"/>
        </w:rPr>
        <w:t>，作业</w:t>
      </w:r>
      <w:r>
        <w:t xml:space="preserve"> I/O </w:t>
      </w:r>
      <w:r>
        <w:rPr>
          <w:rFonts w:hint="eastAsia"/>
        </w:rPr>
        <w:t>可达</w:t>
      </w:r>
      <w:r>
        <w:t xml:space="preserve"> PB </w:t>
      </w:r>
      <w:r>
        <w:rPr>
          <w:rFonts w:hint="eastAsia"/>
        </w:rPr>
        <w:t>级</w:t>
      </w:r>
      <w:r>
        <w:t>/</w:t>
      </w:r>
      <w:r>
        <w:rPr>
          <w:rFonts w:hint="eastAsia"/>
        </w:rPr>
        <w:t>天；</w:t>
      </w:r>
    </w:p>
    <w:p>
      <w:pPr>
        <w:pStyle w:val="2086"/>
        <w:ind w:left="981" w:leftChars="0" w:firstLineChars="0"/>
      </w:pPr>
      <w:r>
        <w:rPr>
          <w:rFonts w:hint="eastAsia"/>
        </w:rPr>
        <w:t>具备跨集群数据共享能力，支持万级别的集群数，扩容不受限制；</w:t>
      </w:r>
    </w:p>
    <w:p>
      <w:pPr>
        <w:pStyle w:val="2086"/>
        <w:ind w:left="981" w:leftChars="0" w:firstLineChars="0"/>
      </w:pPr>
      <w:r>
        <w:rPr>
          <w:rFonts w:hint="eastAsia"/>
        </w:rPr>
        <w:t>提供功能强大易用的</w:t>
      </w:r>
      <w:r>
        <w:t xml:space="preserve"> SQL</w:t>
      </w:r>
      <w:r>
        <w:rPr>
          <w:rFonts w:hint="eastAsia"/>
        </w:rPr>
        <w:t>、</w:t>
      </w:r>
      <w:r>
        <w:t xml:space="preserve">M/R </w:t>
      </w:r>
      <w:r>
        <w:rPr>
          <w:rFonts w:hint="eastAsia"/>
        </w:rPr>
        <w:t>引擎，兼容大部分标准</w:t>
      </w:r>
      <w:r>
        <w:t xml:space="preserve"> SQL </w:t>
      </w:r>
      <w:r>
        <w:rPr>
          <w:rFonts w:hint="eastAsia"/>
        </w:rPr>
        <w:t>语法；</w:t>
      </w:r>
    </w:p>
    <w:p>
      <w:pPr>
        <w:pStyle w:val="2086"/>
        <w:ind w:left="981" w:leftChars="0" w:firstLineChars="0"/>
      </w:pPr>
      <w:r>
        <w:rPr>
          <w:rFonts w:hint="eastAsia"/>
        </w:rPr>
        <w:t>实现海量运算，用户不必关心数据规模增长带来的存储困难、运算时间延长等烦恼，智库平台根据用户的数据规模自动扩展机群的存储和计算能力，使用户专注于数据分析和挖掘，最大程度发挥数据的价值。</w:t>
      </w:r>
    </w:p>
    <w:p>
      <w:pPr>
        <w:pStyle w:val="5"/>
      </w:pPr>
      <w:bookmarkStart w:id="24" w:name="_Toc121949494"/>
      <w:r>
        <w:rPr>
          <w:rFonts w:hint="eastAsia"/>
        </w:rPr>
        <w:t>分布式存储</w:t>
      </w:r>
      <w:bookmarkEnd w:id="24"/>
    </w:p>
    <w:p>
      <w:pPr>
        <w:pStyle w:val="1325"/>
      </w:pPr>
      <w:r>
        <w:rPr>
          <w:rFonts w:hint="eastAsia"/>
        </w:rPr>
        <w:t>智库平台实现海量数据分布式存储，可存储结构化数据和非结构化数据。实现对数据存储的自动容错、集群存储在线扩容、系统数据访问安全控制，允许对数据节点进行热扩容，即在不停止分布式文件系统、不影响集群正常工作的情况下，进行节点的增加，提升集群存储能力。根据需求分阶段底层支持如下能力：</w:t>
      </w:r>
    </w:p>
    <w:p>
      <w:pPr>
        <w:pStyle w:val="2086"/>
        <w:ind w:left="981" w:leftChars="0" w:firstLineChars="0"/>
      </w:pPr>
      <w:r>
        <w:rPr>
          <w:rFonts w:hint="eastAsia"/>
        </w:rPr>
        <w:t>支持数据压缩；</w:t>
      </w:r>
    </w:p>
    <w:p>
      <w:pPr>
        <w:pStyle w:val="2086"/>
        <w:ind w:left="981" w:leftChars="0" w:firstLineChars="0"/>
      </w:pPr>
      <w:r>
        <w:rPr>
          <w:rFonts w:hint="eastAsia"/>
        </w:rPr>
        <w:t>提供大规模索引编制和搜索功能，可以构建分区索引、分布式索引和实时索引等，为各种分析尤其是文本分析的性能提供强大索引支持；</w:t>
      </w:r>
    </w:p>
    <w:p>
      <w:pPr>
        <w:pStyle w:val="2086"/>
        <w:ind w:left="981" w:leftChars="0" w:firstLineChars="0"/>
      </w:pPr>
      <w:r>
        <w:rPr>
          <w:rFonts w:hint="eastAsia"/>
        </w:rPr>
        <w:t>支持文件数据、流数据、互联网数据的分布式存储</w:t>
      </w:r>
      <w:r>
        <w:t>.;</w:t>
      </w:r>
    </w:p>
    <w:p>
      <w:pPr>
        <w:pStyle w:val="2086"/>
        <w:ind w:left="981" w:leftChars="0" w:firstLineChars="0"/>
      </w:pPr>
      <w:r>
        <w:rPr>
          <w:rFonts w:hint="eastAsia"/>
        </w:rPr>
        <w:t>支持在市场主流硬件平台上运行</w:t>
      </w:r>
      <w:r>
        <w:t>;</w:t>
      </w:r>
    </w:p>
    <w:p>
      <w:pPr>
        <w:pStyle w:val="2086"/>
        <w:ind w:left="981" w:leftChars="0" w:firstLineChars="0"/>
      </w:pPr>
      <w:r>
        <w:rPr>
          <w:rFonts w:hint="eastAsia"/>
        </w:rPr>
        <w:t>支持对底层分布式文件系统通过</w:t>
      </w:r>
      <w:r>
        <w:t>ACL</w:t>
      </w:r>
      <w:r>
        <w:rPr>
          <w:rFonts w:hint="eastAsia"/>
        </w:rPr>
        <w:t>提供安全性支持。</w:t>
      </w:r>
      <w:r>
        <w:t>;</w:t>
      </w:r>
    </w:p>
    <w:p>
      <w:pPr>
        <w:pStyle w:val="2086"/>
        <w:ind w:left="981" w:leftChars="0" w:firstLineChars="0"/>
      </w:pPr>
      <w:r>
        <w:rPr>
          <w:rFonts w:hint="eastAsia"/>
        </w:rPr>
        <w:t>支持管理节点单点故障热切换，保证集群稳定性。</w:t>
      </w:r>
    </w:p>
    <w:p>
      <w:pPr>
        <w:pStyle w:val="5"/>
      </w:pPr>
      <w:bookmarkStart w:id="25" w:name="_Toc121949495"/>
      <w:r>
        <w:rPr>
          <w:rFonts w:hint="eastAsia"/>
        </w:rPr>
        <w:t>数据采集</w:t>
      </w:r>
      <w:bookmarkEnd w:id="25"/>
    </w:p>
    <w:p>
      <w:pPr>
        <w:pStyle w:val="1325"/>
      </w:pPr>
      <w:r>
        <w:rPr>
          <w:rFonts w:hint="eastAsia"/>
        </w:rPr>
        <w:t>智库平台应提供</w:t>
      </w:r>
      <w:r>
        <w:t>支持</w:t>
      </w:r>
      <w:r>
        <w:rPr>
          <w:rFonts w:hint="eastAsia"/>
        </w:rPr>
        <w:t>数据实时或定时自动汇聚，支持</w:t>
      </w:r>
      <w:r>
        <w:t>通过</w:t>
      </w:r>
      <w:r>
        <w:rPr>
          <w:rFonts w:hint="eastAsia"/>
        </w:rPr>
        <w:t>动态规则</w:t>
      </w:r>
      <w:r>
        <w:t>配置采集</w:t>
      </w:r>
      <w:r>
        <w:rPr>
          <w:rFonts w:hint="eastAsia"/>
        </w:rPr>
        <w:t>技经院</w:t>
      </w:r>
      <w:r>
        <w:t>数据</w:t>
      </w:r>
      <w:r>
        <w:rPr>
          <w:rFonts w:hint="eastAsia"/>
        </w:rPr>
        <w:t>，实现数据的在线推送和实时汇聚</w:t>
      </w:r>
      <w:r>
        <w:t>。</w:t>
      </w:r>
    </w:p>
    <w:p>
      <w:pPr>
        <w:pStyle w:val="6"/>
      </w:pPr>
      <w:r>
        <w:rPr>
          <w:rFonts w:hint="eastAsia"/>
        </w:rPr>
        <w:t>数据库采集</w:t>
      </w:r>
    </w:p>
    <w:p>
      <w:pPr>
        <w:pStyle w:val="1325"/>
      </w:pPr>
      <w:r>
        <w:rPr>
          <w:rFonts w:hint="eastAsia"/>
        </w:rPr>
        <w:t>国家能源投资集团有限责任公司（以下简称“集团公司”）和国家能源集团技术经济研究院（以下简称“技经院”）内业务系统有大量的数据是存储在数据库中。智库平台根据用户定制的数据交换任务的需进行数据交换，从源数据库中进行抽取数据。</w:t>
      </w:r>
    </w:p>
    <w:p>
      <w:pPr>
        <w:pStyle w:val="6"/>
      </w:pPr>
      <w:r>
        <w:rPr>
          <w:rFonts w:hint="eastAsia"/>
        </w:rPr>
        <w:t>流数据采集</w:t>
      </w:r>
    </w:p>
    <w:p>
      <w:pPr>
        <w:pStyle w:val="1325"/>
      </w:pPr>
      <w:r>
        <w:rPr>
          <w:rFonts w:hint="eastAsia"/>
        </w:rPr>
        <w:t>智库平台在采集数据过程中会遇到以大文件形式存放的数据，以及从不同来源、不同服务应用持续不断到达且到达次序独立、数据来源众多格式复杂离散的数据流。这些文件及离散持续的数据需要送到不同的业务系统进行不同的加工组合。为采集和处理此类数据，平台采用Kafka消息中间件配合日志文件采集模块，再通过编程实现数据处理前置代理及流数据采集的业务处理解耦合。</w:t>
      </w:r>
    </w:p>
    <w:p>
      <w:pPr>
        <w:pStyle w:val="6"/>
      </w:pPr>
      <w:r>
        <w:rPr>
          <w:rFonts w:hint="eastAsia"/>
        </w:rPr>
        <w:t>前置采集</w:t>
      </w:r>
    </w:p>
    <w:p>
      <w:pPr>
        <w:pStyle w:val="1325"/>
      </w:pPr>
      <w:r>
        <w:rPr>
          <w:rFonts w:hint="eastAsia"/>
        </w:rPr>
        <w:t>智库平台从外部单位的业务系统采集数据时，应在数据源系统部署前置机和前置采集软件模块，实现前置机从数据源系统到智库平台的数据交换。</w:t>
      </w:r>
    </w:p>
    <w:p>
      <w:pPr>
        <w:pStyle w:val="1325"/>
      </w:pPr>
      <w:r>
        <w:rPr>
          <w:rFonts w:hint="eastAsia"/>
        </w:rPr>
        <w:t>前置采集应提供以下功能：</w:t>
      </w:r>
    </w:p>
    <w:p>
      <w:pPr>
        <w:pStyle w:val="2086"/>
        <w:ind w:left="981" w:leftChars="0" w:firstLineChars="0"/>
      </w:pPr>
      <w:r>
        <w:rPr>
          <w:rFonts w:hint="eastAsia"/>
        </w:rPr>
        <w:t>支持多种数据源采集；</w:t>
      </w:r>
    </w:p>
    <w:p>
      <w:pPr>
        <w:pStyle w:val="2086"/>
        <w:ind w:left="981" w:leftChars="0" w:firstLineChars="0"/>
      </w:pPr>
      <w:r>
        <w:rPr>
          <w:rFonts w:hint="eastAsia"/>
        </w:rPr>
        <w:t>支持采集周期设置，按照分钟、小时和天设置不同的采集周期；</w:t>
      </w:r>
    </w:p>
    <w:p>
      <w:pPr>
        <w:pStyle w:val="2086"/>
        <w:ind w:left="981" w:leftChars="0" w:firstLineChars="0"/>
      </w:pPr>
      <w:r>
        <w:rPr>
          <w:rFonts w:hint="eastAsia"/>
        </w:rPr>
        <w:t>支持全量数据采集和增量数据采集两种采集方式。</w:t>
      </w:r>
    </w:p>
    <w:p>
      <w:pPr>
        <w:pStyle w:val="5"/>
      </w:pPr>
      <w:bookmarkStart w:id="26" w:name="_Toc121949496"/>
      <w:r>
        <w:rPr>
          <w:rFonts w:hint="eastAsia"/>
        </w:rPr>
        <w:t>数据加工</w:t>
      </w:r>
      <w:bookmarkEnd w:id="26"/>
    </w:p>
    <w:p>
      <w:pPr>
        <w:pStyle w:val="1325"/>
      </w:pPr>
      <w:r>
        <w:rPr>
          <w:rFonts w:hint="eastAsia"/>
        </w:rPr>
        <w:t>数据加工映射由转换器连接源和目标的数据流，实现完整的数据抽取、加工、载入的数据处理过程，基于可视化的数据流设计器，内置高度封装的映射组件，快速构建数据流的映射关系。根据需求分阶段底层支持如下能力：</w:t>
      </w:r>
    </w:p>
    <w:p>
      <w:pPr>
        <w:pStyle w:val="1325"/>
      </w:pPr>
      <w:r>
        <w:rPr>
          <w:rFonts w:hint="eastAsia"/>
        </w:rPr>
        <w:t>1、提供可视化的设计面板和映射组件，以鼠标拖拽的方式，方便快捷的编排数据流。</w:t>
      </w:r>
    </w:p>
    <w:p>
      <w:pPr>
        <w:pStyle w:val="1325"/>
      </w:pPr>
      <w:r>
        <w:rPr>
          <w:rFonts w:hint="eastAsia"/>
        </w:rPr>
        <w:t>2、支持迁移映射实现不同存储方式之间的数据迁移，支持源、目标、筛选、表达式等组件，支持自定义映射可以自定义数据加工或处理脚本。</w:t>
      </w:r>
    </w:p>
    <w:p>
      <w:pPr>
        <w:pStyle w:val="1325"/>
      </w:pPr>
      <w:r>
        <w:rPr>
          <w:rFonts w:hint="eastAsia"/>
        </w:rPr>
        <w:t>3、提供映射可视化管理，包括编辑、查看、签出、删除、样本测试、对象目录迁移。</w:t>
      </w:r>
    </w:p>
    <w:p>
      <w:pPr>
        <w:pStyle w:val="5"/>
      </w:pPr>
      <w:bookmarkStart w:id="27" w:name="_Toc121949497"/>
      <w:r>
        <w:rPr>
          <w:rFonts w:hint="eastAsia"/>
        </w:rPr>
        <w:t>数据挖掘</w:t>
      </w:r>
      <w:bookmarkEnd w:id="27"/>
    </w:p>
    <w:p>
      <w:pPr>
        <w:pStyle w:val="1325"/>
      </w:pPr>
      <w:r>
        <w:rPr>
          <w:rFonts w:hint="eastAsia"/>
        </w:rPr>
        <w:t>智库平台提供数据挖掘建模分析在线开发服务，实现数据挖掘模型的线上开发流程，开发完成的挖掘模型支持模型管理和外部调用，可视化数据挖掘根据需求分阶段支持如下能力。</w:t>
      </w:r>
    </w:p>
    <w:p>
      <w:pPr>
        <w:jc w:val="center"/>
        <w:rPr>
          <w:lang w:val="zh-CN"/>
        </w:rPr>
      </w:pPr>
      <w:r>
        <w:rPr>
          <w:rFonts w:hint="eastAsia" w:ascii="宋体" w:hAnsi="宋体" w:cs="宋体"/>
          <w:szCs w:val="24"/>
        </w:rPr>
        <w:drawing>
          <wp:inline distT="0" distB="0" distL="0" distR="0">
            <wp:extent cx="5274310" cy="12490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249045"/>
                    </a:xfrm>
                    <a:prstGeom prst="rect">
                      <a:avLst/>
                    </a:prstGeom>
                    <a:noFill/>
                    <a:ln>
                      <a:noFill/>
                    </a:ln>
                  </pic:spPr>
                </pic:pic>
              </a:graphicData>
            </a:graphic>
          </wp:inline>
        </w:drawing>
      </w:r>
    </w:p>
    <w:p>
      <w:pPr>
        <w:pStyle w:val="1325"/>
        <w:rPr>
          <w:rFonts w:ascii="宋体" w:hAnsi="宋体"/>
          <w:szCs w:val="24"/>
        </w:rPr>
      </w:pPr>
      <w:r>
        <w:rPr>
          <w:rFonts w:hint="eastAsia" w:ascii="宋体" w:hAnsi="宋体"/>
          <w:szCs w:val="24"/>
        </w:rPr>
        <w:t>可视化数据挖掘建模根据需求分阶段支持如下能力：</w:t>
      </w:r>
    </w:p>
    <w:p>
      <w:pPr>
        <w:pStyle w:val="2086"/>
        <w:ind w:left="981" w:leftChars="0" w:firstLineChars="0"/>
      </w:pPr>
      <w:r>
        <w:rPr>
          <w:rFonts w:hint="eastAsia"/>
        </w:rPr>
        <w:t>可视化建模。支持可视化方式拖拉拽组件完成建模，包括数据预处理、算法、模型评估等组件；</w:t>
      </w:r>
    </w:p>
    <w:p>
      <w:pPr>
        <w:pStyle w:val="2086"/>
        <w:ind w:left="981" w:leftChars="0" w:firstLineChars="0"/>
      </w:pPr>
      <w:r>
        <w:t>数据预处理能力</w:t>
      </w:r>
      <w:r>
        <w:rPr>
          <w:rFonts w:hint="eastAsia"/>
        </w:rPr>
        <w:t>。</w:t>
      </w:r>
      <w:r>
        <w:t>包括数据加载、数据选择、数据过滤、数据转换等功能，可在智能引擎界面将数据源连接数据选择后进入相关配置面板进行配置，将数据从一种表示形式变为另一种表现形式，例如：将连续变量转换为离散变量，将时间类型转换为时间差的数值类型或离散类型</w:t>
      </w:r>
      <w:r>
        <w:rPr>
          <w:rFonts w:hint="eastAsia"/>
        </w:rPr>
        <w:t>；</w:t>
      </w:r>
    </w:p>
    <w:p>
      <w:pPr>
        <w:pStyle w:val="2086"/>
        <w:ind w:left="981" w:leftChars="0" w:firstLineChars="0"/>
      </w:pPr>
      <w:r>
        <w:t>数据探索能力</w:t>
      </w:r>
      <w:r>
        <w:rPr>
          <w:rFonts w:hint="eastAsia"/>
        </w:rPr>
        <w:t>。采用类似EXCEL表格的方式管理和探索数据，</w:t>
      </w:r>
      <w:r>
        <w:t>包括对单变量的常用数学统计，根据数据字段选择后展示数据频次分布图；具备多维分析能力，对数据进行维度化分析后，完成多指标的散点矩阵图结果展示、多维度的分析、单维度多指标分析。实现特征分析、聚类分析、关联分析，</w:t>
      </w:r>
      <w:r>
        <w:rPr>
          <w:rFonts w:hint="eastAsia"/>
        </w:rPr>
        <w:t>情感分析，指数评估</w:t>
      </w:r>
      <w:r>
        <w:t>等支撑</w:t>
      </w:r>
      <w:r>
        <w:rPr>
          <w:rFonts w:hint="eastAsia"/>
        </w:rPr>
        <w:t>；</w:t>
      </w:r>
    </w:p>
    <w:p>
      <w:pPr>
        <w:pStyle w:val="2086"/>
        <w:ind w:left="981" w:leftChars="0" w:firstLineChars="0"/>
      </w:pPr>
      <w:r>
        <w:t>数据建模能力</w:t>
      </w:r>
      <w:r>
        <w:rPr>
          <w:rFonts w:hint="eastAsia"/>
        </w:rPr>
        <w:t>。支持</w:t>
      </w:r>
      <w:r>
        <w:t>数据建模的能力，分为训练模型和</w:t>
      </w:r>
      <w:r>
        <w:rPr>
          <w:rFonts w:hint="eastAsia"/>
        </w:rPr>
        <w:t>衡量</w:t>
      </w:r>
      <w:r>
        <w:t>模型进行预测两个过程。</w:t>
      </w:r>
      <w:r>
        <w:rPr>
          <w:rFonts w:hint="eastAsia"/>
        </w:rPr>
        <w:t>同时支持词库管理，主题采集等；</w:t>
      </w:r>
    </w:p>
    <w:p>
      <w:pPr>
        <w:pStyle w:val="2086"/>
        <w:ind w:left="981" w:leftChars="0" w:firstLineChars="0"/>
        <w:rPr>
          <w:rFonts w:ascii="宋体" w:hAnsi="宋体"/>
          <w:szCs w:val="24"/>
        </w:rPr>
      </w:pPr>
      <w:r>
        <w:rPr>
          <w:rFonts w:ascii="宋体" w:hAnsi="宋体"/>
          <w:szCs w:val="24"/>
        </w:rPr>
        <w:t>图像智能分析</w:t>
      </w:r>
      <w:r>
        <w:rPr>
          <w:rFonts w:hint="eastAsia" w:ascii="宋体" w:hAnsi="宋体"/>
          <w:szCs w:val="24"/>
        </w:rPr>
        <w:t>。利用数学模型并结合</w:t>
      </w:r>
      <w:r>
        <w:fldChar w:fldCharType="begin"/>
      </w:r>
      <w:r>
        <w:instrText xml:space="preserve"> HYPERLINK "https://baike.baidu.com/item/%E5%9B%BE%E5%83%8F%E5%A4%84%E7%90%86" \t "_blank" </w:instrText>
      </w:r>
      <w:r>
        <w:fldChar w:fldCharType="separate"/>
      </w:r>
      <w:r>
        <w:rPr>
          <w:rFonts w:hint="eastAsia" w:ascii="宋体" w:hAnsi="宋体"/>
          <w:szCs w:val="24"/>
        </w:rPr>
        <w:t>图像处理</w:t>
      </w:r>
      <w:r>
        <w:rPr>
          <w:rFonts w:hint="eastAsia" w:ascii="宋体" w:hAnsi="宋体"/>
          <w:szCs w:val="24"/>
        </w:rPr>
        <w:fldChar w:fldCharType="end"/>
      </w:r>
      <w:r>
        <w:rPr>
          <w:rFonts w:hint="eastAsia" w:ascii="宋体" w:hAnsi="宋体"/>
          <w:szCs w:val="24"/>
        </w:rPr>
        <w:t>的技术将图像</w:t>
      </w:r>
      <w:r>
        <w:rPr>
          <w:rFonts w:hint="eastAsia" w:ascii="宋体" w:hAnsi="宋体"/>
          <w:color w:val="333333"/>
          <w:szCs w:val="24"/>
        </w:rPr>
        <w:t>中的目标从中分离出来，加以辨认、分析与追踪</w:t>
      </w:r>
      <w:r>
        <w:rPr>
          <w:rFonts w:ascii="宋体" w:hAnsi="宋体"/>
          <w:szCs w:val="24"/>
        </w:rPr>
        <w:t>。</w:t>
      </w:r>
      <w:r>
        <w:rPr>
          <w:rFonts w:hint="eastAsia" w:ascii="宋体" w:hAnsi="宋体"/>
          <w:szCs w:val="24"/>
        </w:rPr>
        <w:t>如对文本资料图像进行分析处理，获取文字及版面信息；</w:t>
      </w:r>
    </w:p>
    <w:p>
      <w:pPr>
        <w:pStyle w:val="2086"/>
        <w:ind w:left="981" w:leftChars="0" w:firstLineChars="0"/>
      </w:pPr>
      <w:r>
        <w:rPr>
          <w:rFonts w:hint="eastAsia"/>
        </w:rPr>
        <w:t>算法能力。</w:t>
      </w:r>
      <w:r>
        <w:t>支持分类、聚类、关联分析、特征选择</w:t>
      </w:r>
      <w:r>
        <w:rPr>
          <w:rFonts w:hint="eastAsia"/>
        </w:rPr>
        <w:t>（如</w:t>
      </w:r>
      <w:r>
        <w:t>ReliefF算法</w:t>
      </w:r>
      <w:r>
        <w:rPr>
          <w:rFonts w:hint="eastAsia"/>
        </w:rPr>
        <w:t>）</w:t>
      </w:r>
      <w:r>
        <w:t>等</w:t>
      </w:r>
      <w:r>
        <w:rPr>
          <w:rFonts w:hint="eastAsia"/>
        </w:rPr>
        <w:t>算法，如朴素贝叶斯算法、随机梯度下降算法、K-means聚类算法、决策树、降维算法、特征抽取算法、线性回归算法、逻辑回归算法、随机森林算法等，并支持算法的分布式运算执行；</w:t>
      </w:r>
    </w:p>
    <w:p>
      <w:pPr>
        <w:pStyle w:val="2086"/>
        <w:ind w:left="981" w:leftChars="0" w:firstLineChars="0"/>
      </w:pPr>
      <w:r>
        <w:rPr>
          <w:rFonts w:hint="eastAsia"/>
        </w:rPr>
        <w:t>支持</w:t>
      </w:r>
      <w:r>
        <w:t>机器学习</w:t>
      </w:r>
      <w:r>
        <w:rPr>
          <w:rFonts w:hint="eastAsia"/>
        </w:rPr>
        <w:t>。</w:t>
      </w:r>
      <w:r>
        <w:t>平台的实时海量数据需依靠计算机批量处理，一定程度上赋予了计算机“学习”的能力。</w:t>
      </w:r>
    </w:p>
    <w:p>
      <w:pPr>
        <w:pStyle w:val="5"/>
      </w:pPr>
      <w:bookmarkStart w:id="28" w:name="_Toc121949498"/>
      <w:r>
        <w:rPr>
          <w:rFonts w:hint="eastAsia"/>
        </w:rPr>
        <w:t>数据可视化</w:t>
      </w:r>
      <w:bookmarkEnd w:id="28"/>
    </w:p>
    <w:p>
      <w:pPr>
        <w:pStyle w:val="1325"/>
      </w:pPr>
      <w:r>
        <w:rPr>
          <w:rFonts w:hint="eastAsia"/>
        </w:rPr>
        <w:t>数据可视化分析用于支持复杂的分析操作，可以根据分析人员的要求快速、灵活地进行大数据量的复杂查询处理，并且以一种直观而易懂的形式将查询结果提供给决策人员。数据可视化根据需求分阶段支持以下能力：</w:t>
      </w:r>
    </w:p>
    <w:p>
      <w:pPr>
        <w:pStyle w:val="2086"/>
        <w:ind w:left="981" w:leftChars="0" w:firstLineChars="0"/>
      </w:pPr>
      <w:r>
        <w:rPr>
          <w:rFonts w:hint="eastAsia"/>
        </w:rPr>
        <w:t>支持多维数据集选择</w:t>
      </w:r>
    </w:p>
    <w:p>
      <w:pPr>
        <w:pStyle w:val="1325"/>
      </w:pPr>
      <w:r>
        <w:rPr>
          <w:rFonts w:hint="eastAsia"/>
        </w:rPr>
        <w:t>用户可以选择预先构建好的多维数据集。通过业务语义翻译，不需了解数据集存储的技术细节，即可以根据自己的业务需要及分析兴趣点选择多维数据集。选择过程中，可以按照多维数据集的名称进行过滤、快速定位。选择后，多维数据集进入工作区左侧的可用数据集区间。在可用数据集区间，数据集会进行结构展开，列出该多维数据集中包含的维度和度量。</w:t>
      </w:r>
    </w:p>
    <w:p>
      <w:pPr>
        <w:pStyle w:val="2086"/>
        <w:ind w:left="981" w:leftChars="0" w:firstLineChars="0"/>
      </w:pPr>
      <w:r>
        <w:rPr>
          <w:rFonts w:hint="eastAsia"/>
        </w:rPr>
        <w:t>支持多维数据集查询</w:t>
      </w:r>
    </w:p>
    <w:p>
      <w:pPr>
        <w:pStyle w:val="1325"/>
      </w:pPr>
      <w:r>
        <w:rPr>
          <w:rFonts w:hint="eastAsia"/>
        </w:rPr>
        <w:t>一个多维数据集可能包含很多维度和度量，其中的维度和度量不一定都是用户所关心的。用户选择感兴趣的维度和度量，通过鼠标拖拽操作，将其放置于工作区表格中，即形成查询结果。</w:t>
      </w:r>
    </w:p>
    <w:p>
      <w:pPr>
        <w:pStyle w:val="2086"/>
        <w:ind w:left="981" w:leftChars="0" w:firstLineChars="0"/>
      </w:pPr>
      <w:r>
        <w:rPr>
          <w:rFonts w:hint="eastAsia"/>
        </w:rPr>
        <w:t>支持多维数据集钻取</w:t>
      </w:r>
    </w:p>
    <w:p>
      <w:pPr>
        <w:pStyle w:val="1325"/>
      </w:pPr>
      <w:r>
        <w:rPr>
          <w:rFonts w:hint="eastAsia"/>
        </w:rPr>
        <w:t>用户发现数据现象后（如指标占比偏高、异常波动等等），需在更细粒度上进行分析，才能找到特殊数据表现的原因。系统支持用户选定数据行，然后选择维度进行下钻，在更细的数据颗粒度上观察以进行深入分析。在多维数据集的可用维度范围内，用户可以连续下钻，不断缩小数据范围，从而定位到对分析有帮助的最基础的数据单元。</w:t>
      </w:r>
    </w:p>
    <w:p>
      <w:pPr>
        <w:pStyle w:val="2086"/>
        <w:ind w:left="981" w:leftChars="0" w:firstLineChars="0"/>
      </w:pPr>
      <w:r>
        <w:rPr>
          <w:rFonts w:hint="eastAsia"/>
        </w:rPr>
        <w:t>支持多维数据集切片</w:t>
      </w:r>
      <w:r>
        <w:t>/</w:t>
      </w:r>
      <w:r>
        <w:rPr>
          <w:rFonts w:hint="eastAsia"/>
        </w:rPr>
        <w:t>切块</w:t>
      </w:r>
    </w:p>
    <w:p>
      <w:pPr>
        <w:pStyle w:val="1325"/>
      </w:pPr>
      <w:r>
        <w:rPr>
          <w:rFonts w:hint="eastAsia"/>
        </w:rPr>
        <w:t>多维数据集中通常包含大量的数据，根据分析需要，在某些维度上限定维值，以便缩小数据集范围后，在其他维度上继续进行多维分析。</w:t>
      </w:r>
    </w:p>
    <w:p>
      <w:pPr>
        <w:pStyle w:val="2086"/>
        <w:ind w:left="981" w:leftChars="0" w:firstLineChars="0"/>
      </w:pPr>
      <w:r>
        <w:rPr>
          <w:rFonts w:hint="eastAsia"/>
        </w:rPr>
        <w:t>支持维度和度量定制</w:t>
      </w:r>
    </w:p>
    <w:p>
      <w:pPr>
        <w:pStyle w:val="1325"/>
      </w:pPr>
      <w:r>
        <w:rPr>
          <w:rFonts w:hint="eastAsia"/>
        </w:rPr>
        <w:t>多维数据集中包含很多维度和度量，在运行时根据需求、中间分析结果来定制、切换维度和度量。选择不同的维度后，系统会根据选择的维度集合对数据重新进行汇总统计。</w:t>
      </w:r>
    </w:p>
    <w:p>
      <w:pPr>
        <w:pStyle w:val="2086"/>
        <w:ind w:left="981" w:leftChars="0" w:firstLineChars="0"/>
      </w:pPr>
      <w:r>
        <w:rPr>
          <w:rFonts w:hint="eastAsia"/>
        </w:rPr>
        <w:t>支持其他分析功能</w:t>
      </w:r>
    </w:p>
    <w:p>
      <w:pPr>
        <w:pStyle w:val="1325"/>
      </w:pPr>
      <w:r>
        <w:rPr>
          <w:rFonts w:hint="eastAsia"/>
        </w:rPr>
        <w:t>通过公式输入产生计算列，考察指标的环比、同比，进行数据集旋转，钻透至关联数据集等。</w:t>
      </w:r>
    </w:p>
    <w:p>
      <w:pPr>
        <w:pStyle w:val="2086"/>
        <w:ind w:left="981" w:leftChars="0" w:firstLineChars="0"/>
      </w:pPr>
      <w:r>
        <w:rPr>
          <w:rFonts w:hint="eastAsia"/>
        </w:rPr>
        <w:t>支持多维数据集管理</w:t>
      </w:r>
    </w:p>
    <w:p>
      <w:pPr>
        <w:pStyle w:val="1325"/>
      </w:pPr>
      <w:r>
        <w:rPr>
          <w:rFonts w:hint="eastAsia"/>
        </w:rPr>
        <w:t>多维数据集管理应提供将多维数据集的技术实现映射功能，帮助分析功能屏蔽技术细节，使分析功能仅需使用自己所熟悉的业务概念即可进行多维分析。对系统的数据集、维度、度量等进行统一管理，在维护业务语义的同时，确保数据的关联性及度量的口径一致性。</w:t>
      </w:r>
    </w:p>
    <w:p>
      <w:pPr>
        <w:pStyle w:val="5"/>
      </w:pPr>
      <w:bookmarkStart w:id="29" w:name="_Toc121949499"/>
      <w:r>
        <w:rPr>
          <w:rFonts w:hint="eastAsia"/>
        </w:rPr>
        <w:t>数据服务</w:t>
      </w:r>
      <w:bookmarkEnd w:id="29"/>
    </w:p>
    <w:p>
      <w:pPr>
        <w:pStyle w:val="1325"/>
      </w:pPr>
      <w:r>
        <w:rPr>
          <w:rFonts w:hint="eastAsia"/>
        </w:rPr>
        <w:t>智库平台通过构建</w:t>
      </w:r>
      <w:r>
        <w:rPr>
          <w:rFonts w:hint="eastAsia"/>
          <w:color w:val="000000"/>
        </w:rPr>
        <w:t>标准化</w:t>
      </w:r>
      <w:r>
        <w:rPr>
          <w:rFonts w:hint="eastAsia"/>
        </w:rPr>
        <w:t>的数据开放服务，对外提供各类数据服务接口，实现对外数据服务的透明、可管、可控、可追溯。数据</w:t>
      </w:r>
      <w:r>
        <w:rPr>
          <w:rFonts w:hint="eastAsia"/>
          <w:color w:val="000000"/>
        </w:rPr>
        <w:t>服务</w:t>
      </w:r>
      <w:r>
        <w:rPr>
          <w:rFonts w:hint="eastAsia"/>
        </w:rPr>
        <w:t>接口应包括：实时查询接口、批量同步接口、文件访问接口及消息订阅接口等。</w:t>
      </w:r>
    </w:p>
    <w:p>
      <w:pPr>
        <w:pStyle w:val="5"/>
      </w:pPr>
      <w:bookmarkStart w:id="30" w:name="_Toc121949500"/>
      <w:r>
        <w:rPr>
          <w:rFonts w:hint="eastAsia"/>
        </w:rPr>
        <w:t>数据沙箱</w:t>
      </w:r>
      <w:bookmarkEnd w:id="30"/>
    </w:p>
    <w:p>
      <w:pPr>
        <w:pStyle w:val="1325"/>
      </w:pPr>
      <w:r>
        <w:rPr>
          <w:rFonts w:hint="eastAsia"/>
        </w:rPr>
        <w:t>智库平台通过数据沙箱为工作人员提供一个可自由发挥的可靠的数据管理与运行环境，可进行数据挖掘、应用开发和程序测试。数据沙箱的管理应包括数据沙箱及</w:t>
      </w:r>
      <w:r>
        <w:t>状态的管理、</w:t>
      </w:r>
      <w:r>
        <w:rPr>
          <w:rFonts w:hint="eastAsia"/>
        </w:rPr>
        <w:t>内容</w:t>
      </w:r>
      <w:r>
        <w:t>组件的管理、</w:t>
      </w:r>
      <w:r>
        <w:rPr>
          <w:rFonts w:hint="eastAsia"/>
        </w:rPr>
        <w:t>数据</w:t>
      </w:r>
      <w:r>
        <w:t>的配置、</w:t>
      </w:r>
      <w:r>
        <w:rPr>
          <w:rFonts w:hint="eastAsia"/>
        </w:rPr>
        <w:t>测试</w:t>
      </w:r>
      <w:r>
        <w:t>环境、</w:t>
      </w:r>
      <w:r>
        <w:rPr>
          <w:rFonts w:hint="eastAsia"/>
        </w:rPr>
        <w:t>运行</w:t>
      </w:r>
      <w:r>
        <w:t>模拟管理</w:t>
      </w:r>
      <w:r>
        <w:rPr>
          <w:rFonts w:hint="eastAsia"/>
        </w:rPr>
        <w:t>等维度</w:t>
      </w:r>
      <w:r>
        <w:t>。</w:t>
      </w:r>
    </w:p>
    <w:p>
      <w:pPr>
        <w:pStyle w:val="2086"/>
        <w:ind w:left="981" w:leftChars="0" w:firstLineChars="0"/>
      </w:pPr>
      <w:r>
        <w:rPr>
          <w:rFonts w:hint="eastAsia"/>
        </w:rPr>
        <w:t>沙箱管理</w:t>
      </w:r>
      <w:r>
        <w:t>：</w:t>
      </w:r>
      <w:r>
        <w:rPr>
          <w:rFonts w:hint="eastAsia"/>
        </w:rPr>
        <w:t>管理数据沙箱</w:t>
      </w:r>
      <w:r>
        <w:t>的</w:t>
      </w:r>
      <w:r>
        <w:rPr>
          <w:rFonts w:hint="eastAsia"/>
        </w:rPr>
        <w:t>授权</w:t>
      </w:r>
      <w:r>
        <w:t>、</w:t>
      </w:r>
      <w:r>
        <w:rPr>
          <w:rFonts w:hint="eastAsia"/>
        </w:rPr>
        <w:t>回收</w:t>
      </w:r>
      <w:r>
        <w:t>，</w:t>
      </w:r>
      <w:r>
        <w:rPr>
          <w:rFonts w:hint="eastAsia"/>
        </w:rPr>
        <w:t>以及</w:t>
      </w:r>
      <w:r>
        <w:t>空间</w:t>
      </w:r>
      <w:r>
        <w:rPr>
          <w:rFonts w:hint="eastAsia"/>
        </w:rPr>
        <w:t>状态</w:t>
      </w:r>
      <w:r>
        <w:t>的管理；</w:t>
      </w:r>
    </w:p>
    <w:p>
      <w:pPr>
        <w:pStyle w:val="2086"/>
        <w:ind w:left="981" w:leftChars="0" w:firstLineChars="0"/>
      </w:pPr>
      <w:r>
        <w:rPr>
          <w:rFonts w:hint="eastAsia"/>
        </w:rPr>
        <w:t>内容</w:t>
      </w:r>
      <w:r>
        <w:t>组件：</w:t>
      </w:r>
      <w:r>
        <w:rPr>
          <w:rFonts w:hint="eastAsia"/>
        </w:rPr>
        <w:t>内容</w:t>
      </w:r>
      <w:r>
        <w:t>组件的使用</w:t>
      </w:r>
      <w:r>
        <w:rPr>
          <w:rFonts w:hint="eastAsia"/>
        </w:rPr>
        <w:t>及</w:t>
      </w:r>
      <w:r>
        <w:t>配置管理；</w:t>
      </w:r>
    </w:p>
    <w:p>
      <w:pPr>
        <w:pStyle w:val="2086"/>
        <w:ind w:left="981" w:leftChars="0" w:firstLineChars="0"/>
      </w:pPr>
      <w:r>
        <w:rPr>
          <w:rFonts w:hint="eastAsia"/>
        </w:rPr>
        <w:t>数据授权</w:t>
      </w:r>
      <w:r>
        <w:t>：</w:t>
      </w:r>
      <w:r>
        <w:rPr>
          <w:rFonts w:hint="eastAsia"/>
        </w:rPr>
        <w:t>数据</w:t>
      </w:r>
      <w:r>
        <w:t>范围、权限、</w:t>
      </w:r>
      <w:r>
        <w:rPr>
          <w:rFonts w:hint="eastAsia"/>
        </w:rPr>
        <w:t>数据</w:t>
      </w:r>
      <w:r>
        <w:t>的配置等</w:t>
      </w:r>
      <w:r>
        <w:rPr>
          <w:rFonts w:hint="eastAsia"/>
        </w:rPr>
        <w:t>管理</w:t>
      </w:r>
      <w:r>
        <w:t>；</w:t>
      </w:r>
    </w:p>
    <w:p>
      <w:pPr>
        <w:pStyle w:val="2086"/>
        <w:ind w:left="981" w:leftChars="0" w:firstLineChars="0"/>
      </w:pPr>
      <w:r>
        <w:rPr>
          <w:rFonts w:hint="eastAsia"/>
        </w:rPr>
        <w:t>测试</w:t>
      </w:r>
      <w:r>
        <w:t>环境：</w:t>
      </w:r>
      <w:r>
        <w:rPr>
          <w:rFonts w:hint="eastAsia"/>
        </w:rPr>
        <w:t>测试方法</w:t>
      </w:r>
      <w:r>
        <w:t>的配置</w:t>
      </w:r>
      <w:r>
        <w:rPr>
          <w:rFonts w:hint="eastAsia"/>
        </w:rPr>
        <w:t>等</w:t>
      </w:r>
      <w:r>
        <w:t>管理；</w:t>
      </w:r>
    </w:p>
    <w:p>
      <w:pPr>
        <w:pStyle w:val="2086"/>
        <w:ind w:left="981" w:leftChars="0" w:firstLineChars="0"/>
      </w:pPr>
      <w:r>
        <w:rPr>
          <w:rFonts w:hint="eastAsia"/>
        </w:rPr>
        <w:t>运行</w:t>
      </w:r>
      <w:r>
        <w:t>模拟：运行模拟</w:t>
      </w:r>
      <w:r>
        <w:rPr>
          <w:rFonts w:hint="eastAsia"/>
        </w:rPr>
        <w:t>工具</w:t>
      </w:r>
      <w:r>
        <w:t>及参数的</w:t>
      </w:r>
      <w:r>
        <w:rPr>
          <w:rFonts w:hint="eastAsia"/>
        </w:rPr>
        <w:t>管理。</w:t>
      </w:r>
    </w:p>
    <w:p>
      <w:pPr>
        <w:pStyle w:val="5"/>
      </w:pPr>
      <w:bookmarkStart w:id="31" w:name="_Toc121949501"/>
      <w:r>
        <w:rPr>
          <w:rFonts w:hint="eastAsia"/>
        </w:rPr>
        <w:t>在线分析</w:t>
      </w:r>
      <w:bookmarkEnd w:id="31"/>
    </w:p>
    <w:p>
      <w:pPr>
        <w:pStyle w:val="1325"/>
      </w:pPr>
      <w:r>
        <w:rPr>
          <w:rFonts w:hint="eastAsia"/>
        </w:rPr>
        <w:t>智库平台面向海量数据分析型应用领域，充分利用分布式存储和高效压缩技术，动态计算资源调配，提供高性能数据分析查询。这些数据通过分布在不同普通服务器上，被大量并发用户高速访问，满足技经院日益增大的海量数据分析需求。在线分析根据需求分阶段提供以下能力：</w:t>
      </w:r>
    </w:p>
    <w:p>
      <w:pPr>
        <w:pStyle w:val="2086"/>
        <w:ind w:left="981" w:leftChars="0" w:firstLineChars="0"/>
      </w:pPr>
      <w:r>
        <w:rPr>
          <w:rFonts w:hint="eastAsia"/>
        </w:rPr>
        <w:t>支持</w:t>
      </w:r>
      <w:r>
        <w:t>SQL-92</w:t>
      </w:r>
      <w:r>
        <w:rPr>
          <w:rFonts w:hint="eastAsia"/>
        </w:rPr>
        <w:t>标准；</w:t>
      </w:r>
    </w:p>
    <w:p>
      <w:pPr>
        <w:pStyle w:val="2086"/>
        <w:ind w:left="981" w:leftChars="0" w:firstLineChars="0"/>
      </w:pPr>
      <w:r>
        <w:rPr>
          <w:rFonts w:hint="eastAsia"/>
        </w:rPr>
        <w:t>支持</w:t>
      </w:r>
      <w:r>
        <w:t>PL/SQL</w:t>
      </w:r>
      <w:r>
        <w:rPr>
          <w:rFonts w:hint="eastAsia"/>
        </w:rPr>
        <w:t>标准存储过程；</w:t>
      </w:r>
    </w:p>
    <w:p>
      <w:pPr>
        <w:pStyle w:val="2086"/>
        <w:ind w:left="981" w:leftChars="0" w:firstLineChars="0"/>
      </w:pPr>
      <w:r>
        <w:rPr>
          <w:rFonts w:hint="eastAsia"/>
        </w:rPr>
        <w:t>支持基于</w:t>
      </w:r>
      <w:r>
        <w:t>Linux</w:t>
      </w:r>
      <w:r>
        <w:rPr>
          <w:rFonts w:hint="eastAsia"/>
        </w:rPr>
        <w:t>操作系统；</w:t>
      </w:r>
    </w:p>
    <w:p>
      <w:pPr>
        <w:pStyle w:val="2086"/>
        <w:ind w:left="981" w:leftChars="0" w:firstLineChars="0"/>
      </w:pPr>
      <w:r>
        <w:rPr>
          <w:rFonts w:hint="eastAsia"/>
        </w:rPr>
        <w:t>支持采用商用</w:t>
      </w:r>
      <w:r>
        <w:t>x86-64</w:t>
      </w:r>
      <w:r>
        <w:rPr>
          <w:rFonts w:hint="eastAsia"/>
        </w:rPr>
        <w:t>的标准</w:t>
      </w:r>
      <w:r>
        <w:t>PC</w:t>
      </w:r>
      <w:r>
        <w:rPr>
          <w:rFonts w:hint="eastAsia"/>
        </w:rPr>
        <w:t>服务器；</w:t>
      </w:r>
    </w:p>
    <w:p>
      <w:pPr>
        <w:pStyle w:val="2086"/>
        <w:ind w:left="981" w:leftChars="0" w:firstLineChars="0"/>
      </w:pPr>
      <w:r>
        <w:rPr>
          <w:rFonts w:hint="eastAsia"/>
        </w:rPr>
        <w:t>支持采用</w:t>
      </w:r>
      <w:r>
        <w:t>Master</w:t>
      </w:r>
      <w:r>
        <w:rPr>
          <w:rFonts w:hint="eastAsia"/>
        </w:rPr>
        <w:t>对等技术，系统高可用，弹性扩容；</w:t>
      </w:r>
    </w:p>
    <w:p>
      <w:pPr>
        <w:pStyle w:val="2086"/>
        <w:ind w:left="981" w:leftChars="0" w:firstLineChars="0"/>
      </w:pPr>
      <w:r>
        <w:rPr>
          <w:rFonts w:hint="eastAsia"/>
        </w:rPr>
        <w:t>支持海量数据的高效粗粒度索引机制，索引占用空间小，膨胀低；</w:t>
      </w:r>
    </w:p>
    <w:p>
      <w:pPr>
        <w:pStyle w:val="2086"/>
        <w:ind w:left="981" w:leftChars="0" w:firstLineChars="0"/>
      </w:pPr>
      <w:r>
        <w:rPr>
          <w:rFonts w:hint="eastAsia"/>
        </w:rPr>
        <w:t>支持分布式并行处理及内存计算；</w:t>
      </w:r>
    </w:p>
    <w:p>
      <w:pPr>
        <w:pStyle w:val="2086"/>
        <w:ind w:left="981" w:leftChars="0" w:firstLineChars="0"/>
      </w:pPr>
      <w:r>
        <w:rPr>
          <w:rFonts w:hint="eastAsia"/>
        </w:rPr>
        <w:t>支持</w:t>
      </w:r>
      <w:r>
        <w:t>PB</w:t>
      </w:r>
      <w:r>
        <w:rPr>
          <w:rFonts w:hint="eastAsia"/>
        </w:rPr>
        <w:t>规模以上的结构化数据存储；</w:t>
      </w:r>
    </w:p>
    <w:p>
      <w:pPr>
        <w:pStyle w:val="2086"/>
        <w:ind w:left="981" w:leftChars="0" w:firstLineChars="0"/>
      </w:pPr>
      <w:r>
        <w:rPr>
          <w:rFonts w:hint="eastAsia"/>
        </w:rPr>
        <w:t>支持高性能数据统计查询和数据加工处理；</w:t>
      </w:r>
    </w:p>
    <w:p>
      <w:pPr>
        <w:pStyle w:val="2086"/>
        <w:ind w:left="981" w:leftChars="0" w:firstLineChars="0"/>
      </w:pPr>
      <w:r>
        <w:rPr>
          <w:rFonts w:hint="eastAsia"/>
        </w:rPr>
        <w:t>支持高可扩展性。</w:t>
      </w:r>
    </w:p>
    <w:p>
      <w:pPr>
        <w:pStyle w:val="4"/>
      </w:pPr>
      <w:bookmarkStart w:id="32" w:name="_Toc121949502"/>
      <w:bookmarkStart w:id="33" w:name="_Toc118463779"/>
      <w:r>
        <w:rPr>
          <w:rFonts w:hint="eastAsia"/>
        </w:rPr>
        <w:t>数据分类</w:t>
      </w:r>
      <w:bookmarkEnd w:id="32"/>
      <w:bookmarkEnd w:id="33"/>
    </w:p>
    <w:p>
      <w:pPr>
        <w:pStyle w:val="5"/>
      </w:pPr>
      <w:bookmarkStart w:id="34" w:name="_Toc118463780"/>
      <w:bookmarkStart w:id="35" w:name="_Toc121949503"/>
      <w:r>
        <w:rPr>
          <w:rFonts w:hint="eastAsia"/>
        </w:rPr>
        <w:t>指标数据</w:t>
      </w:r>
      <w:bookmarkEnd w:id="34"/>
      <w:bookmarkEnd w:id="35"/>
    </w:p>
    <w:p>
      <w:pPr>
        <w:pStyle w:val="1325"/>
        <w:rPr>
          <w:szCs w:val="24"/>
        </w:rPr>
      </w:pPr>
      <w:r>
        <w:rPr>
          <w:rFonts w:hint="eastAsia"/>
        </w:rPr>
        <w:t xml:space="preserve">1、指标数据定义 </w:t>
      </w:r>
    </w:p>
    <w:p>
      <w:pPr>
        <w:pStyle w:val="1325"/>
        <w:rPr>
          <w:szCs w:val="24"/>
        </w:rPr>
      </w:pPr>
      <w:r>
        <w:rPr>
          <w:rFonts w:hint="eastAsia"/>
        </w:rPr>
        <w:t>指标数据是组织在经营分析过程中衡量某一目标或事物的数据。指标数据通常是按照一定的规则和逻辑，对已有的原始数据进行加工和计算后形成的、具有统计分析意义的数据。</w:t>
      </w:r>
    </w:p>
    <w:p>
      <w:pPr>
        <w:pStyle w:val="1325"/>
        <w:rPr>
          <w:szCs w:val="24"/>
        </w:rPr>
      </w:pPr>
      <w:r>
        <w:rPr>
          <w:rFonts w:hint="eastAsia"/>
        </w:rPr>
        <w:t xml:space="preserve">2、指标数据标准 </w:t>
      </w:r>
    </w:p>
    <w:p>
      <w:pPr>
        <w:pStyle w:val="1325"/>
        <w:rPr>
          <w:szCs w:val="24"/>
        </w:rPr>
      </w:pPr>
      <w:r>
        <w:rPr>
          <w:rFonts w:hint="eastAsia"/>
        </w:rPr>
        <w:t xml:space="preserve">指标数据标准确立集团公司层级统一使用的指标数据规范，是对指标的名称、业务含义、处理逻辑、数据格式等属性权威化、标准化、规范化的定义。 </w:t>
      </w:r>
    </w:p>
    <w:p>
      <w:pPr>
        <w:pStyle w:val="1325"/>
        <w:rPr>
          <w:szCs w:val="24"/>
        </w:rPr>
      </w:pPr>
      <w:r>
        <w:rPr>
          <w:rFonts w:hint="eastAsia"/>
        </w:rPr>
        <w:t xml:space="preserve">3、指标数据识别原则 </w:t>
      </w:r>
    </w:p>
    <w:p>
      <w:pPr>
        <w:pStyle w:val="1325"/>
        <w:rPr>
          <w:szCs w:val="24"/>
        </w:rPr>
      </w:pPr>
      <w:r>
        <w:rPr>
          <w:rFonts w:hint="eastAsia"/>
        </w:rPr>
        <w:t xml:space="preserve">搭建指标数据标准体系框架要按照找指标、理指标、用指标、管指标统筹考虑。其中：找指标是指找寻分散在企业各处的指标；理指标是指建立契合业务的指标体系；用指标是指规划指标体系在信息化中的应用方式；管指标是指建立常态化管理机制。 </w:t>
      </w:r>
    </w:p>
    <w:p>
      <w:pPr>
        <w:pStyle w:val="1325"/>
        <w:rPr>
          <w:szCs w:val="24"/>
        </w:rPr>
      </w:pPr>
      <w:r>
        <w:rPr>
          <w:rFonts w:hint="eastAsia"/>
        </w:rPr>
        <w:t xml:space="preserve">4、指标数据范围 </w:t>
      </w:r>
      <w:r>
        <w:t xml:space="preserve"> </w:t>
      </w:r>
    </w:p>
    <w:p>
      <w:pPr>
        <w:pStyle w:val="2086"/>
        <w:ind w:left="981" w:leftChars="0" w:firstLineChars="0"/>
      </w:pPr>
      <w:r>
        <w:rPr>
          <w:rFonts w:hint="eastAsia"/>
        </w:rPr>
        <w:t>指标数据范围涵盖产业：煤炭、火电、水电、风电、光伏、氢能、核能、铁路、港口、航运、化工、金融、装备制造和环保服务；</w:t>
      </w:r>
    </w:p>
    <w:p>
      <w:pPr>
        <w:pStyle w:val="2086"/>
        <w:ind w:left="981" w:leftChars="0" w:firstLineChars="0"/>
      </w:pPr>
      <w:r>
        <w:rPr>
          <w:rFonts w:hint="eastAsia"/>
        </w:rPr>
        <w:t>指标数据分为宏观国际、宏观国内、煤炭、石油、天然气、电力、可再生能源、集团汇报数据等。</w:t>
      </w:r>
    </w:p>
    <w:p>
      <w:pPr>
        <w:pStyle w:val="5"/>
      </w:pPr>
      <w:bookmarkStart w:id="36" w:name="_Toc118463781"/>
      <w:bookmarkStart w:id="37" w:name="_Toc121949504"/>
      <w:r>
        <w:rPr>
          <w:rFonts w:hint="eastAsia"/>
        </w:rPr>
        <w:t>主数据</w:t>
      </w:r>
      <w:bookmarkEnd w:id="36"/>
      <w:bookmarkEnd w:id="37"/>
    </w:p>
    <w:p>
      <w:pPr>
        <w:pStyle w:val="1325"/>
        <w:numPr>
          <w:ilvl w:val="0"/>
          <w:numId w:val="123"/>
        </w:numPr>
        <w:ind w:firstLineChars="0"/>
      </w:pPr>
      <w:r>
        <w:rPr>
          <w:rFonts w:hint="eastAsia"/>
        </w:rPr>
        <w:t>主数据定义</w:t>
      </w:r>
    </w:p>
    <w:p>
      <w:pPr>
        <w:pStyle w:val="2087"/>
        <w:rPr>
          <w:szCs w:val="24"/>
        </w:rPr>
      </w:pPr>
      <w:r>
        <w:rPr>
          <w:rFonts w:hint="eastAsia"/>
        </w:rPr>
        <w:t>主数据是技经院需要跨系统、跨部门共享的核心业务实体数据；主数据具有属性相对稳定，准确度要求高，唯一识别等特点。</w:t>
      </w:r>
    </w:p>
    <w:p>
      <w:pPr>
        <w:pStyle w:val="1325"/>
        <w:rPr>
          <w:szCs w:val="24"/>
        </w:rPr>
      </w:pPr>
      <w:r>
        <w:rPr>
          <w:rFonts w:hint="eastAsia"/>
        </w:rPr>
        <w:t xml:space="preserve">2、主数据标准 </w:t>
      </w:r>
    </w:p>
    <w:p>
      <w:pPr>
        <w:pStyle w:val="2087"/>
        <w:rPr>
          <w:szCs w:val="24"/>
        </w:rPr>
      </w:pPr>
      <w:r>
        <w:rPr>
          <w:rFonts w:hint="eastAsia"/>
        </w:rPr>
        <w:t xml:space="preserve">制定主数据标准是建立主数据代码库的基础工作，是实现系统之间数据共享的前提；是主数据管理组织及流程顺利开展的基石； </w:t>
      </w:r>
    </w:p>
    <w:p>
      <w:pPr>
        <w:pStyle w:val="2087"/>
        <w:rPr>
          <w:szCs w:val="24"/>
        </w:rPr>
      </w:pPr>
      <w:r>
        <w:rPr>
          <w:rFonts w:hint="eastAsia"/>
        </w:rPr>
        <w:t>主数据包括员工主数据、组织架构等。</w:t>
      </w:r>
    </w:p>
    <w:p>
      <w:pPr>
        <w:pStyle w:val="1325"/>
        <w:rPr>
          <w:szCs w:val="24"/>
        </w:rPr>
      </w:pPr>
      <w:r>
        <w:rPr>
          <w:rFonts w:hint="eastAsia"/>
        </w:rPr>
        <w:t xml:space="preserve">3、主数据识别原则 </w:t>
      </w:r>
    </w:p>
    <w:p>
      <w:pPr>
        <w:pStyle w:val="2087"/>
        <w:rPr>
          <w:szCs w:val="24"/>
        </w:rPr>
      </w:pPr>
      <w:r>
        <w:rPr>
          <w:rFonts w:hint="eastAsia"/>
        </w:rPr>
        <w:t xml:space="preserve">主数据特性：跨部门使用、生命周期长、跨系统使用、变动频率低、使用频率高； </w:t>
      </w:r>
    </w:p>
    <w:p>
      <w:pPr>
        <w:pStyle w:val="2087"/>
        <w:rPr>
          <w:szCs w:val="24"/>
        </w:rPr>
      </w:pPr>
      <w:r>
        <w:rPr>
          <w:rFonts w:hint="eastAsia"/>
        </w:rPr>
        <w:t xml:space="preserve">共享程度：主数据通常会被多个业务系统访问，企业内使用同一主数据应用越多，越应确定是主数据； </w:t>
      </w:r>
    </w:p>
    <w:p>
      <w:pPr>
        <w:pStyle w:val="2087"/>
        <w:rPr>
          <w:szCs w:val="24"/>
        </w:rPr>
      </w:pPr>
      <w:r>
        <w:rPr>
          <w:rFonts w:hint="eastAsia"/>
        </w:rPr>
        <w:t>业务价值：主数据描述企业最核心的业务，是企业最有价值的资产。</w:t>
      </w:r>
    </w:p>
    <w:p>
      <w:pPr>
        <w:pStyle w:val="1325"/>
        <w:rPr>
          <w:szCs w:val="24"/>
        </w:rPr>
      </w:pPr>
      <w:r>
        <w:rPr>
          <w:rFonts w:hint="eastAsia"/>
        </w:rPr>
        <w:t xml:space="preserve">4、主数据范围 </w:t>
      </w:r>
    </w:p>
    <w:p>
      <w:pPr>
        <w:pStyle w:val="2087"/>
        <w:rPr>
          <w:color w:val="FF0000"/>
          <w:szCs w:val="24"/>
        </w:rPr>
      </w:pPr>
      <w:r>
        <w:rPr>
          <w:rFonts w:hint="eastAsia"/>
        </w:rPr>
        <w:t>主数据范围包括课题研究、项目评价、情报服务三类技经院自有主数据；</w:t>
      </w:r>
      <w:r>
        <w:rPr>
          <w:rFonts w:hint="eastAsia"/>
          <w:color w:val="FF0000"/>
        </w:rPr>
        <w:t xml:space="preserve"> </w:t>
      </w:r>
    </w:p>
    <w:p>
      <w:pPr>
        <w:pStyle w:val="2087"/>
        <w:rPr>
          <w:szCs w:val="24"/>
        </w:rPr>
      </w:pPr>
      <w:r>
        <w:rPr>
          <w:rFonts w:hint="eastAsia"/>
        </w:rPr>
        <w:t>主数据涵盖产业：煤炭、火电、水电、风电、光伏、氢能、核能、铁路、港口、航运、化工、金融、装备制造和环保服务。</w:t>
      </w:r>
    </w:p>
    <w:p>
      <w:pPr>
        <w:pStyle w:val="5"/>
      </w:pPr>
      <w:bookmarkStart w:id="38" w:name="_Toc121949505"/>
      <w:bookmarkStart w:id="39" w:name="_Toc118463782"/>
      <w:r>
        <w:rPr>
          <w:rFonts w:hint="eastAsia"/>
        </w:rPr>
        <w:t>通用基础数据</w:t>
      </w:r>
      <w:bookmarkEnd w:id="38"/>
      <w:bookmarkEnd w:id="39"/>
    </w:p>
    <w:p>
      <w:pPr>
        <w:pStyle w:val="1325"/>
        <w:rPr>
          <w:szCs w:val="24"/>
          <w:lang w:val="en-US"/>
        </w:rPr>
      </w:pPr>
      <w:r>
        <w:rPr>
          <w:rFonts w:hint="eastAsia"/>
        </w:rPr>
        <w:t>通用基础数据包括国家、地区、货币、计量单位等产业通用的数据及各产业特色基础数据。</w:t>
      </w:r>
    </w:p>
    <w:p>
      <w:pPr>
        <w:pStyle w:val="4"/>
      </w:pPr>
      <w:bookmarkStart w:id="40" w:name="_Toc118463783"/>
      <w:bookmarkStart w:id="41" w:name="_Toc121949506"/>
      <w:r>
        <w:rPr>
          <w:rFonts w:hint="eastAsia"/>
        </w:rPr>
        <w:t>数据资源编码规范</w:t>
      </w:r>
      <w:bookmarkEnd w:id="40"/>
      <w:bookmarkEnd w:id="41"/>
    </w:p>
    <w:p>
      <w:pPr>
        <w:pStyle w:val="5"/>
      </w:pPr>
      <w:bookmarkStart w:id="42" w:name="_Toc121949507"/>
      <w:bookmarkStart w:id="43" w:name="_Toc118463784"/>
      <w:r>
        <w:rPr>
          <w:rFonts w:hint="eastAsia"/>
        </w:rPr>
        <w:t>指标数据编码</w:t>
      </w:r>
      <w:bookmarkEnd w:id="42"/>
      <w:bookmarkEnd w:id="43"/>
    </w:p>
    <w:p>
      <w:pPr>
        <w:pStyle w:val="1325"/>
        <w:rPr>
          <w:szCs w:val="24"/>
        </w:rPr>
      </w:pPr>
      <w:r>
        <w:rPr>
          <w:rFonts w:hint="eastAsia"/>
        </w:rPr>
        <w:t xml:space="preserve">指标数据编码是对指标数据的统一编号，本规范仅对技经院指标数据的编码规则进行约束。 </w:t>
      </w:r>
    </w:p>
    <w:p>
      <w:pPr>
        <w:pStyle w:val="1325"/>
      </w:pPr>
      <w:r>
        <w:rPr>
          <w:rFonts w:hint="eastAsia"/>
        </w:rPr>
        <w:t>指标数据编码由标识字符、分类编码两部分共</w:t>
      </w:r>
      <w:r>
        <w:t>9</w:t>
      </w:r>
      <w:r>
        <w:rPr>
          <w:rFonts w:hint="eastAsia"/>
        </w:rPr>
        <w:t>位字符组成，具体如下：</w:t>
      </w:r>
    </w:p>
    <w:p>
      <w:pPr>
        <w:pStyle w:val="1325"/>
        <w:numPr>
          <w:ilvl w:val="0"/>
          <w:numId w:val="124"/>
        </w:numPr>
        <w:ind w:firstLineChars="0"/>
      </w:pPr>
      <w:r>
        <w:rPr>
          <w:rFonts w:hint="eastAsia"/>
        </w:rPr>
        <w:t>一位标识字符：标识该指标数据的来源渠道。</w:t>
      </w:r>
    </w:p>
    <w:p>
      <w:pPr>
        <w:pStyle w:val="1325"/>
        <w:numPr>
          <w:ilvl w:val="0"/>
          <w:numId w:val="124"/>
        </w:numPr>
        <w:ind w:firstLineChars="0"/>
      </w:pPr>
      <w:r>
        <w:rPr>
          <w:rFonts w:hint="eastAsia"/>
        </w:rPr>
        <w:t>八位分类编码：</w:t>
      </w:r>
    </w:p>
    <w:p>
      <w:pPr>
        <w:pStyle w:val="1325"/>
        <w:numPr>
          <w:ilvl w:val="1"/>
          <w:numId w:val="124"/>
        </w:numPr>
        <w:ind w:firstLineChars="0"/>
      </w:pPr>
      <w:r>
        <w:t>1</w:t>
      </w:r>
      <w:r>
        <w:rPr>
          <w:rFonts w:hint="eastAsia"/>
        </w:rPr>
        <w:t>位数据来源渠道；用英文字母缩写；</w:t>
      </w:r>
    </w:p>
    <w:p>
      <w:pPr>
        <w:pStyle w:val="1325"/>
        <w:numPr>
          <w:ilvl w:val="1"/>
          <w:numId w:val="124"/>
        </w:numPr>
        <w:ind w:firstLineChars="0"/>
      </w:pPr>
      <w:r>
        <w:rPr>
          <w:rFonts w:hint="eastAsia"/>
        </w:rPr>
        <w:t>7位分类编码，编码用阿拉伯数。包括包括</w:t>
      </w:r>
      <w:r>
        <w:t>2</w:t>
      </w:r>
      <w:r>
        <w:rPr>
          <w:rFonts w:hint="eastAsia"/>
        </w:rPr>
        <w:t>位一级分类编码，2位二级分类编码，</w:t>
      </w:r>
      <w:r>
        <w:t>3</w:t>
      </w:r>
      <w:r>
        <w:rPr>
          <w:rFonts w:hint="eastAsia"/>
        </w:rPr>
        <w:t>位三级分类编码。</w:t>
      </w:r>
    </w:p>
    <w:p>
      <w:pPr>
        <w:pStyle w:val="5"/>
      </w:pPr>
      <w:bookmarkStart w:id="44" w:name="_Toc121949508"/>
      <w:bookmarkStart w:id="45" w:name="_Toc118463785"/>
      <w:r>
        <w:rPr>
          <w:rFonts w:hint="eastAsia"/>
        </w:rPr>
        <w:t>主数据编码</w:t>
      </w:r>
      <w:bookmarkEnd w:id="44"/>
      <w:bookmarkEnd w:id="45"/>
    </w:p>
    <w:p>
      <w:pPr>
        <w:pStyle w:val="1325"/>
      </w:pPr>
      <w:r>
        <w:rPr>
          <w:rFonts w:hint="eastAsia"/>
        </w:rPr>
        <w:t>主数据编码由对应主数据归口管理部门进行主数据定义和指定编码规则管理。其中，编码规则包括编码规则、查重字段、编码业务解释等。</w:t>
      </w:r>
    </w:p>
    <w:p>
      <w:pPr>
        <w:pStyle w:val="5"/>
      </w:pPr>
      <w:bookmarkStart w:id="46" w:name="_Toc118463786"/>
      <w:bookmarkStart w:id="47" w:name="_Toc121949509"/>
      <w:r>
        <w:rPr>
          <w:rFonts w:hint="eastAsia"/>
        </w:rPr>
        <w:t>通用基础数据编码</w:t>
      </w:r>
      <w:bookmarkEnd w:id="46"/>
      <w:bookmarkEnd w:id="47"/>
    </w:p>
    <w:p>
      <w:pPr>
        <w:pStyle w:val="1325"/>
      </w:pPr>
      <w:r>
        <w:rPr>
          <w:rFonts w:hint="eastAsia"/>
        </w:rPr>
        <w:t>通用基础数据在遵循《国家能源集团全产业数据标准体系框架规范（征求意见稿）》通用基础类数据标准体系框架基础上进行扩展编码。</w:t>
      </w:r>
    </w:p>
    <w:p>
      <w:pPr>
        <w:pStyle w:val="3"/>
      </w:pPr>
      <w:bookmarkStart w:id="48" w:name="_Toc118463787"/>
      <w:bookmarkStart w:id="49" w:name="_Toc121949510"/>
      <w:r>
        <w:rPr>
          <w:rFonts w:hint="eastAsia"/>
        </w:rPr>
        <w:t>技术标准</w:t>
      </w:r>
      <w:bookmarkEnd w:id="48"/>
      <w:bookmarkEnd w:id="49"/>
    </w:p>
    <w:p>
      <w:pPr>
        <w:pStyle w:val="4"/>
      </w:pPr>
      <w:bookmarkStart w:id="50" w:name="_Toc121949511"/>
      <w:bookmarkStart w:id="51" w:name="_Toc118463788"/>
      <w:r>
        <w:rPr>
          <w:rFonts w:hint="eastAsia"/>
        </w:rPr>
        <w:t>技术架构规范</w:t>
      </w:r>
      <w:bookmarkEnd w:id="50"/>
      <w:bookmarkEnd w:id="51"/>
    </w:p>
    <w:p>
      <w:pPr>
        <w:pStyle w:val="1325"/>
      </w:pPr>
      <w:r>
        <w:rPr>
          <w:rFonts w:hint="eastAsia"/>
        </w:rPr>
        <w:t>技术架构应</w:t>
      </w:r>
      <w:r>
        <w:t>采用</w:t>
      </w:r>
      <w:r>
        <w:rPr>
          <w:rFonts w:hint="eastAsia"/>
        </w:rPr>
        <w:t>自主掌握的</w:t>
      </w:r>
      <w:r>
        <w:t>技术</w:t>
      </w:r>
      <w:r>
        <w:rPr>
          <w:rFonts w:hint="eastAsia"/>
        </w:rPr>
        <w:t>和国产化信创软件</w:t>
      </w:r>
      <w:r>
        <w:t>，</w:t>
      </w:r>
      <w:r>
        <w:rPr>
          <w:rFonts w:hint="eastAsia"/>
        </w:rPr>
        <w:t>遵循开放性、扩展性、安全性和可靠性原则，</w:t>
      </w:r>
      <w:r>
        <w:t>提升架构自主掌控和灵活配置能力</w:t>
      </w:r>
      <w:r>
        <w:rPr>
          <w:rFonts w:hint="eastAsia"/>
        </w:rPr>
        <w:t>。</w:t>
      </w:r>
    </w:p>
    <w:p>
      <w:pPr>
        <w:pStyle w:val="5"/>
      </w:pPr>
      <w:bookmarkStart w:id="52" w:name="_Toc121949512"/>
      <w:bookmarkStart w:id="53" w:name="_Toc118463789"/>
      <w:bookmarkStart w:id="54" w:name="_Hlk106627077"/>
      <w:r>
        <w:rPr>
          <w:rFonts w:hint="eastAsia"/>
        </w:rPr>
        <w:t>开放性</w:t>
      </w:r>
      <w:bookmarkEnd w:id="52"/>
      <w:bookmarkEnd w:id="53"/>
    </w:p>
    <w:p>
      <w:pPr>
        <w:pStyle w:val="1325"/>
      </w:pPr>
      <w:r>
        <w:rPr>
          <w:rFonts w:hint="eastAsia"/>
        </w:rPr>
        <w:t>开放性原则主要是从业务、技术、管理等方面充分考虑技术架构的开放性规范。</w:t>
      </w:r>
    </w:p>
    <w:p>
      <w:pPr>
        <w:pStyle w:val="6"/>
      </w:pPr>
      <w:r>
        <w:rPr>
          <w:rFonts w:hint="eastAsia"/>
        </w:rPr>
        <w:t>业务开放性</w:t>
      </w:r>
    </w:p>
    <w:p>
      <w:pPr>
        <w:pStyle w:val="1325"/>
        <w:rPr>
          <w:shd w:val="clear" w:color="auto" w:fill="FFFFFF"/>
        </w:rPr>
      </w:pPr>
      <w:r>
        <w:rPr>
          <w:rFonts w:hint="eastAsia"/>
          <w:shd w:val="clear" w:color="auto" w:fill="FFFFFF"/>
        </w:rPr>
        <w:t>在系统开放性设计中，</w:t>
      </w:r>
      <w:r>
        <w:rPr>
          <w:rFonts w:hint="eastAsia"/>
        </w:rPr>
        <w:t>为了最大限度地增强系统的价值，最大限度地吻合各业务应用的需求，</w:t>
      </w:r>
      <w:r>
        <w:rPr>
          <w:rFonts w:hint="eastAsia"/>
          <w:shd w:val="clear" w:color="auto" w:fill="FFFFFF"/>
        </w:rPr>
        <w:t>通过对业务深入理解，对业务的发展方向进行预判，</w:t>
      </w:r>
      <w:r>
        <w:rPr>
          <w:rFonts w:hint="eastAsia"/>
        </w:rPr>
        <w:t>整个系统设计过程始终遵循面向业务价值，围绕系统应用，依靠业务部门，注重实效的方针，保证业务的开放性，满足业务需求不断发展变化的要求，便于应用系统的升级。</w:t>
      </w:r>
    </w:p>
    <w:p>
      <w:pPr>
        <w:pStyle w:val="6"/>
      </w:pPr>
      <w:r>
        <w:rPr>
          <w:rFonts w:hint="eastAsia"/>
        </w:rPr>
        <w:t>技术开放性</w:t>
      </w:r>
    </w:p>
    <w:p>
      <w:pPr>
        <w:pStyle w:val="1325"/>
        <w:rPr>
          <w:shd w:val="clear" w:color="auto" w:fill="FFFFFF"/>
        </w:rPr>
      </w:pPr>
      <w:r>
        <w:rPr>
          <w:rFonts w:hint="eastAsia"/>
          <w:shd w:val="clear" w:color="auto" w:fill="FFFFFF"/>
        </w:rPr>
        <w:t>技术开放性需要从</w:t>
      </w:r>
      <w:r>
        <w:t>组件化</w:t>
      </w:r>
      <w:r>
        <w:rPr>
          <w:rFonts w:hint="eastAsia"/>
        </w:rPr>
        <w:t>结构、标准化结构、</w:t>
      </w:r>
      <w:r>
        <w:t>开放功能包</w:t>
      </w:r>
      <w:r>
        <w:rPr>
          <w:rFonts w:hint="eastAsia"/>
        </w:rPr>
        <w:t>、分层架构和平台通用性</w:t>
      </w:r>
      <w:r>
        <w:rPr>
          <w:rFonts w:hint="eastAsia"/>
          <w:shd w:val="clear" w:color="auto" w:fill="FFFFFF"/>
        </w:rPr>
        <w:t>方面设计</w:t>
      </w:r>
    </w:p>
    <w:p>
      <w:pPr>
        <w:pStyle w:val="2086"/>
        <w:ind w:left="981" w:leftChars="0" w:firstLineChars="0"/>
      </w:pPr>
      <w:r>
        <w:t>组件化结构</w:t>
      </w:r>
    </w:p>
    <w:p>
      <w:pPr>
        <w:pStyle w:val="1325"/>
      </w:pPr>
      <w:r>
        <w:t>采用全组件化结构设计，每个组件都被独立地实现，并通过标准接口联系在一起。每个功能组件在功能上独立，同时可根据用户需求灵活配置、组合，实现平滑升级扩容，功能实体可使业务和开发人员根据具体使用要求增加或减少系统应用模块。</w:t>
      </w:r>
    </w:p>
    <w:p>
      <w:pPr>
        <w:pStyle w:val="2086"/>
        <w:ind w:left="981" w:leftChars="0" w:firstLineChars="0"/>
      </w:pPr>
      <w:r>
        <w:t>标准化接口</w:t>
      </w:r>
    </w:p>
    <w:p>
      <w:pPr>
        <w:pStyle w:val="1325"/>
      </w:pPr>
      <w:r>
        <w:t>采用标准统一的接口设计，所有功能实体间的数据交换以及对其他模块的数据引用都通过标准接口完成，使多个组件对接时在开放性、稳定性、扩展性与集成性上有着很好的适配空间。</w:t>
      </w:r>
    </w:p>
    <w:p>
      <w:pPr>
        <w:pStyle w:val="2086"/>
        <w:ind w:left="981" w:leftChars="0" w:firstLineChars="0"/>
      </w:pPr>
      <w:r>
        <w:t>开放功能包</w:t>
      </w:r>
    </w:p>
    <w:p>
      <w:pPr>
        <w:pStyle w:val="1325"/>
      </w:pPr>
      <w:r>
        <w:t>系统处理组件化结构设计与标准化接口设计以支撑开放体系结构外，为了方便用户个性应用的开发，还封装系统及其组件所需的二次开发应用工具包，使其他技术团队对平台进行二次开发时能够更好地复用。</w:t>
      </w:r>
    </w:p>
    <w:p>
      <w:pPr>
        <w:pStyle w:val="2086"/>
        <w:ind w:left="981" w:leftChars="0" w:firstLineChars="0"/>
      </w:pPr>
      <w:r>
        <w:t>分层架构设计</w:t>
      </w:r>
    </w:p>
    <w:p>
      <w:pPr>
        <w:pStyle w:val="1325"/>
      </w:pPr>
      <w:r>
        <w:rPr>
          <w:rFonts w:hint="eastAsia"/>
        </w:rPr>
        <w:t>采用横向分层和纵向分割架构设计。将层与层之间相互分离，每层的应用和服务，采用独立的模块开发和部署，模块间交互标准化，新增功能模块分解到各层，以插件形式加入原系统，既不影响整体架构，也不影响本层功能提供，具备高模块化设计，保证了系统功能的可扩展性。纵向分割是将业务和可复用服务分离出来，通过分布式服务框架调用。新增产品可以通过调用可复用的服务实现自身的业务逻辑。</w:t>
      </w:r>
    </w:p>
    <w:p>
      <w:pPr>
        <w:pStyle w:val="2086"/>
        <w:ind w:left="981" w:leftChars="0" w:firstLineChars="0"/>
      </w:pPr>
      <w:r>
        <w:rPr>
          <w:rFonts w:hint="eastAsia"/>
        </w:rPr>
        <w:t>平台通用性</w:t>
      </w:r>
    </w:p>
    <w:p>
      <w:pPr>
        <w:pStyle w:val="1325"/>
      </w:pPr>
      <w:r>
        <w:t>系统采用的软件开发技术可运行于通用的主流硬件平台上，不依赖于特定的、专用的硬件设备或者系统软件。系统配置（硬件系统、操作系统、数据库系统）的升级一般情况下，不会引起系统的修改和再次开发</w:t>
      </w:r>
      <w:r>
        <w:rPr>
          <w:rFonts w:hint="eastAsia"/>
        </w:rPr>
        <w:t>。</w:t>
      </w:r>
    </w:p>
    <w:p>
      <w:pPr>
        <w:pStyle w:val="6"/>
      </w:pPr>
      <w:r>
        <w:rPr>
          <w:rFonts w:hint="eastAsia"/>
        </w:rPr>
        <w:t>管理开放性</w:t>
      </w:r>
    </w:p>
    <w:p>
      <w:pPr>
        <w:pStyle w:val="1325"/>
      </w:pPr>
      <w:r>
        <w:rPr>
          <w:rFonts w:hint="eastAsia"/>
        </w:rPr>
        <w:t>管理开放性是指软件系统在业务流程、规则、审核和组织架构方面采用</w:t>
      </w:r>
      <w:r>
        <w:rPr>
          <w:rFonts w:hint="eastAsia"/>
          <w:shd w:val="clear" w:color="auto" w:fill="FFFFFF"/>
        </w:rPr>
        <w:t>结构化配置和管理模式，根据系统管理流程，开放软件系统管理功能的可配置性，从而灵活快捷的支持管理流程开放性能力，适应不同的管理模式和流程。</w:t>
      </w:r>
    </w:p>
    <w:p>
      <w:pPr>
        <w:pStyle w:val="5"/>
      </w:pPr>
      <w:bookmarkStart w:id="55" w:name="_Toc118463790"/>
      <w:bookmarkStart w:id="56" w:name="_Toc121949513"/>
      <w:r>
        <w:rPr>
          <w:rFonts w:hint="eastAsia"/>
        </w:rPr>
        <w:t>扩展性</w:t>
      </w:r>
      <w:bookmarkEnd w:id="55"/>
      <w:bookmarkEnd w:id="56"/>
    </w:p>
    <w:p>
      <w:pPr>
        <w:pStyle w:val="1325"/>
      </w:pPr>
      <w:r>
        <w:rPr>
          <w:rFonts w:hint="eastAsia"/>
        </w:rPr>
        <w:t>为了</w:t>
      </w:r>
      <w:r>
        <w:t>满足</w:t>
      </w:r>
      <w:r>
        <w:rPr>
          <w:rFonts w:hint="eastAsia"/>
        </w:rPr>
        <w:t>本项目的</w:t>
      </w:r>
      <w:r>
        <w:t>长远目标</w:t>
      </w:r>
      <w:r>
        <w:rPr>
          <w:rFonts w:hint="eastAsia"/>
        </w:rPr>
        <w:t>，适应业务和技术不断发展得需要，系统软件架构采用模块化体系结构，新功能、新业务的增加能够在不影响系统运行的情况下实现，使架构在一定范围内支持业务的快速变化，并能够适应新技术的应用。</w:t>
      </w:r>
    </w:p>
    <w:p>
      <w:pPr>
        <w:pStyle w:val="1325"/>
      </w:pPr>
      <w:r>
        <w:rPr>
          <w:rFonts w:hint="eastAsia"/>
        </w:rPr>
        <w:t>随着用户和数据量增加，系统可能遇到资源瓶颈，如数据库出现容量和内存使用居高，应用服务器出现并发请求排队等。此时，可以通过横向扩展或物理分服机制提升系统的负荷能力。</w:t>
      </w:r>
    </w:p>
    <w:p>
      <w:pPr>
        <w:pStyle w:val="2086"/>
        <w:ind w:left="981" w:leftChars="0" w:firstLineChars="0"/>
      </w:pPr>
      <w:r>
        <w:rPr>
          <w:rFonts w:hint="eastAsia"/>
        </w:rPr>
        <w:t>横向扩展：通过集群的负载均衡机制，通过增加集群节点来传播负载和增加可靠性。作为系统扩展的主要方式，这将在绝大多数情况下满足系统的扩容需求；</w:t>
      </w:r>
    </w:p>
    <w:p>
      <w:pPr>
        <w:pStyle w:val="2086"/>
        <w:ind w:left="981" w:leftChars="0" w:firstLineChars="0"/>
      </w:pPr>
      <w:r>
        <w:rPr>
          <w:rFonts w:hint="eastAsia"/>
        </w:rPr>
        <w:t>物理分服：当用户和数据量持续增加到横向扩展无法提升的情况时，可以考虑通过物理分服的方式扩展系统。在系统总入口处通过用户路由到相应的服务群。</w:t>
      </w:r>
    </w:p>
    <w:p>
      <w:pPr>
        <w:pStyle w:val="5"/>
      </w:pPr>
      <w:bookmarkStart w:id="57" w:name="_Toc121949514"/>
      <w:bookmarkStart w:id="58" w:name="_Toc118463791"/>
      <w:r>
        <w:rPr>
          <w:rFonts w:hint="eastAsia"/>
        </w:rPr>
        <w:t>安全性</w:t>
      </w:r>
      <w:bookmarkEnd w:id="57"/>
      <w:bookmarkEnd w:id="58"/>
    </w:p>
    <w:p>
      <w:pPr>
        <w:pStyle w:val="1325"/>
      </w:pPr>
      <w:r>
        <w:rPr>
          <w:rFonts w:hint="eastAsia"/>
        </w:rPr>
        <w:t>在设备选型和系统设计过程中，从安全架构、安全策略及安全机制等多方面充分地考虑安全问题。</w:t>
      </w:r>
    </w:p>
    <w:p>
      <w:pPr>
        <w:pStyle w:val="1325"/>
      </w:pPr>
      <w:r>
        <w:rPr>
          <w:rFonts w:hint="eastAsia"/>
        </w:rPr>
        <w:t>系统及运行环境采取全面的安全保护措施，具有防病毒感染、防黑客攻击措施，同时在防雷击、过载、断电和人为破坏方面进行加强，具有高度的安全性和保密性。对接入系统的设备和用户，进行严格的接入认证，以保证接入的安全性。同时系统支持对关键设备、关键数据、关键程序模块采取备份、冗余措施，有较强的容错和系统恢复能力，确保系统长期正常运行。</w:t>
      </w:r>
    </w:p>
    <w:p>
      <w:pPr>
        <w:pStyle w:val="5"/>
      </w:pPr>
      <w:bookmarkStart w:id="59" w:name="_Toc121949515"/>
      <w:bookmarkStart w:id="60" w:name="_Toc118463792"/>
      <w:r>
        <w:rPr>
          <w:rFonts w:hint="eastAsia"/>
        </w:rPr>
        <w:t>可靠性</w:t>
      </w:r>
      <w:bookmarkEnd w:id="59"/>
      <w:bookmarkEnd w:id="60"/>
    </w:p>
    <w:p>
      <w:pPr>
        <w:pStyle w:val="1325"/>
      </w:pPr>
      <w:r>
        <w:rPr>
          <w:rFonts w:hint="eastAsia"/>
        </w:rPr>
        <w:t>系统</w:t>
      </w:r>
      <w:r>
        <w:rPr>
          <w:rFonts w:hint="eastAsia" w:ascii="等线" w:hAnsi="等线" w:cs="等线"/>
          <w:szCs w:val="21"/>
        </w:rPr>
        <w:t>采用故障检查、告警和处理机制</w:t>
      </w:r>
      <w:r>
        <w:rPr>
          <w:rFonts w:hint="eastAsia"/>
        </w:rPr>
        <w:t>具有强的容错能力和错误恢复的能力，</w:t>
      </w:r>
      <w:r>
        <w:rPr>
          <w:rFonts w:hint="eastAsia" w:ascii="等线" w:hAnsi="等线" w:cs="等线"/>
          <w:szCs w:val="21"/>
        </w:rPr>
        <w:t>保证数据不因意外情况丢失或损坏，</w:t>
      </w:r>
      <w:r>
        <w:rPr>
          <w:rFonts w:hint="eastAsia"/>
        </w:rPr>
        <w:t>保证系统安全稳定可靠运行。</w:t>
      </w:r>
    </w:p>
    <w:p>
      <w:pPr>
        <w:pStyle w:val="2086"/>
        <w:ind w:left="981" w:leftChars="0" w:firstLineChars="0"/>
      </w:pPr>
      <w:r>
        <w:rPr>
          <w:rFonts w:hint="eastAsia"/>
        </w:rPr>
        <w:t>当操作错误时，能迅速有效地实现回滚。对系统硬件或网络故障，数据库系统也应能提供一定的保护措施，保证系统安全稳定可靠运行；</w:t>
      </w:r>
    </w:p>
    <w:p>
      <w:pPr>
        <w:pStyle w:val="2086"/>
        <w:ind w:left="981" w:leftChars="0" w:firstLineChars="0"/>
      </w:pPr>
      <w:r>
        <w:rPr>
          <w:rFonts w:hint="eastAsia"/>
        </w:rPr>
        <w:t>系统采用灵活的服务部署方案实现负载均衡，防止“瓶颈”产生；</w:t>
      </w:r>
    </w:p>
    <w:p>
      <w:pPr>
        <w:pStyle w:val="2086"/>
        <w:ind w:left="981" w:leftChars="0" w:firstLineChars="0"/>
      </w:pPr>
      <w:r>
        <w:rPr>
          <w:rFonts w:hint="eastAsia"/>
        </w:rPr>
        <w:t>系统具备多种冗余、备份和集群处理的机制和功能，关键部件、数据库具备冗余备份和负载分担机制，系统具备冗余配置，保证系统无单一故障点，且应易于扩容和维护；</w:t>
      </w:r>
    </w:p>
    <w:p>
      <w:pPr>
        <w:pStyle w:val="2086"/>
        <w:ind w:left="981" w:leftChars="0" w:firstLineChars="0"/>
      </w:pPr>
      <w:r>
        <w:rPr>
          <w:rFonts w:hint="eastAsia"/>
        </w:rPr>
        <w:t>系统提供完善的日志记录能力，对系统关键数据的每一次增加、修改和删除都能记录相应的修改时间、操作人和修改前的数据记录；</w:t>
      </w:r>
    </w:p>
    <w:p>
      <w:pPr>
        <w:pStyle w:val="2086"/>
        <w:ind w:left="981" w:leftChars="0" w:firstLineChars="0"/>
      </w:pPr>
      <w:r>
        <w:rPr>
          <w:rFonts w:hint="eastAsia"/>
        </w:rPr>
        <w:t>系统具有监控功能，能监视系统各功能模块的运行情况，随时发现系统自身的问题；</w:t>
      </w:r>
    </w:p>
    <w:p>
      <w:pPr>
        <w:pStyle w:val="2086"/>
        <w:ind w:left="981" w:leftChars="0" w:firstLineChars="0"/>
      </w:pPr>
      <w:r>
        <w:rPr>
          <w:rFonts w:hint="eastAsia"/>
        </w:rPr>
        <w:t>本系统提供容错机制，避免单点故障的发生，如采用集群、负载均衡等技术。</w:t>
      </w:r>
    </w:p>
    <w:bookmarkEnd w:id="54"/>
    <w:p>
      <w:pPr>
        <w:pStyle w:val="1325"/>
      </w:pPr>
    </w:p>
    <w:p>
      <w:pPr>
        <w:pStyle w:val="4"/>
      </w:pPr>
      <w:bookmarkStart w:id="61" w:name="_Toc121949516"/>
      <w:bookmarkStart w:id="62" w:name="_Toc118463793"/>
      <w:r>
        <w:rPr>
          <w:rFonts w:hint="eastAsia"/>
        </w:rPr>
        <w:t>性能设计规范</w:t>
      </w:r>
      <w:bookmarkEnd w:id="61"/>
      <w:bookmarkEnd w:id="62"/>
    </w:p>
    <w:p>
      <w:pPr>
        <w:pStyle w:val="5"/>
      </w:pPr>
      <w:bookmarkStart w:id="63" w:name="_Toc118463794"/>
      <w:bookmarkStart w:id="64" w:name="_Toc121949517"/>
      <w:r>
        <w:rPr>
          <w:rFonts w:hint="eastAsia"/>
        </w:rPr>
        <w:t>性能指标</w:t>
      </w:r>
      <w:bookmarkEnd w:id="63"/>
      <w:bookmarkEnd w:id="64"/>
    </w:p>
    <w:p>
      <w:pPr>
        <w:pStyle w:val="1325"/>
      </w:pPr>
      <w:r>
        <w:rPr>
          <w:rFonts w:hint="eastAsia"/>
        </w:rPr>
        <w:t>性能指标要求主要包括以下几个方面：</w:t>
      </w:r>
    </w:p>
    <w:p>
      <w:pPr>
        <w:pStyle w:val="2086"/>
        <w:ind w:left="981" w:leftChars="0" w:firstLineChars="0"/>
      </w:pPr>
      <w:r>
        <w:rPr>
          <w:rFonts w:hint="eastAsia"/>
        </w:rPr>
        <w:t>数据采集性能要求(在网络环境具备情况下</w:t>
      </w:r>
      <w:r>
        <w:t>)</w:t>
      </w:r>
    </w:p>
    <w:p>
      <w:pPr>
        <w:pStyle w:val="1325"/>
      </w:pPr>
      <w:r>
        <w:rPr>
          <w:rFonts w:hint="eastAsia"/>
        </w:rPr>
        <w:t>结构化</w:t>
      </w:r>
      <w:r>
        <w:t>数据采集</w:t>
      </w:r>
      <w:r>
        <w:rPr>
          <w:rFonts w:hint="eastAsia"/>
        </w:rPr>
        <w:t>每秒</w:t>
      </w:r>
      <w:r>
        <w:t>大于10000条</w:t>
      </w:r>
      <w:r>
        <w:rPr>
          <w:rFonts w:hint="eastAsia"/>
        </w:rPr>
        <w:t>；</w:t>
      </w:r>
    </w:p>
    <w:p>
      <w:pPr>
        <w:pStyle w:val="1325"/>
      </w:pPr>
      <w:r>
        <w:rPr>
          <w:rFonts w:hint="eastAsia"/>
        </w:rPr>
        <w:t>非结构化数据采集</w:t>
      </w:r>
      <w:r>
        <w:t>每秒</w:t>
      </w:r>
      <w:r>
        <w:rPr>
          <w:rFonts w:hint="eastAsia"/>
        </w:rPr>
        <w:t>大于</w:t>
      </w:r>
      <w:r>
        <w:t>一个80M文件</w:t>
      </w:r>
      <w:r>
        <w:rPr>
          <w:rFonts w:hint="eastAsia"/>
        </w:rPr>
        <w:t>。</w:t>
      </w:r>
    </w:p>
    <w:p>
      <w:pPr>
        <w:pStyle w:val="2086"/>
        <w:ind w:left="981" w:leftChars="0" w:firstLineChars="0"/>
        <w:rPr>
          <w:szCs w:val="24"/>
          <w:lang w:val="en-US"/>
        </w:rPr>
      </w:pPr>
      <w:r>
        <w:rPr>
          <w:rFonts w:hint="eastAsia"/>
        </w:rPr>
        <w:t>页面调用性能要求(在网络环境具备情况下</w:t>
      </w:r>
      <w:r>
        <w:t>)</w:t>
      </w:r>
    </w:p>
    <w:p>
      <w:pPr>
        <w:pStyle w:val="1325"/>
      </w:pPr>
      <w:r>
        <w:rPr>
          <w:rFonts w:hint="eastAsia"/>
        </w:rPr>
        <w:t>网内访问静态页面响应时间小于</w:t>
      </w:r>
      <w:r>
        <w:t>2</w:t>
      </w:r>
      <w:r>
        <w:rPr>
          <w:rFonts w:hint="eastAsia"/>
        </w:rPr>
        <w:t>秒，动态页面响应时间小于</w:t>
      </w:r>
      <w:r>
        <w:t>3</w:t>
      </w:r>
      <w:r>
        <w:rPr>
          <w:rFonts w:hint="eastAsia"/>
        </w:rPr>
        <w:t>秒；</w:t>
      </w:r>
    </w:p>
    <w:p>
      <w:pPr>
        <w:pStyle w:val="1325"/>
      </w:pPr>
      <w:r>
        <w:rPr>
          <w:rFonts w:hint="eastAsia"/>
        </w:rPr>
        <w:t>网外访问静态页面响应时间小于</w:t>
      </w:r>
      <w:r>
        <w:t>3</w:t>
      </w:r>
      <w:r>
        <w:rPr>
          <w:rFonts w:hint="eastAsia"/>
        </w:rPr>
        <w:t>秒，动态页面响应时间小于</w:t>
      </w:r>
      <w:r>
        <w:t>5</w:t>
      </w:r>
      <w:r>
        <w:rPr>
          <w:rFonts w:hint="eastAsia"/>
        </w:rPr>
        <w:t>秒。</w:t>
      </w:r>
    </w:p>
    <w:p>
      <w:pPr>
        <w:pStyle w:val="2086"/>
        <w:ind w:left="981" w:leftChars="0" w:firstLineChars="0"/>
        <w:rPr>
          <w:szCs w:val="24"/>
          <w:lang w:val="en-US"/>
        </w:rPr>
      </w:pPr>
      <w:r>
        <w:rPr>
          <w:rFonts w:hint="eastAsia"/>
        </w:rPr>
        <w:t>接口性能要求</w:t>
      </w:r>
    </w:p>
    <w:p>
      <w:pPr>
        <w:pStyle w:val="1325"/>
      </w:pPr>
      <w:r>
        <w:rPr>
          <w:rFonts w:hint="eastAsia"/>
        </w:rPr>
        <w:t>并发处理：智库平台即可并发处理能力需要具备不低于</w:t>
      </w:r>
      <w:r>
        <w:t>1</w:t>
      </w:r>
      <w:r>
        <w:rPr>
          <w:rFonts w:hint="eastAsia"/>
        </w:rPr>
        <w:t>00的并发。</w:t>
      </w:r>
    </w:p>
    <w:p>
      <w:pPr>
        <w:pStyle w:val="5"/>
        <w:rPr>
          <w:kern w:val="2"/>
          <w:sz w:val="28"/>
        </w:rPr>
      </w:pPr>
      <w:bookmarkStart w:id="65" w:name="_Toc293306678"/>
      <w:bookmarkStart w:id="66" w:name="_Toc425880638"/>
      <w:bookmarkStart w:id="67" w:name="_Toc425880901"/>
      <w:bookmarkStart w:id="68" w:name="_Toc478128065"/>
      <w:bookmarkStart w:id="69" w:name="_Toc478136596"/>
      <w:bookmarkStart w:id="70" w:name="_Toc293316599"/>
      <w:bookmarkStart w:id="71" w:name="_Toc118463795"/>
      <w:bookmarkStart w:id="72" w:name="_Toc121949518"/>
      <w:r>
        <w:rPr>
          <w:rFonts w:hint="eastAsia"/>
        </w:rPr>
        <w:t>可靠性</w:t>
      </w:r>
      <w:bookmarkEnd w:id="65"/>
      <w:bookmarkEnd w:id="66"/>
      <w:bookmarkEnd w:id="67"/>
      <w:bookmarkEnd w:id="68"/>
      <w:bookmarkEnd w:id="69"/>
      <w:bookmarkEnd w:id="70"/>
      <w:r>
        <w:rPr>
          <w:rFonts w:hint="eastAsia"/>
        </w:rPr>
        <w:t>指标</w:t>
      </w:r>
      <w:bookmarkEnd w:id="71"/>
      <w:bookmarkEnd w:id="72"/>
    </w:p>
    <w:p>
      <w:pPr>
        <w:pStyle w:val="1325"/>
      </w:pPr>
      <w:r>
        <w:rPr>
          <w:rFonts w:hint="eastAsia"/>
        </w:rPr>
        <w:t>可靠性指运维团队快速响应7*24小时服务能力，包括系统可靠性、接口可靠性、数据可靠性。</w:t>
      </w:r>
    </w:p>
    <w:p>
      <w:pPr>
        <w:pStyle w:val="6"/>
        <w:rPr>
          <w:sz w:val="32"/>
          <w:szCs w:val="32"/>
          <w:lang w:val="en-US"/>
        </w:rPr>
      </w:pPr>
      <w:bookmarkStart w:id="73" w:name="_Toc478128066"/>
      <w:bookmarkStart w:id="74" w:name="_Toc293306679"/>
      <w:bookmarkStart w:id="75" w:name="_Toc478136597"/>
      <w:bookmarkStart w:id="76" w:name="_Toc425880639"/>
      <w:r>
        <w:rPr>
          <w:rFonts w:hint="eastAsia"/>
        </w:rPr>
        <w:t>系统可靠性</w:t>
      </w:r>
      <w:bookmarkEnd w:id="73"/>
      <w:bookmarkEnd w:id="74"/>
      <w:bookmarkEnd w:id="75"/>
      <w:bookmarkEnd w:id="76"/>
    </w:p>
    <w:p>
      <w:pPr>
        <w:pStyle w:val="1325"/>
      </w:pPr>
      <w:r>
        <w:t>1</w:t>
      </w:r>
      <w:r>
        <w:rPr>
          <w:rFonts w:hint="eastAsia"/>
        </w:rPr>
        <w:t>、系统的Web服务器出现故障应能及时告警，应具有完整的操作权限管理功能和完善的系统安全响应机制。</w:t>
      </w:r>
    </w:p>
    <w:p>
      <w:pPr>
        <w:pStyle w:val="1325"/>
      </w:pPr>
      <w:r>
        <w:t>2</w:t>
      </w:r>
      <w:r>
        <w:rPr>
          <w:rFonts w:hint="eastAsia"/>
        </w:rPr>
        <w:t>、</w:t>
      </w:r>
      <w:r>
        <w:tab/>
      </w:r>
      <w:r>
        <w:t>Web</w:t>
      </w:r>
      <w:r>
        <w:rPr>
          <w:rFonts w:hint="eastAsia"/>
        </w:rPr>
        <w:t>服务器应采用双机或者集群方式对外提供服务，在某台服务器出现故障时能保证页面能被正常访问。</w:t>
      </w:r>
    </w:p>
    <w:p>
      <w:pPr>
        <w:pStyle w:val="1325"/>
      </w:pPr>
      <w:r>
        <w:t>3</w:t>
      </w:r>
      <w:r>
        <w:rPr>
          <w:rFonts w:hint="eastAsia"/>
        </w:rPr>
        <w:t>、通过前置负载均衡器，以一定的算法将外部请求分发到</w:t>
      </w:r>
      <w:r>
        <w:t>WEB</w:t>
      </w:r>
      <w:r>
        <w:rPr>
          <w:rFonts w:hint="eastAsia"/>
        </w:rPr>
        <w:t>应用，从而提升</w:t>
      </w:r>
      <w:r>
        <w:t>WEB</w:t>
      </w:r>
      <w:r>
        <w:rPr>
          <w:rFonts w:hint="eastAsia"/>
        </w:rPr>
        <w:t>服务的整体处理能力。</w:t>
      </w:r>
    </w:p>
    <w:p>
      <w:pPr>
        <w:pStyle w:val="1325"/>
      </w:pPr>
      <w:r>
        <w:t>4</w:t>
      </w:r>
      <w:r>
        <w:rPr>
          <w:rFonts w:hint="eastAsia"/>
        </w:rPr>
        <w:t>、</w:t>
      </w:r>
      <w:r>
        <w:t>Web</w:t>
      </w:r>
      <w:r>
        <w:rPr>
          <w:rFonts w:hint="eastAsia"/>
        </w:rPr>
        <w:t>服务器升级时应通过负载均衡器在前端逐个隔离待升级节点，在业务节点升级完成后再将其加入集群。这样就能保证整个升级过程较为平稳，不会造成大量用户在升级期间无法访问业务。</w:t>
      </w:r>
    </w:p>
    <w:p>
      <w:pPr>
        <w:pStyle w:val="1325"/>
      </w:pPr>
      <w:r>
        <w:t>5</w:t>
      </w:r>
      <w:r>
        <w:rPr>
          <w:rFonts w:hint="eastAsia"/>
        </w:rPr>
        <w:t>、为了减少异常断电对系统造成过大影响，尽量将</w:t>
      </w:r>
      <w:r>
        <w:t>Web</w:t>
      </w:r>
      <w:r>
        <w:rPr>
          <w:rFonts w:hint="eastAsia"/>
        </w:rPr>
        <w:t>服务注册到操作系统的自启动脚本中，从而保证操作系统正常运行后能自动启动应用，以便系统能尽快向外提供服务。</w:t>
      </w:r>
    </w:p>
    <w:p>
      <w:pPr>
        <w:pStyle w:val="1325"/>
      </w:pPr>
      <w:r>
        <w:t>6</w:t>
      </w:r>
      <w:r>
        <w:rPr>
          <w:rFonts w:hint="eastAsia"/>
        </w:rPr>
        <w:t>、</w:t>
      </w:r>
      <w:r>
        <w:t>Web</w:t>
      </w:r>
      <w:r>
        <w:rPr>
          <w:rFonts w:hint="eastAsia"/>
        </w:rPr>
        <w:t>应用端口隔离，当不同的</w:t>
      </w:r>
      <w:r>
        <w:t>Web</w:t>
      </w:r>
      <w:r>
        <w:rPr>
          <w:rFonts w:hint="eastAsia"/>
        </w:rPr>
        <w:t>应用需要部署在同一主机时，应该尽量使每个</w:t>
      </w:r>
      <w:r>
        <w:t>Web</w:t>
      </w:r>
      <w:r>
        <w:rPr>
          <w:rFonts w:hint="eastAsia"/>
        </w:rPr>
        <w:t>应用享有独立的</w:t>
      </w:r>
      <w:r>
        <w:t>Web</w:t>
      </w:r>
      <w:r>
        <w:rPr>
          <w:rFonts w:hint="eastAsia"/>
        </w:rPr>
        <w:t>容器，达到各</w:t>
      </w:r>
      <w:r>
        <w:t>Web</w:t>
      </w:r>
      <w:r>
        <w:rPr>
          <w:rFonts w:hint="eastAsia"/>
        </w:rPr>
        <w:t>应用的进程级隔离目的；从主机上隔离会达到更好的资源隔离效果。</w:t>
      </w:r>
    </w:p>
    <w:p>
      <w:pPr>
        <w:pStyle w:val="6"/>
        <w:rPr>
          <w:sz w:val="32"/>
        </w:rPr>
      </w:pPr>
      <w:bookmarkStart w:id="77" w:name="_Toc478136598"/>
      <w:bookmarkStart w:id="78" w:name="_Toc425880640"/>
      <w:bookmarkStart w:id="79" w:name="_Toc478128067"/>
      <w:bookmarkStart w:id="80" w:name="_Toc293306680"/>
      <w:r>
        <w:rPr>
          <w:rFonts w:hint="eastAsia"/>
        </w:rPr>
        <w:t>接口可靠性</w:t>
      </w:r>
      <w:bookmarkEnd w:id="77"/>
      <w:bookmarkEnd w:id="78"/>
      <w:bookmarkEnd w:id="79"/>
      <w:bookmarkEnd w:id="80"/>
    </w:p>
    <w:p>
      <w:pPr>
        <w:pStyle w:val="1325"/>
      </w:pPr>
      <w:r>
        <w:t>1</w:t>
      </w:r>
      <w:r>
        <w:rPr>
          <w:rFonts w:hint="eastAsia"/>
        </w:rPr>
        <w:t>、接口出现故障应能及时告警，应具有完整的操作权限管理功能和完善的系统安全机制。接口失败时应建立重试机制，出现故障时需要及时地响应。</w:t>
      </w:r>
    </w:p>
    <w:p>
      <w:pPr>
        <w:pStyle w:val="1325"/>
      </w:pPr>
      <w:r>
        <w:t>2</w:t>
      </w:r>
      <w:r>
        <w:rPr>
          <w:rFonts w:hint="eastAsia"/>
        </w:rPr>
        <w:t>、接口升级、割接等过程中，应保证有系统回退机制。</w:t>
      </w:r>
    </w:p>
    <w:p>
      <w:pPr>
        <w:pStyle w:val="1325"/>
      </w:pPr>
      <w:r>
        <w:t>3</w:t>
      </w:r>
      <w:r>
        <w:rPr>
          <w:rFonts w:hint="eastAsia"/>
        </w:rPr>
        <w:t>、接口应防止消耗过多的系统资源而使系统崩溃。</w:t>
      </w:r>
    </w:p>
    <w:p>
      <w:pPr>
        <w:pStyle w:val="6"/>
        <w:rPr>
          <w:sz w:val="32"/>
        </w:rPr>
      </w:pPr>
      <w:bookmarkStart w:id="81" w:name="_Toc478128068"/>
      <w:bookmarkStart w:id="82" w:name="_Toc425880641"/>
      <w:bookmarkStart w:id="83" w:name="_Toc293306681"/>
      <w:bookmarkStart w:id="84" w:name="_Toc478136599"/>
      <w:r>
        <w:rPr>
          <w:rFonts w:hint="eastAsia"/>
        </w:rPr>
        <w:t>数据可靠性</w:t>
      </w:r>
      <w:bookmarkEnd w:id="81"/>
      <w:bookmarkEnd w:id="82"/>
      <w:bookmarkEnd w:id="83"/>
      <w:bookmarkEnd w:id="84"/>
    </w:p>
    <w:p>
      <w:pPr>
        <w:pStyle w:val="1325"/>
        <w:numPr>
          <w:ilvl w:val="0"/>
          <w:numId w:val="125"/>
        </w:numPr>
        <w:ind w:firstLineChars="0"/>
      </w:pPr>
      <w:r>
        <w:rPr>
          <w:rFonts w:hint="eastAsia"/>
        </w:rPr>
        <w:t>数据完整性：要求智库平台提供的数据符合实体完整性约束、参照完整性约束。</w:t>
      </w:r>
    </w:p>
    <w:p>
      <w:pPr>
        <w:pStyle w:val="1325"/>
      </w:pPr>
      <w:r>
        <w:t>2</w:t>
      </w:r>
      <w:r>
        <w:rPr>
          <w:rFonts w:hint="eastAsia"/>
        </w:rPr>
        <w:t>、数据及时性：要求智库平台中提供的内外部数据应是最新状态的数据。</w:t>
      </w:r>
    </w:p>
    <w:p>
      <w:pPr>
        <w:pStyle w:val="1325"/>
      </w:pPr>
      <w:r>
        <w:t>3</w:t>
      </w:r>
      <w:r>
        <w:rPr>
          <w:rFonts w:hint="eastAsia"/>
        </w:rPr>
        <w:t>、数据一致性：要求智库平台提供的数据对内对外应保持一致。。</w:t>
      </w:r>
    </w:p>
    <w:p>
      <w:pPr>
        <w:pStyle w:val="1325"/>
      </w:pPr>
      <w:r>
        <w:t>4</w:t>
      </w:r>
      <w:r>
        <w:rPr>
          <w:rFonts w:hint="eastAsia"/>
        </w:rPr>
        <w:t>、</w:t>
      </w:r>
      <w:r>
        <w:tab/>
      </w:r>
      <w:r>
        <w:rPr>
          <w:rFonts w:hint="eastAsia"/>
        </w:rPr>
        <w:t>数据准确性：要求智库平台提供的数据是准确的。</w:t>
      </w:r>
    </w:p>
    <w:p>
      <w:bookmarkStart w:id="85" w:name="_Toc121949519"/>
      <w:r>
        <w:rPr>
          <w:rFonts w:hint="eastAsia"/>
        </w:rPr>
        <w:br w:type="page"/>
      </w:r>
    </w:p>
    <w:p>
      <w:pPr>
        <w:pStyle w:val="3"/>
      </w:pPr>
      <w:r>
        <w:rPr>
          <w:rFonts w:hint="eastAsia"/>
        </w:rPr>
        <w:t>接口标准</w:t>
      </w:r>
      <w:bookmarkEnd w:id="85"/>
    </w:p>
    <w:p>
      <w:pPr>
        <w:pStyle w:val="4"/>
      </w:pPr>
      <w:r>
        <w:rPr>
          <w:rFonts w:hint="eastAsia"/>
          <w:lang w:val="en-US" w:eastAsia="zh-CN"/>
        </w:rPr>
        <w:t>接口要求</w:t>
      </w:r>
    </w:p>
    <w:p>
      <w:pPr>
        <w:pStyle w:val="2086"/>
        <w:ind w:left="981" w:leftChars="0" w:firstLineChars="0"/>
      </w:pPr>
      <w:r>
        <w:rPr>
          <w:rFonts w:hint="eastAsia"/>
          <w:lang w:val="en-US" w:eastAsia="zh-CN"/>
        </w:rPr>
        <w:t>信息通讯安全</w:t>
      </w:r>
    </w:p>
    <w:p>
      <w:pPr>
        <w:pStyle w:val="1325"/>
        <w:rPr>
          <w:rFonts w:hint="default" w:ascii="宋体" w:eastAsia="宋体" w:cs="宋体"/>
          <w:szCs w:val="21"/>
          <w:lang w:val="en-US" w:eastAsia="zh-CN"/>
        </w:rPr>
      </w:pPr>
      <w:r>
        <w:rPr>
          <w:rFonts w:hint="eastAsia" w:ascii="宋体" w:cs="宋体"/>
          <w:szCs w:val="21"/>
        </w:rPr>
        <w:t>保证接口的自身安全，通过接口实现技术上的安全控制，做到对安全事件的“可知、可控、可预测"，是实现系统安全的一个重要基础。</w:t>
      </w:r>
      <w:r>
        <w:rPr>
          <w:rFonts w:hint="eastAsia" w:ascii="宋体" w:cs="宋体"/>
          <w:szCs w:val="21"/>
          <w:lang w:val="en-US" w:eastAsia="zh-CN"/>
        </w:rPr>
        <w:t>可对其进行：安全评估、访问控制、防恶意代码、加密等方法确保接口通讯安全。</w:t>
      </w:r>
    </w:p>
    <w:p>
      <w:pPr>
        <w:pStyle w:val="2086"/>
        <w:ind w:left="981" w:leftChars="0" w:firstLineChars="0"/>
      </w:pPr>
      <w:r>
        <w:rPr>
          <w:rFonts w:hint="eastAsia"/>
          <w:lang w:val="en-US" w:eastAsia="zh-CN"/>
        </w:rPr>
        <w:t>支持高开发</w:t>
      </w:r>
    </w:p>
    <w:p>
      <w:pPr>
        <w:pStyle w:val="1325"/>
        <w:rPr>
          <w:rFonts w:hint="eastAsia" w:ascii="宋体" w:cs="宋体"/>
          <w:szCs w:val="21"/>
        </w:rPr>
      </w:pPr>
      <w:r>
        <w:rPr>
          <w:rFonts w:hint="eastAsia" w:ascii="宋体" w:cs="宋体"/>
          <w:szCs w:val="21"/>
        </w:rPr>
        <w:t>系统在设计时考虑到多线程的情况，</w:t>
      </w:r>
      <w:r>
        <w:rPr>
          <w:rFonts w:hint="eastAsia" w:ascii="宋体" w:cs="宋体"/>
          <w:szCs w:val="21"/>
          <w:lang w:val="en-US" w:eastAsia="zh-CN"/>
        </w:rPr>
        <w:t>可</w:t>
      </w:r>
      <w:r>
        <w:rPr>
          <w:rFonts w:hint="eastAsia" w:ascii="宋体" w:cs="宋体"/>
          <w:szCs w:val="21"/>
        </w:rPr>
        <w:t>采用了分布式架构和负载均衡技术，能够支持大规模的并发访问。</w:t>
      </w:r>
    </w:p>
    <w:p>
      <w:pPr>
        <w:pStyle w:val="2086"/>
        <w:ind w:left="981" w:leftChars="0" w:firstLineChars="0"/>
      </w:pPr>
      <w:r>
        <w:rPr>
          <w:rFonts w:hint="eastAsia"/>
          <w:lang w:val="en-US" w:eastAsia="zh-CN"/>
        </w:rPr>
        <w:t>可监控</w:t>
      </w:r>
    </w:p>
    <w:p>
      <w:pPr>
        <w:pStyle w:val="1325"/>
        <w:rPr>
          <w:rFonts w:ascii="宋体" w:cs="宋体"/>
          <w:szCs w:val="21"/>
        </w:rPr>
      </w:pPr>
      <w:r>
        <w:rPr>
          <w:rFonts w:hint="eastAsia" w:ascii="宋体" w:cs="宋体"/>
          <w:szCs w:val="21"/>
        </w:rPr>
        <w:t>具备完善的监控功能，可以实时监控系统运行状态、用户访问情况等，及时发现并解决问题，保证系统的稳定性和可靠性。</w:t>
      </w:r>
    </w:p>
    <w:p>
      <w:pPr>
        <w:pStyle w:val="2086"/>
        <w:ind w:left="981" w:leftChars="0" w:firstLineChars="0"/>
      </w:pPr>
      <w:r>
        <w:rPr>
          <w:rFonts w:hint="eastAsia"/>
          <w:lang w:val="en-US" w:eastAsia="zh-CN"/>
        </w:rPr>
        <w:t>系统资源的动态扩展</w:t>
      </w:r>
    </w:p>
    <w:p>
      <w:pPr>
        <w:pStyle w:val="1325"/>
        <w:rPr>
          <w:rFonts w:ascii="宋体" w:cs="宋体"/>
          <w:szCs w:val="21"/>
        </w:rPr>
      </w:pPr>
      <w:r>
        <w:rPr>
          <w:rFonts w:hint="eastAsia" w:ascii="宋体" w:cs="宋体"/>
          <w:szCs w:val="21"/>
        </w:rPr>
        <w:t>保证在充分利用系统资源的前提下，实现系统平滑的移植和扩展，同时在系统并发增加时提供系统资源的动态扩展，以保证系统的稳定性。</w:t>
      </w:r>
    </w:p>
    <w:p>
      <w:pPr>
        <w:pStyle w:val="2086"/>
        <w:ind w:left="981" w:leftChars="0" w:firstLineChars="0"/>
      </w:pPr>
      <w:r>
        <w:rPr>
          <w:rFonts w:hint="eastAsia"/>
          <w:lang w:val="en-US" w:eastAsia="zh-CN"/>
        </w:rPr>
        <w:t>异常处理机制</w:t>
      </w:r>
    </w:p>
    <w:p>
      <w:pPr>
        <w:pStyle w:val="1325"/>
      </w:pPr>
      <w:r>
        <w:rPr>
          <w:rFonts w:hint="eastAsia"/>
        </w:rPr>
        <w:t xml:space="preserve">表单验证、唯一性检查、或其他可预期的错误。我们需要编写特定代码来捕获这类错误，并抛出一个包含提示信息的全局异常，捕获并返回给客户端。 </w:t>
      </w:r>
    </w:p>
    <w:p>
      <w:pPr>
        <w:pStyle w:val="2086"/>
        <w:ind w:left="981" w:leftChars="0" w:firstLineChars="0"/>
      </w:pPr>
      <w:r>
        <w:rPr>
          <w:rFonts w:hint="eastAsia"/>
          <w:lang w:val="en-US" w:eastAsia="zh-CN"/>
        </w:rPr>
        <w:t>业务扩展</w:t>
      </w:r>
    </w:p>
    <w:p>
      <w:pPr>
        <w:pStyle w:val="1325"/>
        <w:rPr>
          <w:rFonts w:ascii="宋体" w:cs="宋体"/>
        </w:rPr>
      </w:pPr>
      <w:r>
        <w:rPr>
          <w:rFonts w:hint="eastAsia"/>
          <w:shd w:val="clear" w:color="auto" w:fill="FFFFFF"/>
        </w:rPr>
        <w:t>系统在运行过程中，根据需要扩展业务功能例如，当用户需求发生变化时，可以增加新的业务功能以满足用户需求。这种方式可以提高系统的灵活性和可扩展性，但是需要考虑业务变化的频率和影响范围。</w:t>
      </w:r>
      <w:r>
        <w:rPr>
          <w:shd w:val="clear" w:color="auto" w:fill="FFFFFF"/>
        </w:rPr>
        <w:t>。</w:t>
      </w:r>
    </w:p>
    <w:p>
      <w:pPr>
        <w:pStyle w:val="4"/>
      </w:pPr>
      <w:r>
        <w:rPr>
          <w:rFonts w:hint="eastAsia"/>
          <w:lang w:val="en-US" w:eastAsia="zh-CN"/>
        </w:rPr>
        <w:t>技术方式</w:t>
      </w:r>
    </w:p>
    <w:p>
      <w:pPr>
        <w:pStyle w:val="1325"/>
        <w:rPr>
          <w:rFonts w:hint="eastAsia"/>
        </w:rPr>
      </w:pPr>
      <w:r>
        <w:rPr>
          <w:rFonts w:hint="eastAsia"/>
        </w:rPr>
        <w:t>提供的数据接口技术主要包括以下类型:</w:t>
      </w:r>
    </w:p>
    <w:p>
      <w:pPr>
        <w:pStyle w:val="2086"/>
      </w:pPr>
      <w:r>
        <w:rPr>
          <w:rFonts w:hint="eastAsia"/>
        </w:rPr>
        <w:t>HTTP接口</w:t>
      </w:r>
    </w:p>
    <w:p>
      <w:pPr>
        <w:pStyle w:val="1325"/>
        <w:rPr>
          <w:rFonts w:hint="eastAsia"/>
          <w:lang w:eastAsia="zh-CN"/>
        </w:rPr>
      </w:pPr>
      <w:r>
        <w:rPr>
          <w:rFonts w:hint="eastAsia"/>
        </w:rPr>
        <w:t>通过HTTP协议传输的接口，可以传输文本表单数据，也可以传输json类型的对象数据或xm1类型的数据</w:t>
      </w:r>
      <w:r>
        <w:rPr>
          <w:rFonts w:hint="eastAsia"/>
          <w:lang w:eastAsia="zh-CN"/>
        </w:rPr>
        <w:t>。</w:t>
      </w:r>
    </w:p>
    <w:p>
      <w:pPr>
        <w:pStyle w:val="2086"/>
      </w:pPr>
      <w:r>
        <w:rPr>
          <w:rFonts w:hint="eastAsia"/>
          <w:lang w:val="en-US" w:eastAsia="zh-CN"/>
        </w:rPr>
        <w:t>SOAP</w:t>
      </w:r>
    </w:p>
    <w:p>
      <w:pPr>
        <w:pStyle w:val="2086"/>
        <w:numPr>
          <w:ilvl w:val="0"/>
          <w:numId w:val="0"/>
        </w:numPr>
        <w:ind w:leftChars="205"/>
        <w:rPr>
          <w:rFonts w:hint="eastAsia" w:eastAsia="宋体"/>
          <w:lang w:eastAsia="zh-CN"/>
        </w:rPr>
      </w:pPr>
      <w:r>
        <w:rPr>
          <w:rFonts w:hint="eastAsia"/>
        </w:rPr>
        <w:t>简单面向对象协议，基于HTTP，使用</w:t>
      </w:r>
      <w:r>
        <w:rPr>
          <w:rFonts w:hint="eastAsia"/>
          <w:lang w:val="en-US" w:eastAsia="zh-CN"/>
        </w:rPr>
        <w:t>xml</w:t>
      </w:r>
      <w:r>
        <w:rPr>
          <w:rFonts w:hint="eastAsia"/>
        </w:rPr>
        <w:t>作为默认传输格式</w:t>
      </w:r>
      <w:r>
        <w:rPr>
          <w:rFonts w:hint="eastAsia"/>
          <w:lang w:eastAsia="zh-CN"/>
        </w:rPr>
        <w:t>。</w:t>
      </w:r>
    </w:p>
    <w:p>
      <w:pPr>
        <w:pStyle w:val="2086"/>
      </w:pPr>
      <w:r>
        <w:rPr>
          <w:rFonts w:hint="eastAsia"/>
          <w:lang w:val="en-US" w:eastAsia="zh-CN"/>
        </w:rPr>
        <w:t>Web Serveice</w:t>
      </w:r>
    </w:p>
    <w:p>
      <w:pPr>
        <w:pStyle w:val="1325"/>
        <w:rPr>
          <w:rFonts w:hint="eastAsia" w:eastAsia="宋体"/>
          <w:lang w:eastAsia="zh-CN"/>
        </w:rPr>
      </w:pPr>
      <w:r>
        <w:rPr>
          <w:rFonts w:hint="eastAsia"/>
        </w:rPr>
        <w:t>相比传统的HTTP接口只传输文本请求和文本响应，通过Web Service可以直接拿到远程的一个对象，并能够直接调用对该对象的属性和方法，比HTTP更高级</w:t>
      </w:r>
      <w:r>
        <w:rPr>
          <w:rFonts w:hint="eastAsia"/>
          <w:lang w:eastAsia="zh-CN"/>
        </w:rPr>
        <w:t>。</w:t>
      </w:r>
    </w:p>
    <w:p>
      <w:pPr>
        <w:pStyle w:val="2086"/>
      </w:pPr>
      <w:r>
        <w:rPr>
          <w:rFonts w:hint="eastAsia"/>
          <w:lang w:val="en-US" w:eastAsia="zh-CN"/>
        </w:rPr>
        <w:t>FTP</w:t>
      </w:r>
    </w:p>
    <w:p>
      <w:pPr>
        <w:pStyle w:val="1325"/>
        <w:rPr>
          <w:rFonts w:hint="eastAsia"/>
          <w:lang w:eastAsia="zh-CN"/>
        </w:rPr>
      </w:pPr>
      <w:r>
        <w:rPr>
          <w:rFonts w:hint="eastAsia"/>
        </w:rPr>
        <w:t>FTP是用于在网络上进行文件传输的一套标准协议，客户在和服务器建立连接前要经过一个“三次握手”的过程，保证客户与服务器之间的连接是可靠的，而且是面向连接，为数据传输提供可靠保证。</w:t>
      </w:r>
    </w:p>
    <w:p>
      <w:pPr>
        <w:pStyle w:val="4"/>
      </w:pPr>
      <w:r>
        <w:rPr>
          <w:rFonts w:hint="eastAsia"/>
          <w:lang w:val="en-US" w:eastAsia="zh-CN"/>
        </w:rPr>
        <w:t>报文格式</w:t>
      </w:r>
    </w:p>
    <w:p>
      <w:pPr>
        <w:pStyle w:val="1325"/>
      </w:pPr>
      <w:r>
        <w:rPr>
          <w:rFonts w:hint="eastAsia"/>
        </w:rPr>
        <w:t>数据接口的报文格式主要分为报文内容、异常代码标准、报文格式说明规范组成。</w:t>
      </w:r>
    </w:p>
    <w:p>
      <w:pPr>
        <w:pStyle w:val="2086"/>
        <w:ind w:left="981" w:leftChars="0" w:firstLineChars="0"/>
      </w:pPr>
      <w:r>
        <w:rPr>
          <w:rFonts w:hint="eastAsia"/>
        </w:rPr>
        <w:t>接口内容主要分为XML和JSON两种报文格式。</w:t>
      </w:r>
    </w:p>
    <w:p>
      <w:pPr>
        <w:pStyle w:val="2087"/>
        <w:rPr>
          <w:rFonts w:ascii="宋体" w:hAnsi="宋体" w:cs="宋体"/>
          <w:szCs w:val="24"/>
        </w:rPr>
      </w:pPr>
      <w:r>
        <w:rPr>
          <w:rFonts w:hint="eastAsia" w:ascii="宋体" w:hAnsi="宋体" w:cs="宋体"/>
          <w:szCs w:val="24"/>
        </w:rPr>
        <w:t>XML可扩展标记语言，标准通用标记语言的子集，是一种用于标记电子文件使其具有结构性的标记语言。</w:t>
      </w:r>
    </w:p>
    <w:p>
      <w:pPr>
        <w:pStyle w:val="2087"/>
        <w:rPr>
          <w:rFonts w:ascii="宋体" w:hAnsi="宋体" w:cs="宋体"/>
          <w:szCs w:val="24"/>
        </w:rPr>
      </w:pPr>
      <w:r>
        <w:rPr>
          <w:rFonts w:hint="eastAsia" w:ascii="宋体" w:hAnsi="宋体" w:cs="宋体"/>
          <w:szCs w:val="24"/>
        </w:rPr>
        <w:t xml:space="preserve">JSON(JavaScript Object Notation) 是一种轻量级的数据交换格式。大数据基础平台对外开放接口采用REST风格，使用HTTP+JSON报文方式承载交易信息，支持GET、POST两种请求方式。 </w:t>
      </w:r>
    </w:p>
    <w:p>
      <w:pPr>
        <w:pStyle w:val="2086"/>
        <w:ind w:left="981" w:leftChars="0" w:firstLineChars="0"/>
      </w:pPr>
      <w:r>
        <w:rPr>
          <w:rFonts w:hint="eastAsia"/>
        </w:rPr>
        <w:t>接口异常代码标准</w:t>
      </w:r>
    </w:p>
    <w:p>
      <w:pPr>
        <w:pStyle w:val="1325"/>
        <w:rPr>
          <w:shd w:val="clear" w:color="auto" w:fill="FFFFFF"/>
        </w:rPr>
      </w:pPr>
      <w:r>
        <w:rPr>
          <w:rFonts w:hint="eastAsia"/>
          <w:shd w:val="clear" w:color="auto" w:fill="FFFFFF"/>
        </w:rPr>
        <w:t>即调用数据服务接口异常场景下返回的错误码，返回异常码的同时也会返回中文详细描述，以增强异常码的可读性。异常码通常表示某种异常场景，具有唯一指向性。</w:t>
      </w:r>
    </w:p>
    <w:p>
      <w:pPr>
        <w:pStyle w:val="2086"/>
        <w:ind w:left="981" w:leftChars="0" w:firstLineChars="0"/>
      </w:pPr>
      <w:r>
        <w:rPr>
          <w:rFonts w:hint="eastAsia"/>
        </w:rPr>
        <w:t>报文格式说明规范</w:t>
      </w:r>
    </w:p>
    <w:p>
      <w:pPr>
        <w:pStyle w:val="2087"/>
        <w:rPr>
          <w:rFonts w:ascii="宋体" w:hAnsi="宋体" w:cs="宋体"/>
          <w:szCs w:val="24"/>
        </w:rPr>
      </w:pPr>
      <w:r>
        <w:rPr>
          <w:rFonts w:hint="eastAsia" w:ascii="宋体" w:hAnsi="宋体" w:cs="宋体"/>
          <w:szCs w:val="24"/>
        </w:rPr>
        <w:t>简介</w:t>
      </w:r>
    </w:p>
    <w:p>
      <w:pPr>
        <w:pStyle w:val="2087"/>
        <w:rPr>
          <w:rFonts w:ascii="宋体" w:hAnsi="宋体" w:cs="宋体"/>
          <w:szCs w:val="24"/>
        </w:rPr>
      </w:pPr>
      <w:r>
        <w:rPr>
          <w:rFonts w:hint="eastAsia" w:ascii="宋体" w:hAnsi="宋体" w:cs="宋体"/>
          <w:szCs w:val="24"/>
        </w:rPr>
        <w:t>接口描述</w:t>
      </w:r>
    </w:p>
    <w:p>
      <w:pPr>
        <w:pStyle w:val="2087"/>
        <w:rPr>
          <w:rFonts w:ascii="宋体" w:hAnsi="宋体" w:cs="宋体"/>
          <w:szCs w:val="24"/>
        </w:rPr>
      </w:pPr>
      <w:r>
        <w:rPr>
          <w:rFonts w:hint="eastAsia" w:ascii="宋体" w:hAnsi="宋体" w:cs="宋体"/>
          <w:szCs w:val="24"/>
        </w:rPr>
        <w:t>请求参数、响应</w:t>
      </w:r>
    </w:p>
    <w:p>
      <w:pPr>
        <w:pStyle w:val="2087"/>
        <w:rPr>
          <w:rFonts w:ascii="宋体" w:hAnsi="宋体" w:cs="宋体"/>
          <w:szCs w:val="24"/>
        </w:rPr>
      </w:pPr>
      <w:r>
        <w:rPr>
          <w:rFonts w:hint="eastAsia" w:ascii="宋体" w:hAnsi="宋体" w:cs="宋体"/>
          <w:szCs w:val="24"/>
        </w:rPr>
        <w:t>应用示例</w:t>
      </w:r>
    </w:p>
    <w:p>
      <w:pPr>
        <w:pStyle w:val="2087"/>
        <w:rPr>
          <w:rFonts w:ascii="宋体" w:hAnsi="宋体" w:cs="宋体"/>
          <w:szCs w:val="24"/>
        </w:rPr>
      </w:pPr>
      <w:r>
        <w:rPr>
          <w:rFonts w:hint="eastAsia" w:ascii="宋体" w:hAnsi="宋体" w:cs="宋体"/>
          <w:szCs w:val="24"/>
        </w:rPr>
        <w:t>异常码说明</w:t>
      </w:r>
    </w:p>
    <w:p>
      <w:pPr>
        <w:pStyle w:val="3"/>
      </w:pPr>
      <w:bookmarkStart w:id="86" w:name="_Toc121949523"/>
      <w:r>
        <w:rPr>
          <w:rFonts w:hint="eastAsia"/>
        </w:rPr>
        <w:t>应用框架规范</w:t>
      </w:r>
      <w:bookmarkEnd w:id="86"/>
    </w:p>
    <w:p>
      <w:pPr>
        <w:pStyle w:val="1325"/>
      </w:pPr>
      <w:r>
        <w:rPr>
          <w:rFonts w:hint="eastAsia"/>
        </w:rPr>
        <w:t>应用系统建设模式基于插件化和服务化，采用主流的轻量架构，可对服务和资源的整体管理。平台在PaaS层采用更加轻量的Docker容器，组件化架构采用微服务架构。</w:t>
      </w:r>
    </w:p>
    <w:p>
      <w:pPr>
        <w:pStyle w:val="1325"/>
      </w:pPr>
      <w:r>
        <w:drawing>
          <wp:inline distT="0" distB="0" distL="0" distR="0">
            <wp:extent cx="5161915" cy="3058160"/>
            <wp:effectExtent l="0" t="0" r="63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165150" cy="3060162"/>
                    </a:xfrm>
                    <a:prstGeom prst="rect">
                      <a:avLst/>
                    </a:prstGeom>
                    <a:noFill/>
                    <a:ln>
                      <a:noFill/>
                    </a:ln>
                  </pic:spPr>
                </pic:pic>
              </a:graphicData>
            </a:graphic>
          </wp:inline>
        </w:drawing>
      </w:r>
    </w:p>
    <w:p>
      <w:pPr>
        <w:pStyle w:val="1325"/>
      </w:pPr>
      <w:r>
        <w:t>1</w:t>
      </w:r>
      <w:r>
        <w:rPr>
          <w:rFonts w:hint="eastAsia"/>
        </w:rPr>
        <w:t>、</w:t>
      </w:r>
      <w:r>
        <w:rPr>
          <w:rFonts w:hint="eastAsia" w:ascii="微软雅黑" w:hAnsi="微软雅黑" w:eastAsia="微软雅黑" w:cs="微软雅黑"/>
          <w:b/>
          <w:bCs/>
        </w:rPr>
        <w:t>⽹</w:t>
      </w:r>
      <w:r>
        <w:rPr>
          <w:rFonts w:hint="eastAsia" w:ascii="宋体" w:hAnsi="宋体" w:cs="宋体"/>
          <w:b/>
          <w:bCs/>
        </w:rPr>
        <w:t>关层：</w:t>
      </w:r>
      <w:r>
        <w:rPr>
          <w:rFonts w:hint="eastAsia"/>
        </w:rPr>
        <w:t>为业务平台提供内外网隔离、统</w:t>
      </w:r>
      <w:r>
        <w:rPr>
          <w:rFonts w:hint="eastAsia" w:ascii="微软雅黑" w:hAnsi="微软雅黑" w:eastAsia="微软雅黑" w:cs="微软雅黑"/>
        </w:rPr>
        <w:t>⼀</w:t>
      </w:r>
      <w:r>
        <w:rPr>
          <w:rFonts w:hint="eastAsia"/>
        </w:rPr>
        <w:t>鉴权、限流、降级等，提高系统整体安全性、稳定性。</w:t>
      </w:r>
    </w:p>
    <w:p>
      <w:pPr>
        <w:pStyle w:val="2086"/>
        <w:ind w:left="981" w:leftChars="0" w:firstLineChars="0"/>
      </w:pPr>
      <w:r>
        <w:rPr>
          <w:rFonts w:hint="eastAsia"/>
        </w:rPr>
        <w:t>网关域仅负责通用平台的进出口请求业务分发、协议转换、权限控制等通用功能，不提供任何实际业务代码；</w:t>
      </w:r>
    </w:p>
    <w:p>
      <w:pPr>
        <w:pStyle w:val="2086"/>
        <w:ind w:left="981" w:leftChars="0" w:firstLineChars="0"/>
      </w:pPr>
      <w:r>
        <w:rPr>
          <w:rFonts w:hint="eastAsia"/>
        </w:rPr>
        <w:t>平台各个业务系统均不提供外网权限，外部系统主动请求平台通过API网关转发；</w:t>
      </w:r>
    </w:p>
    <w:p>
      <w:pPr>
        <w:pStyle w:val="2086"/>
        <w:ind w:left="981" w:leftChars="0" w:firstLineChars="0"/>
      </w:pPr>
      <w:r>
        <w:rPr>
          <w:rFonts w:hint="eastAsia"/>
        </w:rPr>
        <w:t>SSO服务仅提供多渠道登录鉴权、分布式session、AccessToken验证功能，不提供其他业务逻辑。</w:t>
      </w:r>
    </w:p>
    <w:p>
      <w:pPr>
        <w:pStyle w:val="1325"/>
      </w:pPr>
      <w:r>
        <w:t>2</w:t>
      </w:r>
      <w:r>
        <w:rPr>
          <w:rFonts w:hint="eastAsia"/>
        </w:rPr>
        <w:t>、</w:t>
      </w:r>
      <w:r>
        <w:rPr>
          <w:rFonts w:hint="eastAsia"/>
          <w:b/>
          <w:bCs/>
        </w:rPr>
        <w:t>业务层：</w:t>
      </w:r>
      <w:r>
        <w:rPr>
          <w:rFonts w:hint="eastAsia"/>
        </w:rPr>
        <w:t>基于能力层功能，完成平台各个业务流程组织，根据业务范围做业务编排。</w:t>
      </w:r>
    </w:p>
    <w:p>
      <w:pPr>
        <w:pStyle w:val="2086"/>
        <w:ind w:left="981" w:leftChars="0" w:firstLineChars="0"/>
      </w:pPr>
      <w:r>
        <w:rPr>
          <w:rFonts w:hint="eastAsia"/>
        </w:rPr>
        <w:t>业务域仅负责不同业务流程的组织，而不负责核</w:t>
      </w:r>
      <w:r>
        <w:rPr>
          <w:rFonts w:hint="eastAsia" w:ascii="微软雅黑" w:hAnsi="微软雅黑" w:eastAsia="微软雅黑" w:cs="微软雅黑"/>
        </w:rPr>
        <w:t>⼼</w:t>
      </w:r>
      <w:r>
        <w:rPr>
          <w:rFonts w:hint="eastAsia"/>
        </w:rPr>
        <w:t>领域数据的持久化及状态维护（例如业务域负责微信授权注册、网站</w:t>
      </w:r>
      <w:r>
        <w:rPr>
          <w:rFonts w:hint="eastAsia" w:ascii="微软雅黑" w:hAnsi="微软雅黑" w:eastAsia="微软雅黑" w:cs="微软雅黑"/>
        </w:rPr>
        <w:t>⼿</w:t>
      </w:r>
      <w:r>
        <w:rPr>
          <w:rFonts w:hint="eastAsia"/>
        </w:rPr>
        <w:t>机注册</w:t>
      </w:r>
      <w:r>
        <w:t>2</w:t>
      </w:r>
      <w:r>
        <w:rPr>
          <w:rFonts w:hint="eastAsia"/>
        </w:rPr>
        <w:t>种不同流程主旨，但是实际的</w:t>
      </w:r>
      <w:r>
        <w:rPr>
          <w:rFonts w:hint="eastAsia" w:ascii="微软雅黑" w:hAnsi="微软雅黑" w:eastAsia="微软雅黑" w:cs="微软雅黑"/>
        </w:rPr>
        <w:t>⽤</w:t>
      </w:r>
      <w:r>
        <w:rPr>
          <w:rFonts w:hint="eastAsia"/>
        </w:rPr>
        <w:t>户创建和持久化通过调用能力层完成）；</w:t>
      </w:r>
    </w:p>
    <w:p>
      <w:pPr>
        <w:pStyle w:val="2086"/>
        <w:ind w:left="981" w:leftChars="0" w:firstLineChars="0"/>
      </w:pPr>
      <w:r>
        <w:rPr>
          <w:rFonts w:hint="eastAsia"/>
        </w:rPr>
        <w:t>业务域仅负责不同业务流程的组织，而不负责访问权限、登录会话等信息维护。（权限和会话统</w:t>
      </w:r>
      <w:r>
        <w:rPr>
          <w:rFonts w:hint="eastAsia" w:ascii="微软雅黑" w:hAnsi="微软雅黑" w:eastAsia="微软雅黑" w:cs="微软雅黑"/>
        </w:rPr>
        <w:t>⼀</w:t>
      </w:r>
      <w:r>
        <w:rPr>
          <w:rFonts w:hint="eastAsia"/>
        </w:rPr>
        <w:t>由网关层统</w:t>
      </w:r>
      <w:r>
        <w:rPr>
          <w:rFonts w:hint="eastAsia" w:ascii="微软雅黑" w:hAnsi="微软雅黑" w:eastAsia="微软雅黑" w:cs="微软雅黑"/>
        </w:rPr>
        <w:t>⼀</w:t>
      </w:r>
      <w:r>
        <w:rPr>
          <w:rFonts w:hint="eastAsia"/>
        </w:rPr>
        <w:t>维护）。</w:t>
      </w:r>
    </w:p>
    <w:p>
      <w:pPr>
        <w:pStyle w:val="1325"/>
      </w:pPr>
      <w:r>
        <w:t>3</w:t>
      </w:r>
      <w:r>
        <w:rPr>
          <w:rFonts w:hint="eastAsia"/>
        </w:rPr>
        <w:t>、</w:t>
      </w:r>
      <w:r>
        <w:rPr>
          <w:rFonts w:hint="eastAsia"/>
          <w:b/>
          <w:bCs/>
        </w:rPr>
        <w:t>能力</w:t>
      </w:r>
      <w:r>
        <w:rPr>
          <w:rFonts w:hint="eastAsia" w:ascii="宋体" w:hAnsi="宋体" w:cs="宋体"/>
          <w:b/>
          <w:bCs/>
        </w:rPr>
        <w:t>层：</w:t>
      </w:r>
      <w:r>
        <w:rPr>
          <w:rFonts w:hint="eastAsia" w:ascii="宋体" w:hAnsi="宋体" w:cs="宋体"/>
        </w:rPr>
        <w:t>核</w:t>
      </w:r>
      <w:r>
        <w:rPr>
          <w:rFonts w:hint="eastAsia" w:ascii="微软雅黑" w:hAnsi="微软雅黑" w:eastAsia="微软雅黑" w:cs="微软雅黑"/>
        </w:rPr>
        <w:t>⼼</w:t>
      </w:r>
      <w:r>
        <w:rPr>
          <w:rFonts w:hint="eastAsia" w:ascii="宋体" w:hAnsi="宋体" w:cs="宋体"/>
        </w:rPr>
        <w:t>业</w:t>
      </w:r>
      <w:r>
        <w:rPr>
          <w:rFonts w:hint="eastAsia"/>
        </w:rPr>
        <w:t>务领域模型、标准作业流程维护，对外输出通</w:t>
      </w:r>
      <w:r>
        <w:rPr>
          <w:rFonts w:hint="eastAsia" w:ascii="微软雅黑" w:hAnsi="微软雅黑" w:eastAsia="微软雅黑" w:cs="微软雅黑"/>
        </w:rPr>
        <w:t>⽤</w:t>
      </w:r>
      <w:r>
        <w:rPr>
          <w:rFonts w:hint="eastAsia" w:ascii="宋体" w:hAnsi="宋体" w:cs="宋体"/>
        </w:rPr>
        <w:t>能</w:t>
      </w:r>
      <w:r>
        <w:rPr>
          <w:rFonts w:hint="eastAsia" w:ascii="微软雅黑" w:hAnsi="微软雅黑" w:eastAsia="微软雅黑" w:cs="微软雅黑"/>
        </w:rPr>
        <w:t>⼒</w:t>
      </w:r>
      <w:r>
        <w:rPr>
          <w:rFonts w:hint="eastAsia" w:ascii="宋体" w:hAnsi="宋体" w:cs="宋体"/>
        </w:rPr>
        <w:t>，</w:t>
      </w:r>
      <w:r>
        <w:rPr>
          <w:rFonts w:hint="eastAsia" w:ascii="微软雅黑" w:hAnsi="微软雅黑" w:eastAsia="微软雅黑" w:cs="微软雅黑"/>
        </w:rPr>
        <w:t>⼀</w:t>
      </w:r>
      <w:r>
        <w:rPr>
          <w:rFonts w:hint="eastAsia" w:ascii="宋体" w:hAnsi="宋体" w:cs="宋体"/>
        </w:rPr>
        <w:t>边个性化业务流程组织。</w:t>
      </w:r>
    </w:p>
    <w:p>
      <w:pPr>
        <w:pStyle w:val="2086"/>
        <w:ind w:left="981" w:leftChars="0" w:firstLineChars="0"/>
      </w:pPr>
      <w:r>
        <w:rPr>
          <w:rFonts w:hint="eastAsia"/>
        </w:rPr>
        <w:t>能力域各业务系统仅负责核</w:t>
      </w:r>
      <w:r>
        <w:rPr>
          <w:rFonts w:hint="eastAsia" w:ascii="微软雅黑" w:hAnsi="微软雅黑" w:eastAsia="微软雅黑" w:cs="微软雅黑"/>
        </w:rPr>
        <w:t>⼼</w:t>
      </w:r>
      <w:r>
        <w:rPr>
          <w:rFonts w:hint="eastAsia"/>
        </w:rPr>
        <w:t>领域模型等持久化、状态流转（例如：</w:t>
      </w:r>
      <w:r>
        <w:rPr>
          <w:rFonts w:hint="eastAsia" w:ascii="微软雅黑" w:hAnsi="微软雅黑" w:eastAsia="微软雅黑" w:cs="微软雅黑"/>
        </w:rPr>
        <w:t>⽤</w:t>
      </w:r>
      <w:r>
        <w:rPr>
          <w:rFonts w:hint="eastAsia"/>
        </w:rPr>
        <w:t>户服务）；</w:t>
      </w:r>
    </w:p>
    <w:p>
      <w:pPr>
        <w:pStyle w:val="2086"/>
        <w:ind w:left="981" w:leftChars="0" w:firstLineChars="0"/>
      </w:pPr>
      <w:r>
        <w:rPr>
          <w:rFonts w:hint="eastAsia"/>
        </w:rPr>
        <w:t>业务域各个系统通过</w:t>
      </w:r>
      <w:r>
        <w:t>RPC</w:t>
      </w:r>
      <w:r>
        <w:rPr>
          <w:rFonts w:hint="eastAsia"/>
        </w:rPr>
        <w:t>接</w:t>
      </w:r>
      <w:r>
        <w:rPr>
          <w:rFonts w:hint="eastAsia" w:ascii="微软雅黑" w:hAnsi="微软雅黑" w:eastAsia="微软雅黑" w:cs="微软雅黑"/>
        </w:rPr>
        <w:t>⼝</w:t>
      </w:r>
      <w:r>
        <w:rPr>
          <w:rFonts w:hint="eastAsia"/>
        </w:rPr>
        <w:t>调</w:t>
      </w:r>
      <w:r>
        <w:rPr>
          <w:rFonts w:hint="eastAsia" w:ascii="微软雅黑" w:hAnsi="微软雅黑" w:eastAsia="微软雅黑" w:cs="微软雅黑"/>
        </w:rPr>
        <w:t>⽤</w:t>
      </w:r>
      <w:r>
        <w:rPr>
          <w:rFonts w:hint="eastAsia"/>
        </w:rPr>
        <w:t>能</w:t>
      </w:r>
      <w:r>
        <w:rPr>
          <w:rFonts w:hint="eastAsia" w:ascii="微软雅黑" w:hAnsi="微软雅黑" w:eastAsia="微软雅黑" w:cs="微软雅黑"/>
        </w:rPr>
        <w:t>⼒</w:t>
      </w:r>
      <w:r>
        <w:rPr>
          <w:rFonts w:hint="eastAsia"/>
        </w:rPr>
        <w:t>域的通</w:t>
      </w:r>
      <w:r>
        <w:rPr>
          <w:rFonts w:hint="eastAsia" w:ascii="微软雅黑" w:hAnsi="微软雅黑" w:eastAsia="微软雅黑" w:cs="微软雅黑"/>
        </w:rPr>
        <w:t>⽤</w:t>
      </w:r>
      <w:r>
        <w:rPr>
          <w:rFonts w:hint="eastAsia"/>
        </w:rPr>
        <w:t>能</w:t>
      </w:r>
      <w:r>
        <w:rPr>
          <w:rFonts w:hint="eastAsia" w:ascii="微软雅黑" w:hAnsi="微软雅黑" w:eastAsia="微软雅黑" w:cs="微软雅黑"/>
        </w:rPr>
        <w:t>⼒</w:t>
      </w:r>
      <w:r>
        <w:rPr>
          <w:rFonts w:hint="eastAsia"/>
        </w:rPr>
        <w:t>。（例如注册）。</w:t>
      </w:r>
    </w:p>
    <w:p>
      <w:pPr>
        <w:pStyle w:val="1325"/>
      </w:pPr>
      <w:r>
        <w:t>4</w:t>
      </w:r>
      <w:r>
        <w:rPr>
          <w:rFonts w:hint="eastAsia"/>
        </w:rPr>
        <w:t>、</w:t>
      </w:r>
      <w:r>
        <w:rPr>
          <w:rFonts w:hint="eastAsia"/>
          <w:b/>
          <w:bCs/>
        </w:rPr>
        <w:t>数据域层：</w:t>
      </w:r>
      <w:r>
        <w:rPr>
          <w:rFonts w:hint="eastAsia"/>
        </w:rPr>
        <w:t>各个业务板块涉及的数据保存、缓存、等功能架构。</w:t>
      </w:r>
    </w:p>
    <w:p>
      <w:pPr>
        <w:pStyle w:val="2086"/>
        <w:ind w:left="981" w:leftChars="0" w:firstLineChars="0"/>
      </w:pPr>
      <w:r>
        <w:rPr>
          <w:rFonts w:hint="eastAsia"/>
        </w:rPr>
        <w:t>数据域统</w:t>
      </w:r>
      <w:r>
        <w:rPr>
          <w:rFonts w:hint="eastAsia" w:ascii="微软雅黑" w:hAnsi="微软雅黑" w:eastAsia="微软雅黑" w:cs="微软雅黑"/>
        </w:rPr>
        <w:t>⼀</w:t>
      </w:r>
      <w:r>
        <w:rPr>
          <w:rFonts w:hint="eastAsia"/>
        </w:rPr>
        <w:t>由运维、数仓维护，各业务系统不再搭建数据存储服务；</w:t>
      </w:r>
    </w:p>
    <w:p>
      <w:pPr>
        <w:pStyle w:val="2086"/>
        <w:ind w:left="981" w:leftChars="0" w:firstLineChars="0"/>
      </w:pPr>
      <w:r>
        <w:rPr>
          <w:rFonts w:hint="eastAsia"/>
        </w:rPr>
        <w:t>各个业务系统根据业务需求申请特定规模的数据存储配额和账号；</w:t>
      </w:r>
    </w:p>
    <w:p>
      <w:pPr>
        <w:pStyle w:val="2086"/>
        <w:ind w:left="981" w:leftChars="0" w:firstLineChars="0"/>
      </w:pPr>
      <w:r>
        <w:rPr>
          <w:rFonts w:hint="eastAsia"/>
        </w:rPr>
        <w:t>数据域暂时以私有云服务为主，以提升系统底层数据稳定性。</w:t>
      </w:r>
    </w:p>
    <w:p>
      <w:pPr>
        <w:pStyle w:val="1325"/>
      </w:pPr>
      <w:r>
        <w:t>5</w:t>
      </w:r>
      <w:r>
        <w:rPr>
          <w:rFonts w:hint="eastAsia"/>
        </w:rPr>
        <w:t>、</w:t>
      </w:r>
      <w:r>
        <w:rPr>
          <w:rFonts w:hint="eastAsia"/>
          <w:b/>
          <w:bCs/>
        </w:rPr>
        <w:t>运维域：</w:t>
      </w:r>
      <w:r>
        <w:rPr>
          <w:rFonts w:hint="eastAsia"/>
        </w:rPr>
        <w:t>平台运维管控相关业务架构，包括系统监控、运维保障等。</w:t>
      </w:r>
    </w:p>
    <w:p>
      <w:pPr>
        <w:pStyle w:val="2086"/>
        <w:ind w:left="981" w:leftChars="0" w:firstLineChars="0"/>
      </w:pPr>
      <w:r>
        <w:rPr>
          <w:rFonts w:hint="eastAsia"/>
        </w:rPr>
        <w:t>需提供运维相关</w:t>
      </w:r>
      <w:r>
        <w:rPr>
          <w:rFonts w:hint="eastAsia" w:ascii="微软雅黑" w:hAnsi="微软雅黑" w:eastAsia="微软雅黑" w:cs="微软雅黑"/>
        </w:rPr>
        <w:t>⼯</w:t>
      </w:r>
      <w:r>
        <w:rPr>
          <w:rFonts w:hint="eastAsia"/>
        </w:rPr>
        <w:t>具类服务，不实际涉及业务逻辑。</w:t>
      </w:r>
    </w:p>
    <w:p>
      <w:pPr>
        <w:pStyle w:val="3"/>
      </w:pPr>
      <w:bookmarkStart w:id="87" w:name="_Toc121949524"/>
      <w:r>
        <w:rPr>
          <w:rFonts w:hint="eastAsia"/>
        </w:rPr>
        <w:t>U</w:t>
      </w:r>
      <w:r>
        <w:t>I</w:t>
      </w:r>
      <w:r>
        <w:rPr>
          <w:rFonts w:hint="eastAsia"/>
        </w:rPr>
        <w:t>设计风格规范</w:t>
      </w:r>
      <w:bookmarkEnd w:id="87"/>
    </w:p>
    <w:p>
      <w:pPr>
        <w:pStyle w:val="1325"/>
      </w:pPr>
      <w:r>
        <w:rPr>
          <w:rFonts w:hint="eastAsia"/>
        </w:rPr>
        <w:t>详见《U</w:t>
      </w:r>
      <w:r>
        <w:t>I</w:t>
      </w:r>
      <w:r>
        <w:rPr>
          <w:rFonts w:hint="eastAsia"/>
        </w:rPr>
        <w:t>设计风格规范及原则分册》</w:t>
      </w:r>
      <w:bookmarkEnd w:id="2"/>
      <w:bookmarkEnd w:id="3"/>
      <w:bookmarkEnd w:id="4"/>
      <w:bookmarkEnd w:id="5"/>
    </w:p>
    <w:sectPr>
      <w:pgSz w:w="11906" w:h="16838"/>
      <w:pgMar w:top="1440" w:right="1800" w:bottom="1440" w:left="1800" w:header="851" w:footer="992" w:gutter="0"/>
      <w:pgNumType w:fmt="numberInDash" w:start="1"/>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5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38">
      <wne:acd wne:acdName="acd11"/>
    </wne:keymap>
    <wne:keymap wne:kcmPrimary="0439">
      <wne:acd wne:acdName="acd12"/>
    </wne:keymap>
  </wne:keymaps>
  <wne:acds>
    <wne:acd wne:argValue="AgAhACZ791MATg==" wne:acdName="acd0" wne:fciIndexBasedOn="0065"/>
    <wne:acd wne:argValue="AgAhACZ791OMTg==" wne:acdName="acd1" wne:fciIndexBasedOn="0065"/>
    <wne:acd wne:argValue="AgAhACZ791MJTg==" wne:acdName="acd2" wne:fciIndexBasedOn="0065"/>
    <wne:acd wne:argValue="AgAB/2Nrh2U=" wne:acdName="acd3" wne:fciIndexBasedOn="0065"/>
    <wne:acd wne:argValue="AQAAAAEA" wne:acdName="acd4" wne:fciIndexBasedOn="0065"/>
    <wne:acd wne:argValue="AQAAAAIA" wne:acdName="acd5" wne:fciIndexBasedOn="0065"/>
    <wne:acd wne:argValue="AQAAAAMA" wne:acdName="acd6" wne:fciIndexBasedOn="0065"/>
    <wne:acd wne:argValue="AQAAAAQA" wne:acdName="acd7" wne:fciIndexBasedOn="0065"/>
    <wne:acd wne:argValue="AQAAAAUA" wne:acdName="acd8" wne:fciIndexBasedOn="0065"/>
    <wne:acd wne:argValue="AQAAAAYA" wne:acdName="acd9" wne:fciIndexBasedOn="0065"/>
    <wne:acd wne:argValue="AQAAAAcA" wne:acdName="acd10" wne:fciIndexBasedOn="0065"/>
    <wne:acd wne:argValue="AQAAAAgA" wne:acdName="acd11" wne:fciIndexBasedOn="0065"/>
    <wne:acd wne:argValue="AQAAAAkA" wne:acdName="acd1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仿宋_GB2312">
    <w:altName w:val="仿宋"/>
    <w:panose1 w:val="00000000000000000000"/>
    <w:charset w:val="86"/>
    <w:family w:val="auto"/>
    <w:pitch w:val="default"/>
    <w:sig w:usb0="00000000" w:usb1="00000000" w:usb2="00000000" w:usb3="00000000" w:csb0="00040000" w:csb1="00000000"/>
  </w:font>
  <w:font w:name="Tahoma">
    <w:panose1 w:val="020B0604030504040204"/>
    <w:charset w:val="00"/>
    <w:family w:val="swiss"/>
    <w:pitch w:val="default"/>
    <w:sig w:usb0="E1002EFF" w:usb1="C000605B" w:usb2="00000029" w:usb3="00000000" w:csb0="200101FF" w:csb1="20280000"/>
  </w:font>
  <w:font w:name="Arial Unicode MS">
    <w:altName w:val="宋体"/>
    <w:panose1 w:val="020B0604020202020204"/>
    <w:charset w:val="86"/>
    <w:family w:val="auto"/>
    <w:pitch w:val="default"/>
    <w:sig w:usb0="00000000" w:usb1="00000000" w:usb2="00000000" w:usb3="00000000" w:csb0="003E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Verdana">
    <w:panose1 w:val="020B0604030504040204"/>
    <w:charset w:val="00"/>
    <w:family w:val="swiss"/>
    <w:pitch w:val="default"/>
    <w:sig w:usb0="A00006FF" w:usb1="4000205B" w:usb2="00000010" w:usb3="00000000" w:csb0="2000019F" w:csb1="00000000"/>
  </w:font>
  <w:font w:name="长城仿宋">
    <w:altName w:val="微软雅黑"/>
    <w:panose1 w:val="00000000000000000000"/>
    <w:charset w:val="86"/>
    <w:family w:val="modern"/>
    <w:pitch w:val="default"/>
    <w:sig w:usb0="00000000" w:usb1="00000000" w:usb2="00000010" w:usb3="00000000" w:csb0="00040000" w:csb1="00000000"/>
  </w:font>
  <w:font w:name="黑体U..吀">
    <w:altName w:val="微软雅黑"/>
    <w:panose1 w:val="00000000000000000000"/>
    <w:charset w:val="86"/>
    <w:family w:val="swiss"/>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宋体常规">
    <w:altName w:val="宋体"/>
    <w:panose1 w:val="00000000000000000000"/>
    <w:charset w:val="86"/>
    <w:family w:val="roman"/>
    <w:pitch w:val="default"/>
    <w:sig w:usb0="00000000" w:usb1="00000000" w:usb2="00000010" w:usb3="00000000" w:csb0="00040000" w:csb1="00000000"/>
  </w:font>
  <w:font w:name="Georgia">
    <w:panose1 w:val="02040502050405020303"/>
    <w:charset w:val="00"/>
    <w:family w:val="roman"/>
    <w:pitch w:val="default"/>
    <w:sig w:usb0="00000287" w:usb1="00000000" w:usb2="00000000" w:usb3="00000000" w:csb0="2000009F" w:csb1="00000000"/>
  </w:font>
  <w:font w:name="隶书">
    <w:panose1 w:val="02010509060101010101"/>
    <w:charset w:val="86"/>
    <w:family w:val="modern"/>
    <w:pitch w:val="default"/>
    <w:sig w:usb0="00000001" w:usb1="080E0000" w:usb2="00000000" w:usb3="00000000" w:csb0="00040000" w:csb1="00000000"/>
  </w:font>
  <w:font w:name="Batang">
    <w:altName w:val="Malgun Gothic"/>
    <w:panose1 w:val="02030600000101010101"/>
    <w:charset w:val="81"/>
    <w:family w:val="roman"/>
    <w:pitch w:val="default"/>
    <w:sig w:usb0="00000000" w:usb1="00000000" w:usb2="00000030" w:usb3="00000000" w:csb0="0008009F" w:csb1="00000000"/>
  </w:font>
  <w:font w:name="Arial Narrow">
    <w:panose1 w:val="020B0606020202030204"/>
    <w:charset w:val="00"/>
    <w:family w:val="swiss"/>
    <w:pitch w:val="default"/>
    <w:sig w:usb0="00000287" w:usb1="00000800" w:usb2="00000000" w:usb3="00000000" w:csb0="2000009F" w:csb1="DFD70000"/>
  </w:font>
  <w:font w:name="..ì.">
    <w:altName w:val="宋体"/>
    <w:panose1 w:val="00000000000000000000"/>
    <w:charset w:val="86"/>
    <w:family w:val="roman"/>
    <w:pitch w:val="default"/>
    <w:sig w:usb0="00000000" w:usb1="00000000" w:usb2="00000000" w:usb3="00000000" w:csb0="00000000" w:csb1="00000000"/>
  </w:font>
  <w:font w:name="长城楷体">
    <w:altName w:val="微软雅黑"/>
    <w:panose1 w:val="00000000000000000000"/>
    <w:charset w:val="86"/>
    <w:family w:val="auto"/>
    <w:pitch w:val="default"/>
    <w:sig w:usb0="00000000" w:usb1="00000000" w:usb2="00000010" w:usb3="00000000" w:csb0="00040000" w:csb1="00000000"/>
  </w:font>
  <w:font w:name="Geneva">
    <w:altName w:val="Arial"/>
    <w:panose1 w:val="00000000000000000000"/>
    <w:charset w:val="00"/>
    <w:family w:val="auto"/>
    <w:pitch w:val="default"/>
    <w:sig w:usb0="00000000" w:usb1="00000000" w:usb2="00000000" w:usb3="00000000" w:csb0="00000000" w:csb1="00000000"/>
  </w:font>
  <w:font w:name="Palatino">
    <w:altName w:val="Segoe UI Historic"/>
    <w:panose1 w:val="00000000000000000000"/>
    <w:charset w:val="00"/>
    <w:family w:val="auto"/>
    <w:pitch w:val="default"/>
    <w:sig w:usb0="00000000" w:usb1="00000000" w:usb2="14600000" w:usb3="00000000" w:csb0="00000193" w:csb1="00000000"/>
  </w:font>
  <w:font w:name="Helv">
    <w:altName w:val="Segoe Print"/>
    <w:panose1 w:val="020B0604020202030204"/>
    <w:charset w:val="4D"/>
    <w:family w:val="swiss"/>
    <w:pitch w:val="default"/>
    <w:sig w:usb0="00000000" w:usb1="00000000" w:usb2="00000000" w:usb3="00000000" w:csb0="00000001" w:csb1="00000000"/>
  </w:font>
  <w:font w:name="Garamond">
    <w:panose1 w:val="02020404030301010803"/>
    <w:charset w:val="00"/>
    <w:family w:val="roman"/>
    <w:pitch w:val="default"/>
    <w:sig w:usb0="00000287" w:usb1="00000000" w:usb2="00000000" w:usb3="00000000" w:csb0="0000009F" w:csb1="DFD70000"/>
  </w:font>
  <w:font w:name="Microsoft Sans Serif">
    <w:panose1 w:val="020B0604020202020204"/>
    <w:charset w:val="00"/>
    <w:family w:val="swiss"/>
    <w:pitch w:val="default"/>
    <w:sig w:usb0="E5002EFF" w:usb1="C000605B" w:usb2="00000029" w:usb3="00000000" w:csb0="200101FF" w:csb1="20280000"/>
  </w:font>
  <w:font w:name="Times">
    <w:altName w:val="Times New Roman"/>
    <w:panose1 w:val="02020603050405020304"/>
    <w:charset w:val="4D"/>
    <w:family w:val="roman"/>
    <w:pitch w:val="default"/>
    <w:sig w:usb0="00000000" w:usb1="00000000" w:usb2="00000000" w:usb3="00000000" w:csb0="00000000" w:csb1="00000000"/>
  </w:font>
  <w:font w:name="LF Song">
    <w:altName w:val="宋体"/>
    <w:panose1 w:val="00000000000000000000"/>
    <w:charset w:val="86"/>
    <w:family w:val="auto"/>
    <w:pitch w:val="default"/>
    <w:sig w:usb0="00000000" w:usb1="00000000" w:usb2="00000010" w:usb3="00000000" w:csb0="00040000" w:csb1="00000000"/>
  </w:font>
  <w:font w:name="PMingLiU">
    <w:altName w:val="Microsoft JhengHei UI"/>
    <w:panose1 w:val="02010601000101010101"/>
    <w:charset w:val="88"/>
    <w:family w:val="roman"/>
    <w:pitch w:val="default"/>
    <w:sig w:usb0="00000000" w:usb1="00000000" w:usb2="00000016" w:usb3="00000000" w:csb0="00100001" w:csb1="00000000"/>
  </w:font>
  <w:font w:name="Helvetica">
    <w:altName w:val="Arial"/>
    <w:panose1 w:val="020B0604020202020204"/>
    <w:charset w:val="00"/>
    <w:family w:val="swiss"/>
    <w:pitch w:val="default"/>
    <w:sig w:usb0="00000000" w:usb1="00000000" w:usb2="00000009" w:usb3="00000000" w:csb0="000001FF" w:csb1="00000000"/>
  </w:font>
  <w:font w:name="Tms Rmn">
    <w:altName w:val="Segoe Print"/>
    <w:panose1 w:val="02020603040505020304"/>
    <w:charset w:val="4D"/>
    <w:family w:val="roman"/>
    <w:pitch w:val="default"/>
    <w:sig w:usb0="00000000" w:usb1="00000000" w:usb2="00000000" w:usb3="00000000" w:csb0="00000001" w:csb1="00000000"/>
  </w:font>
  <w:font w:name="华文楷体">
    <w:panose1 w:val="02010600040101010101"/>
    <w:charset w:val="86"/>
    <w:family w:val="auto"/>
    <w:pitch w:val="default"/>
    <w:sig w:usb0="00000287" w:usb1="080F0000" w:usb2="00000000" w:usb3="00000000" w:csb0="0004009F" w:csb1="DFD70000"/>
  </w:font>
  <w:font w:name="幼圆">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ar">
    <w:altName w:val="Cambria"/>
    <w:panose1 w:val="00000000000000000000"/>
    <w:charset w:val="00"/>
    <w:family w:val="roman"/>
    <w:pitch w:val="default"/>
    <w:sig w:usb0="00000000" w:usb1="00000000" w:usb2="00000000" w:usb3="00000000" w:csb0="00000000" w:csb1="00000000"/>
  </w:font>
  <w:font w:name="新宋体">
    <w:panose1 w:val="02010609030101010101"/>
    <w:charset w:val="86"/>
    <w:family w:val="modern"/>
    <w:pitch w:val="default"/>
    <w:sig w:usb0="00000203" w:usb1="288F0000" w:usb2="00000006" w:usb3="00000000" w:csb0="00040001" w:csb1="00000000"/>
  </w:font>
  <w:font w:name="Andale Sans UI">
    <w:altName w:val="微软雅黑"/>
    <w:panose1 w:val="00000000000000000000"/>
    <w:charset w:val="86"/>
    <w:family w:val="swiss"/>
    <w:pitch w:val="default"/>
    <w:sig w:usb0="00000000" w:usb1="00000000" w:usb2="00000010" w:usb3="00000000" w:csb0="00040000" w:csb1="00000000"/>
  </w:font>
  <w:font w:name="MSung Light SC">
    <w:altName w:val="微软雅黑"/>
    <w:panose1 w:val="00000000000000000000"/>
    <w:charset w:val="86"/>
    <w:family w:val="modern"/>
    <w:pitch w:val="default"/>
    <w:sig w:usb0="00000000" w:usb1="00000000" w:usb2="00000010" w:usb3="00000000" w:csb0="00040000" w:csb1="00000000"/>
  </w:font>
  <w:font w:name="Mangal">
    <w:altName w:val="Segoe Print"/>
    <w:panose1 w:val="00000400000000000000"/>
    <w:charset w:val="00"/>
    <w:family w:val="roman"/>
    <w:pitch w:val="default"/>
    <w:sig w:usb0="00000000" w:usb1="00000000" w:usb2="00000000" w:usb3="00000000" w:csb0="00000001" w:csb1="00000000"/>
  </w:font>
  <w:font w:name="Cumberland">
    <w:altName w:val="宋体"/>
    <w:panose1 w:val="00000000000000000000"/>
    <w:charset w:val="86"/>
    <w:family w:val="modern"/>
    <w:pitch w:val="default"/>
    <w:sig w:usb0="00000000" w:usb1="00000000" w:usb2="00000010" w:usb3="00000000" w:csb0="00040000" w:csb1="00000000"/>
  </w:font>
  <w:font w:name="ˎ̥">
    <w:altName w:val="微软雅黑"/>
    <w:panose1 w:val="00000000000000000000"/>
    <w:charset w:val="00"/>
    <w:family w:val="auto"/>
    <w:pitch w:val="default"/>
    <w:sig w:usb0="00000000" w:usb1="00000000" w:usb2="00000000" w:usb3="00000000" w:csb0="00040001" w:csb1="00000000"/>
  </w:font>
  <w:font w:name="Lucida Sans">
    <w:panose1 w:val="020B0602030504020204"/>
    <w:charset w:val="00"/>
    <w:family w:val="swiss"/>
    <w:pitch w:val="default"/>
    <w:sig w:usb0="00000003" w:usb1="00000000" w:usb2="00000000" w:usb3="00000000" w:csb0="20000001" w:csb1="00000000"/>
  </w:font>
  <w:font w:name="仿宋">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Segoe UI Historic">
    <w:panose1 w:val="020B0502040204020203"/>
    <w:charset w:val="00"/>
    <w:family w:val="auto"/>
    <w:pitch w:val="default"/>
    <w:sig w:usb0="800001EF" w:usb1="02000002" w:usb2="0060C080" w:usb3="00000002" w:csb0="00000001" w:csb1="40000000"/>
  </w:font>
  <w:font w:name="Segoe Print">
    <w:panose1 w:val="02000600000000000000"/>
    <w:charset w:val="00"/>
    <w:family w:val="auto"/>
    <w:pitch w:val="default"/>
    <w:sig w:usb0="0000028F" w:usb1="00000000" w:usb2="00000000" w:usb3="00000000" w:csb0="2000009F" w:csb1="47010000"/>
  </w:font>
  <w:font w:name="Microsoft JhengHei UI">
    <w:panose1 w:val="020B0604030504040204"/>
    <w:charset w:val="88"/>
    <w:family w:val="auto"/>
    <w:pitch w:val="default"/>
    <w:sig w:usb0="000002A7" w:usb1="28CF4400" w:usb2="00000016" w:usb3="00000000" w:csb0="00100009"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2"/>
      <w:tabs>
        <w:tab w:val="left" w:pos="7616"/>
        <w:tab w:val="clear" w:pos="4153"/>
      </w:tabs>
      <w:jc w:val="center"/>
    </w:pPr>
    <w:r>
      <w:rPr>
        <w:rFonts w:hint="eastAsia" w:ascii="微软雅黑" w:hAnsi="微软雅黑" w:eastAsia="微软雅黑"/>
        <w:lang w:eastAsia="zh-CN"/>
      </w:rPr>
      <w:drawing>
        <wp:inline distT="0" distB="0" distL="0" distR="0">
          <wp:extent cx="1646555" cy="464820"/>
          <wp:effectExtent l="0" t="0" r="14605" b="7620"/>
          <wp:docPr id="423950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50298"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02290" cy="480945"/>
                  </a:xfrm>
                  <a:prstGeom prst="rect">
                    <a:avLst/>
                  </a:prstGeom>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2"/>
      <w:ind w:left="850" w:hanging="85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2"/>
      <w:ind w:left="850" w:hanging="850"/>
      <w:jc w:val="center"/>
    </w:pPr>
    <w:r>
      <w:fldChar w:fldCharType="begin"/>
    </w:r>
    <w:r>
      <w:instrText xml:space="preserve">PAGE   \* MERGEFORMAT</w:instrText>
    </w:r>
    <w:r>
      <w:fldChar w:fldCharType="separate"/>
    </w:r>
    <w:r>
      <w:t>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2"/>
      <w:ind w:left="850" w:hanging="850"/>
      <w:jc w:val="center"/>
    </w:pPr>
    <w:r>
      <w:fldChar w:fldCharType="begin"/>
    </w:r>
    <w:r>
      <w:instrText xml:space="preserve">PAGE   \* MERGEFORMAT</w:instrText>
    </w:r>
    <w:r>
      <w:fldChar w:fldCharType="separate"/>
    </w:r>
    <w:r>
      <w:t>- 1 -</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2"/>
      <w:ind w:left="850" w:hanging="850"/>
      <w:jc w:val="center"/>
    </w:pPr>
    <w:r>
      <w:fldChar w:fldCharType="begin"/>
    </w:r>
    <w:r>
      <w:instrText xml:space="preserve">PAGE   \* MERGEFORMAT</w:instrText>
    </w:r>
    <w:r>
      <w:fldChar w:fldCharType="separate"/>
    </w:r>
    <w:r>
      <w:t>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spacing w:before="0" w:after="0"/>
      <w:ind w:leftChars="-1" w:hanging="1" w:hangingChars="1"/>
      <w:jc w:val="right"/>
      <w:rPr>
        <w:rFonts w:ascii="宋体" w:hAnsi="宋体"/>
      </w:rPr>
    </w:pPr>
    <w:r>
      <w:rPr>
        <w:rFonts w:hint="eastAsia" w:ascii="宋体" w:hAnsi="宋体"/>
      </w:rPr>
      <w:drawing>
        <wp:inline distT="0" distB="0" distL="114300" distR="114300">
          <wp:extent cx="1062355" cy="271145"/>
          <wp:effectExtent l="0" t="0" r="4445" b="3175"/>
          <wp:docPr id="6" name="图片 6" descr="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北邮校名校徽编排 横版中英文"/>
                  <pic:cNvPicPr>
                    <a:picLocks noChangeAspect="1"/>
                  </pic:cNvPicPr>
                </pic:nvPicPr>
                <pic:blipFill>
                  <a:blip r:embed="rId1"/>
                  <a:stretch>
                    <a:fillRect/>
                  </a:stretch>
                </pic:blipFill>
                <pic:spPr>
                  <a:xfrm>
                    <a:off x="0" y="0"/>
                    <a:ext cx="1062355" cy="27114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ind w:left="850" w:hanging="85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spacing w:before="120" w:after="72"/>
      <w:ind w:left="850" w:hanging="850"/>
      <w:jc w:val="right"/>
      <w:rPr>
        <w:rFonts w:ascii="宋体" w:hAnsi="宋体"/>
      </w:rPr>
    </w:pPr>
    <w:r>
      <w:rPr>
        <w:rFonts w:hint="eastAsia" w:ascii="宋体" w:hAnsi="宋体"/>
      </w:rPr>
      <w:drawing>
        <wp:inline distT="0" distB="0" distL="114300" distR="114300">
          <wp:extent cx="1062355" cy="271145"/>
          <wp:effectExtent l="0" t="0" r="4445" b="3175"/>
          <wp:docPr id="75" name="图片 75" descr="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北邮校名校徽编排 横版中英文"/>
                  <pic:cNvPicPr>
                    <a:picLocks noChangeAspect="1"/>
                  </pic:cNvPicPr>
                </pic:nvPicPr>
                <pic:blipFill>
                  <a:blip r:embed="rId1"/>
                  <a:stretch>
                    <a:fillRect/>
                  </a:stretch>
                </pic:blipFill>
                <pic:spPr>
                  <a:xfrm>
                    <a:off x="0" y="0"/>
                    <a:ext cx="1062355" cy="271145"/>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spacing w:before="0" w:after="0"/>
      <w:ind w:leftChars="-1" w:hanging="1" w:hangingChars="1"/>
      <w:jc w:val="right"/>
      <w:rPr>
        <w:rFonts w:ascii="宋体" w:hAnsi="宋体"/>
      </w:rPr>
    </w:pPr>
    <w:r>
      <w:rPr>
        <w:rFonts w:hint="eastAsia" w:ascii="宋体" w:hAnsi="宋体"/>
      </w:rPr>
      <w:drawing>
        <wp:inline distT="0" distB="0" distL="114300" distR="114300">
          <wp:extent cx="1062355" cy="271145"/>
          <wp:effectExtent l="0" t="0" r="4445" b="3175"/>
          <wp:docPr id="12" name="图片 12" descr="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北邮校名校徽编排 横版中英文"/>
                  <pic:cNvPicPr>
                    <a:picLocks noChangeAspect="1"/>
                  </pic:cNvPicPr>
                </pic:nvPicPr>
                <pic:blipFill>
                  <a:blip r:embed="rId1"/>
                  <a:stretch>
                    <a:fillRect/>
                  </a:stretch>
                </pic:blipFill>
                <pic:spPr>
                  <a:xfrm>
                    <a:off x="0" y="0"/>
                    <a:ext cx="1062355" cy="271145"/>
                  </a:xfrm>
                  <a:prstGeom prst="rect">
                    <a:avLst/>
                  </a:prstGeom>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spacing w:before="120" w:after="72"/>
      <w:ind w:left="850" w:hanging="850"/>
      <w:rPr>
        <w:rFonts w:ascii="宋体" w:hAnsi="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3A6147"/>
    <w:multiLevelType w:val="singleLevel"/>
    <w:tmpl w:val="8F3A6147"/>
    <w:lvl w:ilvl="0" w:tentative="0">
      <w:start w:val="1"/>
      <w:numFmt w:val="decimal"/>
      <w:suff w:val="nothing"/>
      <w:lvlText w:val="（%1）"/>
      <w:lvlJc w:val="left"/>
      <w:pPr>
        <w:ind w:left="630" w:leftChars="0" w:firstLine="0" w:firstLineChars="0"/>
      </w:pPr>
    </w:lvl>
  </w:abstractNum>
  <w:abstractNum w:abstractNumId="1">
    <w:nsid w:val="D1A940D4"/>
    <w:multiLevelType w:val="singleLevel"/>
    <w:tmpl w:val="D1A940D4"/>
    <w:lvl w:ilvl="0" w:tentative="0">
      <w:start w:val="1"/>
      <w:numFmt w:val="bullet"/>
      <w:lvlText w:val=""/>
      <w:lvlJc w:val="left"/>
      <w:pPr>
        <w:ind w:left="1050" w:hanging="420"/>
      </w:pPr>
      <w:rPr>
        <w:rFonts w:hint="default" w:ascii="Wingdings" w:hAnsi="Wingdings"/>
      </w:rPr>
    </w:lvl>
  </w:abstractNum>
  <w:abstractNum w:abstractNumId="2">
    <w:nsid w:val="FFFFFF7D"/>
    <w:multiLevelType w:val="singleLevel"/>
    <w:tmpl w:val="FFFFFF7D"/>
    <w:lvl w:ilvl="0" w:tentative="0">
      <w:start w:val="1"/>
      <w:numFmt w:val="decimal"/>
      <w:pStyle w:val="36"/>
      <w:lvlText w:val="%1."/>
      <w:lvlJc w:val="left"/>
      <w:pPr>
        <w:tabs>
          <w:tab w:val="left" w:pos="1620"/>
        </w:tabs>
        <w:ind w:left="1620" w:leftChars="600" w:hanging="360" w:hangingChars="200"/>
      </w:pPr>
    </w:lvl>
  </w:abstractNum>
  <w:abstractNum w:abstractNumId="3">
    <w:nsid w:val="FFFFFF7F"/>
    <w:multiLevelType w:val="singleLevel"/>
    <w:tmpl w:val="FFFFFF7F"/>
    <w:lvl w:ilvl="0" w:tentative="0">
      <w:start w:val="1"/>
      <w:numFmt w:val="decimal"/>
      <w:pStyle w:val="14"/>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35"/>
      <w:lvlText w:val=""/>
      <w:lvlJc w:val="left"/>
      <w:pPr>
        <w:tabs>
          <w:tab w:val="left" w:pos="2040"/>
        </w:tabs>
        <w:ind w:left="2040" w:leftChars="800" w:hanging="360" w:hangingChars="200"/>
      </w:pPr>
      <w:rPr>
        <w:rFonts w:hint="default" w:ascii="Wingdings" w:hAnsi="Wingdings"/>
      </w:rPr>
    </w:lvl>
  </w:abstractNum>
  <w:abstractNum w:abstractNumId="5">
    <w:nsid w:val="FFFFFF82"/>
    <w:multiLevelType w:val="singleLevel"/>
    <w:tmpl w:val="FFFFFF82"/>
    <w:lvl w:ilvl="0" w:tentative="0">
      <w:start w:val="1"/>
      <w:numFmt w:val="bullet"/>
      <w:pStyle w:val="665"/>
      <w:lvlText w:val=""/>
      <w:lvlJc w:val="left"/>
      <w:pPr>
        <w:tabs>
          <w:tab w:val="left" w:pos="1497"/>
        </w:tabs>
        <w:ind w:left="1497" w:hanging="374"/>
      </w:pPr>
      <w:rPr>
        <w:rFonts w:hint="default" w:ascii="Times New Roman" w:hAnsi="Times New Roman" w:cs="Times New Roman"/>
      </w:rPr>
    </w:lvl>
  </w:abstractNum>
  <w:abstractNum w:abstractNumId="6">
    <w:nsid w:val="FFFFFF83"/>
    <w:multiLevelType w:val="singleLevel"/>
    <w:tmpl w:val="FFFFFF83"/>
    <w:lvl w:ilvl="0" w:tentative="0">
      <w:start w:val="1"/>
      <w:numFmt w:val="bullet"/>
      <w:pStyle w:val="30"/>
      <w:lvlText w:val=""/>
      <w:lvlJc w:val="left"/>
      <w:pPr>
        <w:tabs>
          <w:tab w:val="left" w:pos="780"/>
        </w:tabs>
        <w:ind w:left="780" w:leftChars="200" w:hanging="360" w:hangingChars="200"/>
      </w:pPr>
      <w:rPr>
        <w:rFonts w:hint="default" w:ascii="Wingdings" w:hAnsi="Wingdings"/>
      </w:rPr>
    </w:lvl>
  </w:abstractNum>
  <w:abstractNum w:abstractNumId="7">
    <w:nsid w:val="FFFFFF88"/>
    <w:multiLevelType w:val="singleLevel"/>
    <w:tmpl w:val="FFFFFF88"/>
    <w:lvl w:ilvl="0" w:tentative="0">
      <w:start w:val="1"/>
      <w:numFmt w:val="decimal"/>
      <w:pStyle w:val="18"/>
      <w:lvlText w:val="%1."/>
      <w:lvlJc w:val="left"/>
      <w:pPr>
        <w:tabs>
          <w:tab w:val="left" w:pos="360"/>
        </w:tabs>
        <w:ind w:left="360" w:hanging="360" w:hangingChars="200"/>
      </w:pPr>
    </w:lvl>
  </w:abstractNum>
  <w:abstractNum w:abstractNumId="8">
    <w:nsid w:val="007835F8"/>
    <w:multiLevelType w:val="multilevel"/>
    <w:tmpl w:val="007835F8"/>
    <w:lvl w:ilvl="0" w:tentative="0">
      <w:start w:val="1"/>
      <w:numFmt w:val="decimal"/>
      <w:pStyle w:val="395"/>
      <w:lvlText w:val="%1)"/>
      <w:lvlJc w:val="left"/>
      <w:pPr>
        <w:tabs>
          <w:tab w:val="left" w:pos="902"/>
        </w:tabs>
        <w:ind w:left="902" w:hanging="420"/>
      </w:pPr>
    </w:lvl>
    <w:lvl w:ilvl="1" w:tentative="0">
      <w:start w:val="1"/>
      <w:numFmt w:val="decimal"/>
      <w:lvlText w:val="(%2)"/>
      <w:lvlJc w:val="left"/>
      <w:pPr>
        <w:tabs>
          <w:tab w:val="left" w:pos="1382"/>
        </w:tabs>
        <w:ind w:left="1382" w:hanging="480"/>
      </w:pPr>
    </w:lvl>
    <w:lvl w:ilvl="2" w:tentative="0">
      <w:start w:val="1"/>
      <w:numFmt w:val="decimal"/>
      <w:lvlText w:val="（%3）"/>
      <w:lvlJc w:val="left"/>
      <w:pPr>
        <w:tabs>
          <w:tab w:val="left" w:pos="2372"/>
        </w:tabs>
        <w:ind w:left="2372" w:hanging="1050"/>
      </w:pPr>
      <w:rPr>
        <w:rFonts w:hAnsi="Times New Roman"/>
      </w:rPr>
    </w:lvl>
    <w:lvl w:ilvl="3" w:tentative="0">
      <w:start w:val="1"/>
      <w:numFmt w:val="japaneseCounting"/>
      <w:lvlText w:val="%4、"/>
      <w:lvlJc w:val="left"/>
      <w:pPr>
        <w:tabs>
          <w:tab w:val="left" w:pos="2222"/>
        </w:tabs>
        <w:ind w:left="2222" w:hanging="480"/>
      </w:pPr>
    </w:lvl>
    <w:lvl w:ilvl="4" w:tentative="0">
      <w:start w:val="1"/>
      <w:numFmt w:val="lowerLetter"/>
      <w:lvlText w:val="%5)"/>
      <w:lvlJc w:val="left"/>
      <w:pPr>
        <w:tabs>
          <w:tab w:val="left" w:pos="2582"/>
        </w:tabs>
        <w:ind w:left="2582" w:hanging="420"/>
      </w:pPr>
    </w:lvl>
    <w:lvl w:ilvl="5" w:tentative="0">
      <w:start w:val="1"/>
      <w:numFmt w:val="lowerRoman"/>
      <w:lvlText w:val="%6."/>
      <w:lvlJc w:val="right"/>
      <w:pPr>
        <w:tabs>
          <w:tab w:val="left" w:pos="3002"/>
        </w:tabs>
        <w:ind w:left="3002" w:hanging="420"/>
      </w:pPr>
    </w:lvl>
    <w:lvl w:ilvl="6" w:tentative="0">
      <w:start w:val="1"/>
      <w:numFmt w:val="decimal"/>
      <w:lvlText w:val="%7."/>
      <w:lvlJc w:val="left"/>
      <w:pPr>
        <w:tabs>
          <w:tab w:val="left" w:pos="3422"/>
        </w:tabs>
        <w:ind w:left="3422" w:hanging="420"/>
      </w:pPr>
    </w:lvl>
    <w:lvl w:ilvl="7" w:tentative="0">
      <w:start w:val="1"/>
      <w:numFmt w:val="lowerLetter"/>
      <w:lvlText w:val="%8)"/>
      <w:lvlJc w:val="left"/>
      <w:pPr>
        <w:tabs>
          <w:tab w:val="left" w:pos="3842"/>
        </w:tabs>
        <w:ind w:left="3842" w:hanging="420"/>
      </w:pPr>
    </w:lvl>
    <w:lvl w:ilvl="8" w:tentative="0">
      <w:start w:val="1"/>
      <w:numFmt w:val="lowerRoman"/>
      <w:lvlText w:val="%9."/>
      <w:lvlJc w:val="right"/>
      <w:pPr>
        <w:tabs>
          <w:tab w:val="left" w:pos="4262"/>
        </w:tabs>
        <w:ind w:left="4262" w:hanging="420"/>
      </w:pPr>
    </w:lvl>
  </w:abstractNum>
  <w:abstractNum w:abstractNumId="9">
    <w:nsid w:val="01566252"/>
    <w:multiLevelType w:val="multilevel"/>
    <w:tmpl w:val="01566252"/>
    <w:lvl w:ilvl="0" w:tentative="0">
      <w:start w:val="1"/>
      <w:numFmt w:val="decimal"/>
      <w:pStyle w:val="862"/>
      <w:lvlText w:val="7-%1"/>
      <w:lvlJc w:val="left"/>
      <w:pPr>
        <w:tabs>
          <w:tab w:val="left" w:pos="720"/>
        </w:tabs>
        <w:ind w:left="720" w:hanging="720"/>
      </w:pPr>
      <w:rPr>
        <w:rFonts w:hint="eastAsia" w:ascii="Times New Roman" w:hAnsi="Times New Roman" w:eastAsia="宋体"/>
        <w:b/>
        <w:i w:val="0"/>
        <w:sz w:val="24"/>
        <w:szCs w:val="24"/>
      </w:rPr>
    </w:lvl>
    <w:lvl w:ilvl="1" w:tentative="0">
      <w:start w:val="1"/>
      <w:numFmt w:val="bullet"/>
      <w:lvlText w:val=""/>
      <w:lvlJc w:val="left"/>
      <w:pPr>
        <w:tabs>
          <w:tab w:val="left" w:pos="840"/>
        </w:tabs>
        <w:ind w:left="840" w:hanging="420"/>
      </w:pPr>
      <w:rPr>
        <w:rFonts w:hint="default" w:ascii="Wingdings" w:hAnsi="Wingdings"/>
        <w:b w:val="0"/>
        <w:i w:val="0"/>
        <w:sz w:val="24"/>
        <w:szCs w:val="24"/>
      </w:rPr>
    </w:lvl>
    <w:lvl w:ilvl="2" w:tentative="0">
      <w:start w:val="1"/>
      <w:numFmt w:val="decimal"/>
      <w:lvlText w:val="（%3）"/>
      <w:lvlJc w:val="left"/>
      <w:pPr>
        <w:tabs>
          <w:tab w:val="left" w:pos="1440"/>
        </w:tabs>
        <w:ind w:left="1440" w:hanging="600"/>
      </w:pPr>
      <w:rPr>
        <w:b/>
        <w:i w:val="0"/>
        <w:sz w:val="24"/>
        <w:szCs w:val="24"/>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025E6FAE"/>
    <w:multiLevelType w:val="multilevel"/>
    <w:tmpl w:val="025E6FAE"/>
    <w:lvl w:ilvl="0" w:tentative="0">
      <w:start w:val="1"/>
      <w:numFmt w:val="decimal"/>
      <w:pStyle w:val="858"/>
      <w:lvlText w:val="图%1 "/>
      <w:lvlJc w:val="center"/>
      <w:pPr>
        <w:tabs>
          <w:tab w:val="left" w:pos="360"/>
        </w:tabs>
        <w:ind w:left="0" w:firstLine="0"/>
      </w:pPr>
      <w:rPr>
        <w:rFonts w:hint="eastAsia" w:ascii="Times New Roman" w:hAnsi="Times New Roman" w:eastAsia="宋体"/>
        <w:b w:val="0"/>
        <w:i w:val="0"/>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例%4"/>
      <w:lvlJc w:val="left"/>
      <w:pPr>
        <w:tabs>
          <w:tab w:val="left" w:pos="1860"/>
        </w:tabs>
        <w:ind w:left="1860" w:hanging="60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25F12AC"/>
    <w:multiLevelType w:val="multilevel"/>
    <w:tmpl w:val="025F12AC"/>
    <w:lvl w:ilvl="0" w:tentative="0">
      <w:start w:val="1"/>
      <w:numFmt w:val="bullet"/>
      <w:pStyle w:val="1276"/>
      <w:lvlText w:val=""/>
      <w:lvlJc w:val="left"/>
      <w:pPr>
        <w:tabs>
          <w:tab w:val="left" w:pos="1320"/>
        </w:tabs>
        <w:ind w:left="1320" w:hanging="420"/>
      </w:pPr>
      <w:rPr>
        <w:rFonts w:hint="default" w:ascii="Wingdings" w:hAnsi="Wingdings"/>
      </w:r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12">
    <w:nsid w:val="02DD7C11"/>
    <w:multiLevelType w:val="multilevel"/>
    <w:tmpl w:val="02DD7C11"/>
    <w:lvl w:ilvl="0" w:tentative="0">
      <w:start w:val="1"/>
      <w:numFmt w:val="lowerLetter"/>
      <w:pStyle w:val="1456"/>
      <w:lvlText w:val="%1"/>
      <w:lvlJc w:val="left"/>
      <w:pPr>
        <w:tabs>
          <w:tab w:val="left" w:pos="2069"/>
        </w:tabs>
        <w:ind w:left="2069" w:hanging="368"/>
      </w:pPr>
      <w:rPr>
        <w:rFonts w:hint="default" w:ascii="Arial" w:hAnsi="Arial" w:cs="Times New Roman"/>
        <w:b w:val="0"/>
        <w:i w:val="0"/>
        <w:sz w:val="22"/>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3">
    <w:nsid w:val="030458F8"/>
    <w:multiLevelType w:val="multilevel"/>
    <w:tmpl w:val="030458F8"/>
    <w:lvl w:ilvl="0" w:tentative="0">
      <w:start w:val="1"/>
      <w:numFmt w:val="bullet"/>
      <w:pStyle w:val="951"/>
      <w:lvlText w:val=""/>
      <w:lvlJc w:val="left"/>
      <w:pPr>
        <w:tabs>
          <w:tab w:val="left" w:pos="907"/>
        </w:tabs>
        <w:ind w:left="907" w:hanging="397"/>
      </w:pPr>
      <w:rPr>
        <w:rFonts w:hint="default" w:ascii="Symbol" w:hAnsi="Symbol" w:eastAsia="宋体"/>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031C6651"/>
    <w:multiLevelType w:val="multilevel"/>
    <w:tmpl w:val="031C6651"/>
    <w:lvl w:ilvl="0" w:tentative="0">
      <w:start w:val="222"/>
      <w:numFmt w:val="bullet"/>
      <w:pStyle w:val="1362"/>
      <w:lvlText w:val="-"/>
      <w:lvlJc w:val="left"/>
      <w:pPr>
        <w:tabs>
          <w:tab w:val="left" w:pos="840"/>
        </w:tabs>
        <w:ind w:left="840" w:hanging="360"/>
      </w:pPr>
      <w:rPr>
        <w:rFonts w:hint="eastAsia" w:ascii="宋体" w:hAnsi="宋体" w:eastAsia="Times New Roman"/>
      </w:rPr>
    </w:lvl>
    <w:lvl w:ilvl="1" w:tentative="0">
      <w:start w:val="1"/>
      <w:numFmt w:val="bullet"/>
      <w:lvlText w:val=""/>
      <w:lvlJc w:val="left"/>
      <w:pPr>
        <w:tabs>
          <w:tab w:val="left" w:pos="240"/>
        </w:tabs>
        <w:ind w:left="240" w:hanging="420"/>
      </w:pPr>
      <w:rPr>
        <w:rFonts w:hint="default" w:ascii="Wingdings" w:hAnsi="Wingdings"/>
      </w:rPr>
    </w:lvl>
    <w:lvl w:ilvl="2" w:tentative="0">
      <w:start w:val="1"/>
      <w:numFmt w:val="bullet"/>
      <w:lvlText w:val=""/>
      <w:lvlJc w:val="left"/>
      <w:pPr>
        <w:tabs>
          <w:tab w:val="left" w:pos="660"/>
        </w:tabs>
        <w:ind w:left="660" w:hanging="420"/>
      </w:pPr>
      <w:rPr>
        <w:rFonts w:hint="default" w:ascii="Wingdings" w:hAnsi="Wingdings"/>
      </w:rPr>
    </w:lvl>
    <w:lvl w:ilvl="3" w:tentative="0">
      <w:start w:val="1"/>
      <w:numFmt w:val="bullet"/>
      <w:lvlText w:val=""/>
      <w:lvlJc w:val="left"/>
      <w:pPr>
        <w:tabs>
          <w:tab w:val="left" w:pos="1080"/>
        </w:tabs>
        <w:ind w:left="1080" w:hanging="420"/>
      </w:pPr>
      <w:rPr>
        <w:rFonts w:hint="default" w:ascii="Wingdings" w:hAnsi="Wingdings"/>
      </w:rPr>
    </w:lvl>
    <w:lvl w:ilvl="4" w:tentative="0">
      <w:start w:val="1"/>
      <w:numFmt w:val="bullet"/>
      <w:lvlText w:val=""/>
      <w:lvlJc w:val="left"/>
      <w:pPr>
        <w:tabs>
          <w:tab w:val="left" w:pos="1500"/>
        </w:tabs>
        <w:ind w:left="1500" w:hanging="420"/>
      </w:pPr>
      <w:rPr>
        <w:rFonts w:hint="default" w:ascii="Wingdings" w:hAnsi="Wingdings"/>
      </w:rPr>
    </w:lvl>
    <w:lvl w:ilvl="5" w:tentative="0">
      <w:start w:val="1"/>
      <w:numFmt w:val="bullet"/>
      <w:lvlText w:val=""/>
      <w:lvlJc w:val="left"/>
      <w:pPr>
        <w:tabs>
          <w:tab w:val="left" w:pos="1920"/>
        </w:tabs>
        <w:ind w:left="1920" w:hanging="420"/>
      </w:pPr>
      <w:rPr>
        <w:rFonts w:hint="default" w:ascii="Wingdings" w:hAnsi="Wingdings"/>
      </w:rPr>
    </w:lvl>
    <w:lvl w:ilvl="6" w:tentative="0">
      <w:start w:val="1"/>
      <w:numFmt w:val="bullet"/>
      <w:lvlText w:val=""/>
      <w:lvlJc w:val="left"/>
      <w:pPr>
        <w:tabs>
          <w:tab w:val="left" w:pos="2340"/>
        </w:tabs>
        <w:ind w:left="2340" w:hanging="420"/>
      </w:pPr>
      <w:rPr>
        <w:rFonts w:hint="default" w:ascii="Wingdings" w:hAnsi="Wingdings"/>
      </w:rPr>
    </w:lvl>
    <w:lvl w:ilvl="7" w:tentative="0">
      <w:start w:val="1"/>
      <w:numFmt w:val="bullet"/>
      <w:lvlText w:val=""/>
      <w:lvlJc w:val="left"/>
      <w:pPr>
        <w:tabs>
          <w:tab w:val="left" w:pos="2760"/>
        </w:tabs>
        <w:ind w:left="2760" w:hanging="420"/>
      </w:pPr>
      <w:rPr>
        <w:rFonts w:hint="default" w:ascii="Wingdings" w:hAnsi="Wingdings"/>
      </w:rPr>
    </w:lvl>
    <w:lvl w:ilvl="8" w:tentative="0">
      <w:start w:val="1"/>
      <w:numFmt w:val="bullet"/>
      <w:lvlText w:val=""/>
      <w:lvlJc w:val="left"/>
      <w:pPr>
        <w:tabs>
          <w:tab w:val="left" w:pos="3180"/>
        </w:tabs>
        <w:ind w:left="3180" w:hanging="420"/>
      </w:pPr>
      <w:rPr>
        <w:rFonts w:hint="default" w:ascii="Wingdings" w:hAnsi="Wingdings"/>
      </w:rPr>
    </w:lvl>
  </w:abstractNum>
  <w:abstractNum w:abstractNumId="15">
    <w:nsid w:val="033A64AB"/>
    <w:multiLevelType w:val="multilevel"/>
    <w:tmpl w:val="033A64AB"/>
    <w:lvl w:ilvl="0" w:tentative="0">
      <w:start w:val="1"/>
      <w:numFmt w:val="bullet"/>
      <w:pStyle w:val="2086"/>
      <w:lvlText w:val=""/>
      <w:lvlJc w:val="left"/>
      <w:pPr>
        <w:ind w:left="871" w:hanging="420"/>
      </w:pPr>
      <w:rPr>
        <w:rFonts w:hint="default" w:ascii="Wingdings" w:hAnsi="Wingdings"/>
        <w:b w:val="0"/>
        <w:i w:val="0"/>
        <w:color w:val="auto"/>
        <w:sz w:val="24"/>
        <w:szCs w:val="24"/>
      </w:rPr>
    </w:lvl>
    <w:lvl w:ilvl="1" w:tentative="0">
      <w:start w:val="1"/>
      <w:numFmt w:val="bullet"/>
      <w:lvlText w:val=""/>
      <w:lvlJc w:val="left"/>
      <w:pPr>
        <w:ind w:left="1301" w:hanging="420"/>
      </w:pPr>
      <w:rPr>
        <w:rFonts w:hint="default" w:ascii="Wingdings" w:hAnsi="Wingdings"/>
      </w:rPr>
    </w:lvl>
    <w:lvl w:ilvl="2" w:tentative="0">
      <w:start w:val="1"/>
      <w:numFmt w:val="bullet"/>
      <w:lvlText w:val=""/>
      <w:lvlJc w:val="left"/>
      <w:pPr>
        <w:ind w:left="1721" w:hanging="420"/>
      </w:pPr>
      <w:rPr>
        <w:rFonts w:hint="default" w:ascii="Wingdings" w:hAnsi="Wingdings"/>
      </w:rPr>
    </w:lvl>
    <w:lvl w:ilvl="3" w:tentative="0">
      <w:start w:val="1"/>
      <w:numFmt w:val="bullet"/>
      <w:lvlText w:val=""/>
      <w:lvlJc w:val="left"/>
      <w:pPr>
        <w:ind w:left="2141" w:hanging="420"/>
      </w:pPr>
      <w:rPr>
        <w:rFonts w:hint="default" w:ascii="Wingdings" w:hAnsi="Wingdings"/>
      </w:rPr>
    </w:lvl>
    <w:lvl w:ilvl="4" w:tentative="0">
      <w:start w:val="1"/>
      <w:numFmt w:val="bullet"/>
      <w:lvlText w:val=""/>
      <w:lvlJc w:val="left"/>
      <w:pPr>
        <w:ind w:left="2561" w:hanging="420"/>
      </w:pPr>
      <w:rPr>
        <w:rFonts w:hint="default" w:ascii="Wingdings" w:hAnsi="Wingdings"/>
      </w:rPr>
    </w:lvl>
    <w:lvl w:ilvl="5" w:tentative="0">
      <w:start w:val="1"/>
      <w:numFmt w:val="bullet"/>
      <w:lvlText w:val=""/>
      <w:lvlJc w:val="left"/>
      <w:pPr>
        <w:ind w:left="2981" w:hanging="420"/>
      </w:pPr>
      <w:rPr>
        <w:rFonts w:hint="default" w:ascii="Wingdings" w:hAnsi="Wingdings"/>
      </w:rPr>
    </w:lvl>
    <w:lvl w:ilvl="6" w:tentative="0">
      <w:start w:val="1"/>
      <w:numFmt w:val="bullet"/>
      <w:lvlText w:val=""/>
      <w:lvlJc w:val="left"/>
      <w:pPr>
        <w:ind w:left="3401" w:hanging="420"/>
      </w:pPr>
      <w:rPr>
        <w:rFonts w:hint="default" w:ascii="Wingdings" w:hAnsi="Wingdings"/>
      </w:rPr>
    </w:lvl>
    <w:lvl w:ilvl="7" w:tentative="0">
      <w:start w:val="1"/>
      <w:numFmt w:val="bullet"/>
      <w:lvlText w:val=""/>
      <w:lvlJc w:val="left"/>
      <w:pPr>
        <w:ind w:left="3821" w:hanging="420"/>
      </w:pPr>
      <w:rPr>
        <w:rFonts w:hint="default" w:ascii="Wingdings" w:hAnsi="Wingdings"/>
      </w:rPr>
    </w:lvl>
    <w:lvl w:ilvl="8" w:tentative="0">
      <w:start w:val="1"/>
      <w:numFmt w:val="bullet"/>
      <w:lvlText w:val=""/>
      <w:lvlJc w:val="left"/>
      <w:pPr>
        <w:ind w:left="4241" w:hanging="420"/>
      </w:pPr>
      <w:rPr>
        <w:rFonts w:hint="default" w:ascii="Wingdings" w:hAnsi="Wingdings"/>
      </w:rPr>
    </w:lvl>
  </w:abstractNum>
  <w:abstractNum w:abstractNumId="16">
    <w:nsid w:val="03F85FF5"/>
    <w:multiLevelType w:val="singleLevel"/>
    <w:tmpl w:val="03F85FF5"/>
    <w:lvl w:ilvl="0" w:tentative="0">
      <w:start w:val="1"/>
      <w:numFmt w:val="decimal"/>
      <w:pStyle w:val="1346"/>
      <w:lvlText w:val="%1."/>
      <w:legacy w:legacy="1" w:legacySpace="0" w:legacyIndent="360"/>
      <w:lvlJc w:val="left"/>
      <w:pPr>
        <w:ind w:left="792" w:hanging="360"/>
      </w:pPr>
    </w:lvl>
  </w:abstractNum>
  <w:abstractNum w:abstractNumId="17">
    <w:nsid w:val="05984DA1"/>
    <w:multiLevelType w:val="multilevel"/>
    <w:tmpl w:val="05984DA1"/>
    <w:lvl w:ilvl="0" w:tentative="0">
      <w:start w:val="1"/>
      <w:numFmt w:val="bullet"/>
      <w:pStyle w:val="1459"/>
      <w:lvlText w:val=""/>
      <w:lvlJc w:val="left"/>
      <w:pPr>
        <w:tabs>
          <w:tab w:val="left" w:pos="405"/>
        </w:tabs>
        <w:ind w:left="405" w:hanging="360"/>
      </w:pPr>
      <w:rPr>
        <w:rFonts w:hint="default" w:ascii="Symbol" w:hAnsi="Symbol"/>
      </w:rPr>
    </w:lvl>
    <w:lvl w:ilvl="1" w:tentative="0">
      <w:start w:val="1"/>
      <w:numFmt w:val="bullet"/>
      <w:lvlText w:val="o"/>
      <w:lvlJc w:val="left"/>
      <w:pPr>
        <w:tabs>
          <w:tab w:val="left" w:pos="1125"/>
        </w:tabs>
        <w:ind w:left="1125" w:hanging="360"/>
      </w:pPr>
      <w:rPr>
        <w:rFonts w:hint="default" w:ascii="Courier New" w:hAnsi="Courier New" w:cs="Courier New"/>
      </w:rPr>
    </w:lvl>
    <w:lvl w:ilvl="2" w:tentative="0">
      <w:start w:val="1"/>
      <w:numFmt w:val="bullet"/>
      <w:lvlText w:val=""/>
      <w:lvlJc w:val="left"/>
      <w:pPr>
        <w:tabs>
          <w:tab w:val="left" w:pos="1845"/>
        </w:tabs>
        <w:ind w:left="1845" w:hanging="360"/>
      </w:pPr>
      <w:rPr>
        <w:rFonts w:hint="default" w:ascii="Wingdings" w:hAnsi="Wingdings"/>
      </w:rPr>
    </w:lvl>
    <w:lvl w:ilvl="3" w:tentative="0">
      <w:start w:val="1"/>
      <w:numFmt w:val="bullet"/>
      <w:lvlText w:val=""/>
      <w:lvlJc w:val="left"/>
      <w:pPr>
        <w:tabs>
          <w:tab w:val="left" w:pos="2565"/>
        </w:tabs>
        <w:ind w:left="2565" w:hanging="360"/>
      </w:pPr>
      <w:rPr>
        <w:rFonts w:hint="default" w:ascii="Symbol" w:hAnsi="Symbol"/>
      </w:rPr>
    </w:lvl>
    <w:lvl w:ilvl="4" w:tentative="0">
      <w:start w:val="1"/>
      <w:numFmt w:val="bullet"/>
      <w:lvlText w:val="o"/>
      <w:lvlJc w:val="left"/>
      <w:pPr>
        <w:tabs>
          <w:tab w:val="left" w:pos="3285"/>
        </w:tabs>
        <w:ind w:left="3285" w:hanging="360"/>
      </w:pPr>
      <w:rPr>
        <w:rFonts w:hint="default" w:ascii="Courier New" w:hAnsi="Courier New" w:cs="Courier New"/>
      </w:rPr>
    </w:lvl>
    <w:lvl w:ilvl="5" w:tentative="0">
      <w:start w:val="1"/>
      <w:numFmt w:val="bullet"/>
      <w:lvlText w:val=""/>
      <w:lvlJc w:val="left"/>
      <w:pPr>
        <w:tabs>
          <w:tab w:val="left" w:pos="4005"/>
        </w:tabs>
        <w:ind w:left="4005" w:hanging="360"/>
      </w:pPr>
      <w:rPr>
        <w:rFonts w:hint="default" w:ascii="Wingdings" w:hAnsi="Wingdings"/>
      </w:rPr>
    </w:lvl>
    <w:lvl w:ilvl="6" w:tentative="0">
      <w:start w:val="1"/>
      <w:numFmt w:val="bullet"/>
      <w:lvlText w:val=""/>
      <w:lvlJc w:val="left"/>
      <w:pPr>
        <w:tabs>
          <w:tab w:val="left" w:pos="4725"/>
        </w:tabs>
        <w:ind w:left="4725" w:hanging="360"/>
      </w:pPr>
      <w:rPr>
        <w:rFonts w:hint="default" w:ascii="Symbol" w:hAnsi="Symbol"/>
      </w:rPr>
    </w:lvl>
    <w:lvl w:ilvl="7" w:tentative="0">
      <w:start w:val="1"/>
      <w:numFmt w:val="bullet"/>
      <w:lvlText w:val="o"/>
      <w:lvlJc w:val="left"/>
      <w:pPr>
        <w:tabs>
          <w:tab w:val="left" w:pos="5445"/>
        </w:tabs>
        <w:ind w:left="5445" w:hanging="360"/>
      </w:pPr>
      <w:rPr>
        <w:rFonts w:hint="default" w:ascii="Courier New" w:hAnsi="Courier New" w:cs="Courier New"/>
      </w:rPr>
    </w:lvl>
    <w:lvl w:ilvl="8" w:tentative="0">
      <w:start w:val="1"/>
      <w:numFmt w:val="bullet"/>
      <w:lvlText w:val=""/>
      <w:lvlJc w:val="left"/>
      <w:pPr>
        <w:tabs>
          <w:tab w:val="left" w:pos="6165"/>
        </w:tabs>
        <w:ind w:left="6165" w:hanging="360"/>
      </w:pPr>
      <w:rPr>
        <w:rFonts w:hint="default" w:ascii="Wingdings" w:hAnsi="Wingdings"/>
      </w:rPr>
    </w:lvl>
  </w:abstractNum>
  <w:abstractNum w:abstractNumId="18">
    <w:nsid w:val="07544CCA"/>
    <w:multiLevelType w:val="multilevel"/>
    <w:tmpl w:val="07544CCA"/>
    <w:lvl w:ilvl="0" w:tentative="0">
      <w:start w:val="1"/>
      <w:numFmt w:val="bullet"/>
      <w:pStyle w:val="289"/>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097B5D3A"/>
    <w:multiLevelType w:val="multilevel"/>
    <w:tmpl w:val="097B5D3A"/>
    <w:lvl w:ilvl="0" w:tentative="0">
      <w:start w:val="1"/>
      <w:numFmt w:val="decimal"/>
      <w:lvlText w:val="%1."/>
      <w:lvlJc w:val="left"/>
      <w:pPr>
        <w:tabs>
          <w:tab w:val="left" w:pos="907"/>
        </w:tabs>
        <w:ind w:left="907" w:hanging="425"/>
      </w:pPr>
    </w:lvl>
    <w:lvl w:ilvl="1" w:tentative="0">
      <w:start w:val="1"/>
      <w:numFmt w:val="decimal"/>
      <w:lvlText w:val="%1.%2."/>
      <w:lvlJc w:val="left"/>
      <w:pPr>
        <w:tabs>
          <w:tab w:val="left" w:pos="1049"/>
        </w:tabs>
        <w:ind w:left="1049" w:hanging="567"/>
      </w:pPr>
    </w:lvl>
    <w:lvl w:ilvl="2" w:tentative="0">
      <w:start w:val="1"/>
      <w:numFmt w:val="decimal"/>
      <w:lvlText w:val="%1.%2.%3."/>
      <w:lvlJc w:val="left"/>
      <w:pPr>
        <w:tabs>
          <w:tab w:val="left" w:pos="1191"/>
        </w:tabs>
        <w:ind w:left="1191" w:hanging="709"/>
      </w:pPr>
    </w:lvl>
    <w:lvl w:ilvl="3" w:tentative="0">
      <w:start w:val="1"/>
      <w:numFmt w:val="decimal"/>
      <w:lvlText w:val="%1.%2.%3.%4."/>
      <w:lvlJc w:val="left"/>
      <w:pPr>
        <w:tabs>
          <w:tab w:val="left" w:pos="1333"/>
        </w:tabs>
        <w:ind w:left="1333" w:hanging="851"/>
      </w:pPr>
    </w:lvl>
    <w:lvl w:ilvl="4" w:tentative="0">
      <w:start w:val="1"/>
      <w:numFmt w:val="decimal"/>
      <w:lvlText w:val="%1.%2.%3.%4.%5."/>
      <w:lvlJc w:val="left"/>
      <w:pPr>
        <w:tabs>
          <w:tab w:val="left" w:pos="1474"/>
        </w:tabs>
        <w:ind w:left="1474" w:hanging="992"/>
      </w:pPr>
    </w:lvl>
    <w:lvl w:ilvl="5" w:tentative="0">
      <w:start w:val="1"/>
      <w:numFmt w:val="decimal"/>
      <w:pStyle w:val="864"/>
      <w:isLgl/>
      <w:lvlText w:val="%1.%2.%3.%4.%5.%6."/>
      <w:lvlJc w:val="left"/>
      <w:pPr>
        <w:tabs>
          <w:tab w:val="left" w:pos="1616"/>
        </w:tabs>
        <w:ind w:left="1616" w:hanging="1134"/>
      </w:pPr>
    </w:lvl>
    <w:lvl w:ilvl="6" w:tentative="0">
      <w:start w:val="1"/>
      <w:numFmt w:val="decimal"/>
      <w:lvlText w:val="%1.%2.%3.%4.%5.%6.%7."/>
      <w:lvlJc w:val="left"/>
      <w:pPr>
        <w:tabs>
          <w:tab w:val="left" w:pos="1758"/>
        </w:tabs>
        <w:ind w:left="1758" w:hanging="1276"/>
      </w:pPr>
    </w:lvl>
    <w:lvl w:ilvl="7" w:tentative="0">
      <w:start w:val="1"/>
      <w:numFmt w:val="decimal"/>
      <w:lvlText w:val="%1.%2.%3.%4.%5.%6.%7.%8."/>
      <w:lvlJc w:val="left"/>
      <w:pPr>
        <w:tabs>
          <w:tab w:val="left" w:pos="1900"/>
        </w:tabs>
        <w:ind w:left="1900" w:hanging="1418"/>
      </w:pPr>
    </w:lvl>
    <w:lvl w:ilvl="8" w:tentative="0">
      <w:start w:val="1"/>
      <w:numFmt w:val="decimal"/>
      <w:lvlText w:val="%1.%2.%3.%4.%5.%6.%7.%8.%9."/>
      <w:lvlJc w:val="left"/>
      <w:pPr>
        <w:tabs>
          <w:tab w:val="left" w:pos="2041"/>
        </w:tabs>
        <w:ind w:left="2041" w:hanging="1559"/>
      </w:pPr>
    </w:lvl>
  </w:abstractNum>
  <w:abstractNum w:abstractNumId="20">
    <w:nsid w:val="0B045511"/>
    <w:multiLevelType w:val="multilevel"/>
    <w:tmpl w:val="0B045511"/>
    <w:lvl w:ilvl="0" w:tentative="0">
      <w:start w:val="1"/>
      <w:numFmt w:val="bullet"/>
      <w:pStyle w:val="287"/>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0BC37C12"/>
    <w:multiLevelType w:val="multilevel"/>
    <w:tmpl w:val="0BC37C12"/>
    <w:lvl w:ilvl="0" w:tentative="0">
      <w:start w:val="1"/>
      <w:numFmt w:val="bullet"/>
      <w:pStyle w:val="491"/>
      <w:lvlText w:val=""/>
      <w:lvlJc w:val="left"/>
      <w:pPr>
        <w:tabs>
          <w:tab w:val="left" w:pos="1260"/>
        </w:tabs>
        <w:ind w:left="1260" w:hanging="420"/>
      </w:pPr>
      <w:rPr>
        <w:rFonts w:hint="default" w:ascii="Wingdings" w:hAnsi="Wingdings"/>
        <w:color w:val="auto"/>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0DA81FD6"/>
    <w:multiLevelType w:val="multilevel"/>
    <w:tmpl w:val="0DA81FD6"/>
    <w:lvl w:ilvl="0" w:tentative="0">
      <w:start w:val="1"/>
      <w:numFmt w:val="bullet"/>
      <w:pStyle w:val="342"/>
      <w:lvlText w:val=""/>
      <w:lvlJc w:val="left"/>
      <w:pPr>
        <w:tabs>
          <w:tab w:val="left" w:pos="1021"/>
        </w:tabs>
        <w:ind w:left="737" w:hanging="337"/>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0E13202E"/>
    <w:multiLevelType w:val="multilevel"/>
    <w:tmpl w:val="0E13202E"/>
    <w:lvl w:ilvl="0" w:tentative="0">
      <w:start w:val="1"/>
      <w:numFmt w:val="decimal"/>
      <w:pStyle w:val="866"/>
      <w:lvlText w:val="第 %1 章"/>
      <w:lvlJc w:val="left"/>
      <w:pPr>
        <w:tabs>
          <w:tab w:val="left" w:pos="2880"/>
        </w:tabs>
        <w:ind w:left="432" w:hanging="432"/>
      </w:pPr>
    </w:lvl>
    <w:lvl w:ilvl="1" w:tentative="0">
      <w:start w:val="1"/>
      <w:numFmt w:val="decimal"/>
      <w:isLgl/>
      <w:lvlText w:val="%1.%2"/>
      <w:lvlJc w:val="left"/>
      <w:pPr>
        <w:tabs>
          <w:tab w:val="left" w:pos="1080"/>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4">
    <w:nsid w:val="11EC3015"/>
    <w:multiLevelType w:val="singleLevel"/>
    <w:tmpl w:val="11EC3015"/>
    <w:lvl w:ilvl="0" w:tentative="0">
      <w:start w:val="1"/>
      <w:numFmt w:val="bullet"/>
      <w:pStyle w:val="727"/>
      <w:lvlText w:val=""/>
      <w:lvlJc w:val="left"/>
      <w:pPr>
        <w:tabs>
          <w:tab w:val="left" w:pos="425"/>
        </w:tabs>
        <w:ind w:left="425" w:hanging="425"/>
      </w:pPr>
      <w:rPr>
        <w:rFonts w:hint="default" w:ascii="Wingdings" w:hAnsi="Wingdings"/>
      </w:rPr>
    </w:lvl>
  </w:abstractNum>
  <w:abstractNum w:abstractNumId="25">
    <w:nsid w:val="12CD78B0"/>
    <w:multiLevelType w:val="multilevel"/>
    <w:tmpl w:val="12CD78B0"/>
    <w:lvl w:ilvl="0" w:tentative="0">
      <w:start w:val="1"/>
      <w:numFmt w:val="bullet"/>
      <w:pStyle w:val="903"/>
      <w:lvlText w:val=""/>
      <w:lvlJc w:val="left"/>
      <w:pPr>
        <w:tabs>
          <w:tab w:val="left" w:pos="1202"/>
        </w:tabs>
        <w:ind w:left="1202" w:hanging="360"/>
      </w:pPr>
      <w:rPr>
        <w:rFonts w:hint="default" w:ascii="Symbol" w:hAnsi="Symbol"/>
      </w:rPr>
    </w:lvl>
    <w:lvl w:ilvl="1" w:tentative="0">
      <w:start w:val="1"/>
      <w:numFmt w:val="bullet"/>
      <w:pStyle w:val="904"/>
      <w:lvlText w:val="o"/>
      <w:lvlJc w:val="left"/>
      <w:pPr>
        <w:tabs>
          <w:tab w:val="left" w:pos="1922"/>
        </w:tabs>
        <w:ind w:left="1922" w:hanging="360"/>
      </w:pPr>
      <w:rPr>
        <w:rFonts w:hint="default" w:ascii="Courier New" w:hAnsi="Courier New" w:cs="Times New Roman"/>
      </w:rPr>
    </w:lvl>
    <w:lvl w:ilvl="2" w:tentative="0">
      <w:start w:val="1"/>
      <w:numFmt w:val="bullet"/>
      <w:lvlText w:val=""/>
      <w:lvlJc w:val="left"/>
      <w:pPr>
        <w:tabs>
          <w:tab w:val="left" w:pos="2642"/>
        </w:tabs>
        <w:ind w:left="2642" w:hanging="360"/>
      </w:pPr>
      <w:rPr>
        <w:rFonts w:hint="default" w:ascii="Wingdings" w:hAnsi="Wingdings"/>
      </w:rPr>
    </w:lvl>
    <w:lvl w:ilvl="3" w:tentative="0">
      <w:start w:val="1"/>
      <w:numFmt w:val="bullet"/>
      <w:lvlText w:val=""/>
      <w:lvlJc w:val="left"/>
      <w:pPr>
        <w:tabs>
          <w:tab w:val="left" w:pos="3422"/>
        </w:tabs>
        <w:ind w:left="3422" w:hanging="420"/>
      </w:pPr>
      <w:rPr>
        <w:rFonts w:hint="default" w:ascii="Wingdings" w:hAnsi="Wingdings"/>
      </w:rPr>
    </w:lvl>
    <w:lvl w:ilvl="4" w:tentative="0">
      <w:start w:val="1"/>
      <w:numFmt w:val="bullet"/>
      <w:lvlText w:val="o"/>
      <w:lvlJc w:val="left"/>
      <w:pPr>
        <w:tabs>
          <w:tab w:val="left" w:pos="4082"/>
        </w:tabs>
        <w:ind w:left="4082" w:hanging="360"/>
      </w:pPr>
      <w:rPr>
        <w:rFonts w:hint="default" w:ascii="Courier New" w:hAnsi="Courier New" w:cs="Times New Roman"/>
      </w:rPr>
    </w:lvl>
    <w:lvl w:ilvl="5" w:tentative="0">
      <w:start w:val="1"/>
      <w:numFmt w:val="bullet"/>
      <w:lvlText w:val=""/>
      <w:lvlJc w:val="left"/>
      <w:pPr>
        <w:tabs>
          <w:tab w:val="left" w:pos="4802"/>
        </w:tabs>
        <w:ind w:left="4802" w:hanging="360"/>
      </w:pPr>
      <w:rPr>
        <w:rFonts w:hint="default" w:ascii="Wingdings" w:hAnsi="Wingdings"/>
      </w:rPr>
    </w:lvl>
    <w:lvl w:ilvl="6" w:tentative="0">
      <w:start w:val="1"/>
      <w:numFmt w:val="bullet"/>
      <w:lvlText w:val=""/>
      <w:lvlJc w:val="left"/>
      <w:pPr>
        <w:tabs>
          <w:tab w:val="left" w:pos="5522"/>
        </w:tabs>
        <w:ind w:left="5522" w:hanging="360"/>
      </w:pPr>
      <w:rPr>
        <w:rFonts w:hint="default" w:ascii="Symbol" w:hAnsi="Symbol"/>
      </w:rPr>
    </w:lvl>
    <w:lvl w:ilvl="7" w:tentative="0">
      <w:start w:val="1"/>
      <w:numFmt w:val="bullet"/>
      <w:lvlText w:val="o"/>
      <w:lvlJc w:val="left"/>
      <w:pPr>
        <w:tabs>
          <w:tab w:val="left" w:pos="6242"/>
        </w:tabs>
        <w:ind w:left="6242" w:hanging="360"/>
      </w:pPr>
      <w:rPr>
        <w:rFonts w:hint="default" w:ascii="Courier New" w:hAnsi="Courier New" w:cs="Times New Roman"/>
      </w:rPr>
    </w:lvl>
    <w:lvl w:ilvl="8" w:tentative="0">
      <w:start w:val="1"/>
      <w:numFmt w:val="bullet"/>
      <w:lvlText w:val=""/>
      <w:lvlJc w:val="left"/>
      <w:pPr>
        <w:tabs>
          <w:tab w:val="left" w:pos="6962"/>
        </w:tabs>
        <w:ind w:left="6962" w:hanging="360"/>
      </w:pPr>
      <w:rPr>
        <w:rFonts w:hint="default" w:ascii="Wingdings" w:hAnsi="Wingdings"/>
      </w:rPr>
    </w:lvl>
  </w:abstractNum>
  <w:abstractNum w:abstractNumId="26">
    <w:nsid w:val="12FEE1DC"/>
    <w:multiLevelType w:val="singleLevel"/>
    <w:tmpl w:val="12FEE1DC"/>
    <w:lvl w:ilvl="0" w:tentative="0">
      <w:start w:val="1"/>
      <w:numFmt w:val="decimal"/>
      <w:suff w:val="nothing"/>
      <w:lvlText w:val="（%1）"/>
      <w:lvlJc w:val="left"/>
      <w:pPr>
        <w:ind w:left="630" w:leftChars="0" w:firstLine="0" w:firstLineChars="0"/>
      </w:pPr>
    </w:lvl>
  </w:abstractNum>
  <w:abstractNum w:abstractNumId="27">
    <w:nsid w:val="13961B90"/>
    <w:multiLevelType w:val="multilevel"/>
    <w:tmpl w:val="13961B90"/>
    <w:lvl w:ilvl="0" w:tentative="0">
      <w:start w:val="1"/>
      <w:numFmt w:val="decimal"/>
      <w:pStyle w:val="920"/>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8">
    <w:nsid w:val="1489752C"/>
    <w:multiLevelType w:val="multilevel"/>
    <w:tmpl w:val="1489752C"/>
    <w:lvl w:ilvl="0" w:tentative="0">
      <w:start w:val="1"/>
      <w:numFmt w:val="decimal"/>
      <w:pStyle w:val="653"/>
      <w:lvlText w:val="%1"/>
      <w:lvlJc w:val="left"/>
      <w:pPr>
        <w:tabs>
          <w:tab w:val="left" w:pos="425"/>
        </w:tabs>
        <w:ind w:left="425" w:hanging="425"/>
      </w:pPr>
    </w:lvl>
    <w:lvl w:ilvl="1" w:tentative="0">
      <w:start w:val="1"/>
      <w:numFmt w:val="decimal"/>
      <w:lvlText w:val="%1.%2"/>
      <w:lvlJc w:val="left"/>
      <w:pPr>
        <w:tabs>
          <w:tab w:val="left" w:pos="992"/>
        </w:tabs>
        <w:ind w:left="992" w:hanging="567"/>
      </w:pPr>
    </w:lvl>
    <w:lvl w:ilvl="2" w:tentative="0">
      <w:start w:val="1"/>
      <w:numFmt w:val="decimal"/>
      <w:lvlText w:val="%1.%2.%3"/>
      <w:lvlJc w:val="left"/>
      <w:pPr>
        <w:tabs>
          <w:tab w:val="left" w:pos="1571"/>
        </w:tabs>
        <w:ind w:left="1418" w:hanging="567"/>
      </w:pPr>
    </w:lvl>
    <w:lvl w:ilvl="3" w:tentative="0">
      <w:start w:val="1"/>
      <w:numFmt w:val="decimal"/>
      <w:lvlText w:val="%1.%2.%3.%4"/>
      <w:lvlJc w:val="left"/>
      <w:pPr>
        <w:tabs>
          <w:tab w:val="left" w:pos="2356"/>
        </w:tabs>
        <w:ind w:left="1984" w:hanging="708"/>
      </w:pPr>
    </w:lvl>
    <w:lvl w:ilvl="4" w:tentative="0">
      <w:start w:val="1"/>
      <w:numFmt w:val="decimal"/>
      <w:lvlText w:val="%1.%2.%3.%4.%5"/>
      <w:lvlJc w:val="left"/>
      <w:pPr>
        <w:tabs>
          <w:tab w:val="left" w:pos="2781"/>
        </w:tabs>
        <w:ind w:left="2551" w:hanging="850"/>
      </w:pPr>
    </w:lvl>
    <w:lvl w:ilvl="5" w:tentative="0">
      <w:start w:val="1"/>
      <w:numFmt w:val="decimal"/>
      <w:lvlText w:val="%1.%2.%3.%4.%5.%6"/>
      <w:lvlJc w:val="left"/>
      <w:pPr>
        <w:tabs>
          <w:tab w:val="left" w:pos="3566"/>
        </w:tabs>
        <w:ind w:left="3260" w:hanging="1134"/>
      </w:pPr>
    </w:lvl>
    <w:lvl w:ilvl="6" w:tentative="0">
      <w:start w:val="1"/>
      <w:numFmt w:val="decimal"/>
      <w:lvlText w:val="%1.%2.%3.%4.%5.%6.%7"/>
      <w:lvlJc w:val="left"/>
      <w:pPr>
        <w:tabs>
          <w:tab w:val="left" w:pos="4351"/>
        </w:tabs>
        <w:ind w:left="3827" w:hanging="1276"/>
      </w:pPr>
    </w:lvl>
    <w:lvl w:ilvl="7" w:tentative="0">
      <w:start w:val="1"/>
      <w:numFmt w:val="decimal"/>
      <w:lvlText w:val="%1.%2.%3.%4.%5.%6.%7.%8"/>
      <w:lvlJc w:val="left"/>
      <w:pPr>
        <w:tabs>
          <w:tab w:val="left" w:pos="4776"/>
        </w:tabs>
        <w:ind w:left="4394" w:hanging="1418"/>
      </w:pPr>
    </w:lvl>
    <w:lvl w:ilvl="8" w:tentative="0">
      <w:start w:val="1"/>
      <w:numFmt w:val="decimal"/>
      <w:lvlText w:val="%1.%2.%3.%4.%5.%6.%7.%8.%9"/>
      <w:lvlJc w:val="left"/>
      <w:pPr>
        <w:tabs>
          <w:tab w:val="left" w:pos="5562"/>
        </w:tabs>
        <w:ind w:left="5102" w:hanging="1700"/>
      </w:pPr>
    </w:lvl>
  </w:abstractNum>
  <w:abstractNum w:abstractNumId="29">
    <w:nsid w:val="16B13E0F"/>
    <w:multiLevelType w:val="multilevel"/>
    <w:tmpl w:val="16B13E0F"/>
    <w:lvl w:ilvl="0" w:tentative="0">
      <w:start w:val="1"/>
      <w:numFmt w:val="japaneseCounting"/>
      <w:lvlText w:val="%1、"/>
      <w:lvlJc w:val="left"/>
      <w:pPr>
        <w:tabs>
          <w:tab w:val="left" w:pos="720"/>
        </w:tabs>
        <w:ind w:left="720" w:hanging="720"/>
      </w:pPr>
      <w:rPr>
        <w:b w:val="0"/>
        <w:bCs w:val="0"/>
        <w:i w:val="0"/>
        <w:iCs w:val="0"/>
        <w:caps w:val="0"/>
        <w:smallCaps w:val="0"/>
        <w:strike w:val="0"/>
        <w:dstrike w:val="0"/>
        <w:vanish w:val="0"/>
        <w:spacing w:val="0"/>
        <w:position w:val="0"/>
        <w:u w:val="none"/>
        <w:vertAlign w:val="baseline"/>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pStyle w:val="1868"/>
      <w:lvlText w:val="1.%4"/>
      <w:lvlJc w:val="left"/>
      <w:pPr>
        <w:tabs>
          <w:tab w:val="left" w:pos="1680"/>
        </w:tabs>
        <w:ind w:left="1680" w:hanging="420"/>
      </w:pPr>
      <w:rPr>
        <w:b w:val="0"/>
        <w:bCs w:val="0"/>
        <w:i w:val="0"/>
        <w:iCs w:val="0"/>
        <w:caps w:val="0"/>
        <w:smallCaps w:val="0"/>
        <w:strike w:val="0"/>
        <w:dstrike w:val="0"/>
        <w:vanish w:val="0"/>
        <w:spacing w:val="0"/>
        <w:position w:val="0"/>
        <w:u w:val="none"/>
        <w:vertAlign w:val="baseline"/>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0">
    <w:nsid w:val="17A70CCB"/>
    <w:multiLevelType w:val="multilevel"/>
    <w:tmpl w:val="17A70CCB"/>
    <w:lvl w:ilvl="0" w:tentative="0">
      <w:start w:val="1"/>
      <w:numFmt w:val="bullet"/>
      <w:pStyle w:val="477"/>
      <w:lvlText w:val=""/>
      <w:lvlJc w:val="left"/>
      <w:pPr>
        <w:tabs>
          <w:tab w:val="left" w:pos="620"/>
        </w:tabs>
        <w:ind w:left="62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182571F3"/>
    <w:multiLevelType w:val="multilevel"/>
    <w:tmpl w:val="182571F3"/>
    <w:lvl w:ilvl="0" w:tentative="0">
      <w:start w:val="1"/>
      <w:numFmt w:val="bullet"/>
      <w:pStyle w:val="924"/>
      <w:lvlText w:val=""/>
      <w:lvlJc w:val="left"/>
      <w:pPr>
        <w:tabs>
          <w:tab w:val="left" w:pos="840"/>
        </w:tabs>
        <w:ind w:left="840" w:hanging="420"/>
      </w:pPr>
      <w:rPr>
        <w:rFonts w:hint="default" w:ascii="Wingdings" w:hAnsi="Wingdings"/>
      </w:rPr>
    </w:lvl>
    <w:lvl w:ilvl="1" w:tentative="0">
      <w:start w:val="1"/>
      <w:numFmt w:val="bullet"/>
      <w:pStyle w:val="925"/>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32">
    <w:nsid w:val="18C72E41"/>
    <w:multiLevelType w:val="multilevel"/>
    <w:tmpl w:val="18C72E41"/>
    <w:lvl w:ilvl="0" w:tentative="0">
      <w:start w:val="1"/>
      <w:numFmt w:val="decimal"/>
      <w:pStyle w:val="181"/>
      <w:lvlText w:val="%1."/>
      <w:lvlJc w:val="left"/>
      <w:pPr>
        <w:tabs>
          <w:tab w:val="left" w:pos="644"/>
        </w:tabs>
        <w:ind w:left="420" w:hanging="136"/>
      </w:pPr>
    </w:lvl>
    <w:lvl w:ilvl="1" w:tentative="0">
      <w:start w:val="1"/>
      <w:numFmt w:val="lowerLetter"/>
      <w:lvlText w:val="%2)"/>
      <w:lvlJc w:val="left"/>
      <w:pPr>
        <w:tabs>
          <w:tab w:val="left" w:pos="840"/>
        </w:tabs>
        <w:ind w:left="840" w:hanging="420"/>
      </w:pPr>
    </w:lvl>
    <w:lvl w:ilvl="2" w:tentative="0">
      <w:start w:val="2"/>
      <w:numFmt w:val="japaneseCounting"/>
      <w:lvlText w:val="%3、"/>
      <w:lvlJc w:val="left"/>
      <w:pPr>
        <w:tabs>
          <w:tab w:val="left" w:pos="1320"/>
        </w:tabs>
        <w:ind w:left="1320" w:hanging="480"/>
      </w:pPr>
    </w:lvl>
    <w:lvl w:ilvl="3" w:tentative="0">
      <w:start w:val="1"/>
      <w:numFmt w:val="decimal"/>
      <w:lvlText w:val="%4."/>
      <w:lvlJc w:val="left"/>
      <w:pPr>
        <w:tabs>
          <w:tab w:val="left" w:pos="1680"/>
        </w:tabs>
        <w:ind w:left="1680" w:hanging="420"/>
      </w:pPr>
    </w:lvl>
    <w:lvl w:ilvl="4" w:tentative="0">
      <w:start w:val="1"/>
      <w:numFmt w:val="decimal"/>
      <w:lvlText w:val="（%5）"/>
      <w:lvlJc w:val="left"/>
      <w:pPr>
        <w:tabs>
          <w:tab w:val="left" w:pos="2400"/>
        </w:tabs>
        <w:ind w:left="2400" w:hanging="72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1918673F"/>
    <w:multiLevelType w:val="multilevel"/>
    <w:tmpl w:val="1918673F"/>
    <w:lvl w:ilvl="0" w:tentative="0">
      <w:start w:val="1"/>
      <w:numFmt w:val="decimal"/>
      <w:lvlText w:val="%1、"/>
      <w:lvlJc w:val="left"/>
      <w:pPr>
        <w:ind w:left="821" w:hanging="360"/>
      </w:pPr>
      <w:rPr>
        <w:rFonts w:hint="default"/>
      </w:rPr>
    </w:lvl>
    <w:lvl w:ilvl="1" w:tentative="0">
      <w:start w:val="1"/>
      <w:numFmt w:val="lowerLetter"/>
      <w:lvlText w:val="%2)"/>
      <w:lvlJc w:val="left"/>
      <w:pPr>
        <w:ind w:left="1301" w:hanging="420"/>
      </w:pPr>
    </w:lvl>
    <w:lvl w:ilvl="2" w:tentative="0">
      <w:start w:val="1"/>
      <w:numFmt w:val="lowerRoman"/>
      <w:lvlText w:val="%3."/>
      <w:lvlJc w:val="right"/>
      <w:pPr>
        <w:ind w:left="1721" w:hanging="420"/>
      </w:pPr>
    </w:lvl>
    <w:lvl w:ilvl="3" w:tentative="0">
      <w:start w:val="1"/>
      <w:numFmt w:val="decimal"/>
      <w:lvlText w:val="%4."/>
      <w:lvlJc w:val="left"/>
      <w:pPr>
        <w:ind w:left="2141" w:hanging="420"/>
      </w:pPr>
    </w:lvl>
    <w:lvl w:ilvl="4" w:tentative="0">
      <w:start w:val="1"/>
      <w:numFmt w:val="lowerLetter"/>
      <w:lvlText w:val="%5)"/>
      <w:lvlJc w:val="left"/>
      <w:pPr>
        <w:ind w:left="2561" w:hanging="420"/>
      </w:pPr>
    </w:lvl>
    <w:lvl w:ilvl="5" w:tentative="0">
      <w:start w:val="1"/>
      <w:numFmt w:val="lowerRoman"/>
      <w:lvlText w:val="%6."/>
      <w:lvlJc w:val="right"/>
      <w:pPr>
        <w:ind w:left="2981" w:hanging="420"/>
      </w:pPr>
    </w:lvl>
    <w:lvl w:ilvl="6" w:tentative="0">
      <w:start w:val="1"/>
      <w:numFmt w:val="decimal"/>
      <w:lvlText w:val="%7."/>
      <w:lvlJc w:val="left"/>
      <w:pPr>
        <w:ind w:left="3401" w:hanging="420"/>
      </w:pPr>
    </w:lvl>
    <w:lvl w:ilvl="7" w:tentative="0">
      <w:start w:val="1"/>
      <w:numFmt w:val="lowerLetter"/>
      <w:lvlText w:val="%8)"/>
      <w:lvlJc w:val="left"/>
      <w:pPr>
        <w:ind w:left="3821" w:hanging="420"/>
      </w:pPr>
    </w:lvl>
    <w:lvl w:ilvl="8" w:tentative="0">
      <w:start w:val="1"/>
      <w:numFmt w:val="lowerRoman"/>
      <w:lvlText w:val="%9."/>
      <w:lvlJc w:val="right"/>
      <w:pPr>
        <w:ind w:left="4241" w:hanging="420"/>
      </w:pPr>
    </w:lvl>
  </w:abstractNum>
  <w:abstractNum w:abstractNumId="34">
    <w:nsid w:val="1A3B0C16"/>
    <w:multiLevelType w:val="multilevel"/>
    <w:tmpl w:val="1A3B0C16"/>
    <w:lvl w:ilvl="0" w:tentative="0">
      <w:start w:val="1"/>
      <w:numFmt w:val="decimal"/>
      <w:lvlText w:val="%1、"/>
      <w:lvlJc w:val="left"/>
      <w:pPr>
        <w:ind w:left="821" w:hanging="360"/>
      </w:pPr>
      <w:rPr>
        <w:rFonts w:hint="default"/>
      </w:rPr>
    </w:lvl>
    <w:lvl w:ilvl="1" w:tentative="0">
      <w:start w:val="1"/>
      <w:numFmt w:val="lowerLetter"/>
      <w:lvlText w:val="%2)"/>
      <w:lvlJc w:val="left"/>
      <w:pPr>
        <w:ind w:left="1301" w:hanging="420"/>
      </w:pPr>
    </w:lvl>
    <w:lvl w:ilvl="2" w:tentative="0">
      <w:start w:val="1"/>
      <w:numFmt w:val="lowerRoman"/>
      <w:lvlText w:val="%3."/>
      <w:lvlJc w:val="right"/>
      <w:pPr>
        <w:ind w:left="1721" w:hanging="420"/>
      </w:pPr>
    </w:lvl>
    <w:lvl w:ilvl="3" w:tentative="0">
      <w:start w:val="1"/>
      <w:numFmt w:val="decimal"/>
      <w:lvlText w:val="%4."/>
      <w:lvlJc w:val="left"/>
      <w:pPr>
        <w:ind w:left="2141" w:hanging="420"/>
      </w:pPr>
    </w:lvl>
    <w:lvl w:ilvl="4" w:tentative="0">
      <w:start w:val="1"/>
      <w:numFmt w:val="lowerLetter"/>
      <w:lvlText w:val="%5)"/>
      <w:lvlJc w:val="left"/>
      <w:pPr>
        <w:ind w:left="2561" w:hanging="420"/>
      </w:pPr>
    </w:lvl>
    <w:lvl w:ilvl="5" w:tentative="0">
      <w:start w:val="1"/>
      <w:numFmt w:val="lowerRoman"/>
      <w:lvlText w:val="%6."/>
      <w:lvlJc w:val="right"/>
      <w:pPr>
        <w:ind w:left="2981" w:hanging="420"/>
      </w:pPr>
    </w:lvl>
    <w:lvl w:ilvl="6" w:tentative="0">
      <w:start w:val="1"/>
      <w:numFmt w:val="decimal"/>
      <w:lvlText w:val="%7."/>
      <w:lvlJc w:val="left"/>
      <w:pPr>
        <w:ind w:left="3401" w:hanging="420"/>
      </w:pPr>
    </w:lvl>
    <w:lvl w:ilvl="7" w:tentative="0">
      <w:start w:val="1"/>
      <w:numFmt w:val="lowerLetter"/>
      <w:lvlText w:val="%8)"/>
      <w:lvlJc w:val="left"/>
      <w:pPr>
        <w:ind w:left="3821" w:hanging="420"/>
      </w:pPr>
    </w:lvl>
    <w:lvl w:ilvl="8" w:tentative="0">
      <w:start w:val="1"/>
      <w:numFmt w:val="lowerRoman"/>
      <w:lvlText w:val="%9."/>
      <w:lvlJc w:val="right"/>
      <w:pPr>
        <w:ind w:left="4241" w:hanging="420"/>
      </w:pPr>
    </w:lvl>
  </w:abstractNum>
  <w:abstractNum w:abstractNumId="35">
    <w:nsid w:val="1AB66554"/>
    <w:multiLevelType w:val="singleLevel"/>
    <w:tmpl w:val="1AB66554"/>
    <w:lvl w:ilvl="0" w:tentative="0">
      <w:start w:val="1"/>
      <w:numFmt w:val="decimal"/>
      <w:pStyle w:val="393"/>
      <w:lvlText w:val="图 %1 "/>
      <w:lvlJc w:val="left"/>
      <w:pPr>
        <w:tabs>
          <w:tab w:val="left" w:pos="720"/>
        </w:tabs>
        <w:ind w:left="0" w:firstLine="0"/>
      </w:pPr>
      <w:rPr>
        <w:rFonts w:hint="default" w:ascii="Times New Roman" w:hAnsi="Times New Roman" w:cs="Times New Roman"/>
      </w:rPr>
    </w:lvl>
  </w:abstractNum>
  <w:abstractNum w:abstractNumId="36">
    <w:nsid w:val="1B647255"/>
    <w:multiLevelType w:val="multilevel"/>
    <w:tmpl w:val="1B647255"/>
    <w:lvl w:ilvl="0" w:tentative="0">
      <w:start w:val="1"/>
      <w:numFmt w:val="decimal"/>
      <w:pStyle w:val="1575"/>
      <w:lvlText w:val="%1"/>
      <w:lvlJc w:val="left"/>
      <w:pPr>
        <w:tabs>
          <w:tab w:val="left" w:pos="600"/>
        </w:tabs>
        <w:ind w:left="600" w:hanging="600"/>
      </w:pPr>
      <w:rPr>
        <w:rFonts w:hint="default" w:ascii="Arial" w:hAnsi="Arial" w:eastAsia="黑体" w:cs="Times New Roman"/>
        <w:b/>
        <w:i w:val="0"/>
        <w:sz w:val="36"/>
      </w:rPr>
    </w:lvl>
    <w:lvl w:ilvl="1" w:tentative="0">
      <w:start w:val="1"/>
      <w:numFmt w:val="decimal"/>
      <w:lvlText w:val="%1.%2"/>
      <w:lvlJc w:val="left"/>
      <w:pPr>
        <w:tabs>
          <w:tab w:val="left" w:pos="1134"/>
        </w:tabs>
        <w:ind w:left="1134" w:hanging="1134"/>
      </w:pPr>
      <w:rPr>
        <w:rFonts w:hint="default" w:ascii="Arial" w:hAnsi="Arial" w:eastAsia="黑体" w:cs="Times New Roman"/>
        <w:b/>
        <w:i w:val="0"/>
        <w:sz w:val="32"/>
      </w:rPr>
    </w:lvl>
    <w:lvl w:ilvl="2" w:tentative="0">
      <w:start w:val="1"/>
      <w:numFmt w:val="decimal"/>
      <w:pStyle w:val="1578"/>
      <w:lvlText w:val="%1.%2.%3"/>
      <w:lvlJc w:val="left"/>
      <w:pPr>
        <w:tabs>
          <w:tab w:val="left" w:pos="1391"/>
        </w:tabs>
        <w:ind w:left="1391" w:hanging="851"/>
      </w:pPr>
      <w:rPr>
        <w:rFonts w:hint="default" w:ascii="Arial" w:hAnsi="Arial" w:eastAsia="黑体" w:cs="Times New Roman"/>
        <w:b/>
        <w:i w:val="0"/>
        <w:sz w:val="30"/>
      </w:rPr>
    </w:lvl>
    <w:lvl w:ilvl="3" w:tentative="0">
      <w:start w:val="1"/>
      <w:numFmt w:val="decimal"/>
      <w:lvlText w:val="%1.%2.%3.%4"/>
      <w:lvlJc w:val="left"/>
      <w:pPr>
        <w:tabs>
          <w:tab w:val="left" w:pos="1134"/>
        </w:tabs>
        <w:ind w:left="1134" w:hanging="1134"/>
      </w:pPr>
      <w:rPr>
        <w:rFonts w:hint="default" w:ascii="Arial" w:hAnsi="Arial" w:eastAsia="黑体" w:cs="Times New Roman"/>
        <w:b/>
        <w:i w:val="0"/>
        <w:sz w:val="28"/>
      </w:rPr>
    </w:lvl>
    <w:lvl w:ilvl="4" w:tentative="0">
      <w:start w:val="1"/>
      <w:numFmt w:val="decimal"/>
      <w:pStyle w:val="1581"/>
      <w:lvlText w:val="%1.%2.%3.%4.%5"/>
      <w:lvlJc w:val="left"/>
      <w:pPr>
        <w:tabs>
          <w:tab w:val="left" w:pos="992"/>
        </w:tabs>
        <w:ind w:left="992" w:hanging="992"/>
      </w:pPr>
      <w:rPr>
        <w:rFonts w:hint="default" w:ascii="Arial" w:hAnsi="Arial" w:eastAsia="黑体" w:cs="Times New Roman"/>
        <w:b/>
        <w:i w:val="0"/>
        <w:sz w:val="24"/>
      </w:r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37">
    <w:nsid w:val="1ECA75FF"/>
    <w:multiLevelType w:val="multilevel"/>
    <w:tmpl w:val="1ECA75FF"/>
    <w:lvl w:ilvl="0" w:tentative="0">
      <w:start w:val="1"/>
      <w:numFmt w:val="bullet"/>
      <w:pStyle w:val="1595"/>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8">
    <w:nsid w:val="207F5438"/>
    <w:multiLevelType w:val="singleLevel"/>
    <w:tmpl w:val="207F5438"/>
    <w:lvl w:ilvl="0" w:tentative="0">
      <w:start w:val="1"/>
      <w:numFmt w:val="bullet"/>
      <w:pStyle w:val="787"/>
      <w:lvlText w:val="●"/>
      <w:lvlJc w:val="left"/>
      <w:pPr>
        <w:tabs>
          <w:tab w:val="left" w:pos="425"/>
        </w:tabs>
        <w:ind w:left="425" w:hanging="425"/>
      </w:pPr>
      <w:rPr>
        <w:rFonts w:hint="eastAsia" w:ascii="宋体" w:hAnsi="Times New Roman" w:eastAsia="宋体" w:cs="Times New Roman"/>
      </w:rPr>
    </w:lvl>
  </w:abstractNum>
  <w:abstractNum w:abstractNumId="39">
    <w:nsid w:val="219929ED"/>
    <w:multiLevelType w:val="multilevel"/>
    <w:tmpl w:val="219929ED"/>
    <w:lvl w:ilvl="0" w:tentative="0">
      <w:start w:val="1"/>
      <w:numFmt w:val="bullet"/>
      <w:lvlText w:val=""/>
      <w:lvlJc w:val="left"/>
      <w:pPr>
        <w:tabs>
          <w:tab w:val="left" w:pos="720"/>
        </w:tabs>
        <w:ind w:left="720" w:hanging="360"/>
      </w:pPr>
      <w:rPr>
        <w:rFonts w:hint="default" w:ascii="Wingdings" w:hAnsi="Wingdings"/>
      </w:rPr>
    </w:lvl>
    <w:lvl w:ilvl="1" w:tentative="0">
      <w:start w:val="187"/>
      <w:numFmt w:val="bullet"/>
      <w:pStyle w:val="456"/>
      <w:lvlText w:val="–"/>
      <w:lvlJc w:val="left"/>
      <w:pPr>
        <w:tabs>
          <w:tab w:val="left" w:pos="1440"/>
        </w:tabs>
        <w:ind w:left="1440" w:hanging="360"/>
      </w:pPr>
      <w:rPr>
        <w:rFonts w:hint="eastAsia" w:ascii="宋体" w:hAnsi="宋体" w:eastAsia="Times New Roman"/>
      </w:rPr>
    </w:lvl>
    <w:lvl w:ilvl="2" w:tentative="0">
      <w:start w:val="1"/>
      <w:numFmt w:val="bullet"/>
      <w:pStyle w:val="457"/>
      <w:lvlText w:val=""/>
      <w:lvlJc w:val="left"/>
      <w:pPr>
        <w:tabs>
          <w:tab w:val="left" w:pos="2160"/>
        </w:tabs>
        <w:ind w:left="2160" w:hanging="360"/>
      </w:pPr>
      <w:rPr>
        <w:rFonts w:hint="default" w:ascii="Wingdings" w:hAnsi="Wingdings"/>
      </w:rPr>
    </w:lvl>
    <w:lvl w:ilvl="3" w:tentative="0">
      <w:start w:val="0"/>
      <w:numFmt w:val="bullet"/>
      <w:lvlText w:val="•"/>
      <w:lvlJc w:val="left"/>
      <w:pPr>
        <w:tabs>
          <w:tab w:val="left" w:pos="2520"/>
        </w:tabs>
        <w:ind w:left="2520" w:firstLine="0"/>
      </w:pPr>
      <w:rPr>
        <w:rFonts w:hint="default" w:ascii="Arial" w:hAnsi="Arial" w:cs="Times New Roman"/>
        <w:sz w:val="16"/>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0">
    <w:nsid w:val="25C000ED"/>
    <w:multiLevelType w:val="multilevel"/>
    <w:tmpl w:val="25C000ED"/>
    <w:lvl w:ilvl="0" w:tentative="0">
      <w:start w:val="1"/>
      <w:numFmt w:val="bullet"/>
      <w:pStyle w:val="1592"/>
      <w:lvlText w:val=""/>
      <w:lvlJc w:val="left"/>
      <w:pPr>
        <w:tabs>
          <w:tab w:val="left" w:pos="780"/>
        </w:tabs>
        <w:ind w:left="780" w:hanging="360"/>
      </w:pPr>
      <w:rPr>
        <w:rFonts w:hint="default" w:ascii="Wingdings" w:hAnsi="Wingdings"/>
      </w:rPr>
    </w:lvl>
    <w:lvl w:ilvl="1" w:tentative="0">
      <w:start w:val="1"/>
      <w:numFmt w:val="bullet"/>
      <w:lvlText w:val="o"/>
      <w:lvlJc w:val="left"/>
      <w:pPr>
        <w:tabs>
          <w:tab w:val="left" w:pos="1500"/>
        </w:tabs>
        <w:ind w:left="1500" w:hanging="360"/>
      </w:pPr>
      <w:rPr>
        <w:rFonts w:hint="default" w:ascii="Courier New" w:hAnsi="Courier New" w:cs="Courier New"/>
      </w:rPr>
    </w:lvl>
    <w:lvl w:ilvl="2" w:tentative="0">
      <w:start w:val="1"/>
      <w:numFmt w:val="bullet"/>
      <w:lvlText w:val=""/>
      <w:lvlJc w:val="left"/>
      <w:pPr>
        <w:tabs>
          <w:tab w:val="left" w:pos="2220"/>
        </w:tabs>
        <w:ind w:left="2220" w:hanging="360"/>
      </w:pPr>
      <w:rPr>
        <w:rFonts w:hint="default" w:ascii="Wingdings" w:hAnsi="Wingdings"/>
      </w:rPr>
    </w:lvl>
    <w:lvl w:ilvl="3" w:tentative="0">
      <w:start w:val="1"/>
      <w:numFmt w:val="bullet"/>
      <w:lvlText w:val=""/>
      <w:lvlJc w:val="left"/>
      <w:pPr>
        <w:tabs>
          <w:tab w:val="left" w:pos="2940"/>
        </w:tabs>
        <w:ind w:left="2940" w:hanging="360"/>
      </w:pPr>
      <w:rPr>
        <w:rFonts w:hint="default" w:ascii="Symbol" w:hAnsi="Symbol"/>
      </w:rPr>
    </w:lvl>
    <w:lvl w:ilvl="4" w:tentative="0">
      <w:start w:val="1"/>
      <w:numFmt w:val="bullet"/>
      <w:lvlText w:val="o"/>
      <w:lvlJc w:val="left"/>
      <w:pPr>
        <w:tabs>
          <w:tab w:val="left" w:pos="3660"/>
        </w:tabs>
        <w:ind w:left="3660" w:hanging="360"/>
      </w:pPr>
      <w:rPr>
        <w:rFonts w:hint="default" w:ascii="Courier New" w:hAnsi="Courier New" w:cs="Courier New"/>
      </w:rPr>
    </w:lvl>
    <w:lvl w:ilvl="5" w:tentative="0">
      <w:start w:val="1"/>
      <w:numFmt w:val="bullet"/>
      <w:lvlText w:val=""/>
      <w:lvlJc w:val="left"/>
      <w:pPr>
        <w:tabs>
          <w:tab w:val="left" w:pos="4380"/>
        </w:tabs>
        <w:ind w:left="4380" w:hanging="360"/>
      </w:pPr>
      <w:rPr>
        <w:rFonts w:hint="default" w:ascii="Wingdings" w:hAnsi="Wingdings"/>
      </w:rPr>
    </w:lvl>
    <w:lvl w:ilvl="6" w:tentative="0">
      <w:start w:val="1"/>
      <w:numFmt w:val="bullet"/>
      <w:lvlText w:val=""/>
      <w:lvlJc w:val="left"/>
      <w:pPr>
        <w:tabs>
          <w:tab w:val="left" w:pos="5100"/>
        </w:tabs>
        <w:ind w:left="5100" w:hanging="360"/>
      </w:pPr>
      <w:rPr>
        <w:rFonts w:hint="default" w:ascii="Symbol" w:hAnsi="Symbol"/>
      </w:rPr>
    </w:lvl>
    <w:lvl w:ilvl="7" w:tentative="0">
      <w:start w:val="1"/>
      <w:numFmt w:val="bullet"/>
      <w:lvlText w:val="o"/>
      <w:lvlJc w:val="left"/>
      <w:pPr>
        <w:tabs>
          <w:tab w:val="left" w:pos="5820"/>
        </w:tabs>
        <w:ind w:left="5820" w:hanging="360"/>
      </w:pPr>
      <w:rPr>
        <w:rFonts w:hint="default" w:ascii="Courier New" w:hAnsi="Courier New" w:cs="Courier New"/>
      </w:rPr>
    </w:lvl>
    <w:lvl w:ilvl="8" w:tentative="0">
      <w:start w:val="1"/>
      <w:numFmt w:val="bullet"/>
      <w:lvlText w:val=""/>
      <w:lvlJc w:val="left"/>
      <w:pPr>
        <w:tabs>
          <w:tab w:val="left" w:pos="6540"/>
        </w:tabs>
        <w:ind w:left="6540" w:hanging="360"/>
      </w:pPr>
      <w:rPr>
        <w:rFonts w:hint="default" w:ascii="Wingdings" w:hAnsi="Wingdings"/>
      </w:rPr>
    </w:lvl>
  </w:abstractNum>
  <w:abstractNum w:abstractNumId="41">
    <w:nsid w:val="270D51A0"/>
    <w:multiLevelType w:val="multilevel"/>
    <w:tmpl w:val="270D51A0"/>
    <w:lvl w:ilvl="0" w:tentative="0">
      <w:start w:val="1"/>
      <w:numFmt w:val="bullet"/>
      <w:pStyle w:val="2072"/>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2">
    <w:nsid w:val="274C3D83"/>
    <w:multiLevelType w:val="multilevel"/>
    <w:tmpl w:val="274C3D83"/>
    <w:lvl w:ilvl="0" w:tentative="0">
      <w:start w:val="1"/>
      <w:numFmt w:val="bullet"/>
      <w:pStyle w:val="1862"/>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43">
    <w:nsid w:val="28D934A1"/>
    <w:multiLevelType w:val="singleLevel"/>
    <w:tmpl w:val="28D934A1"/>
    <w:lvl w:ilvl="0" w:tentative="0">
      <w:start w:val="1"/>
      <w:numFmt w:val="decimal"/>
      <w:pStyle w:val="1322"/>
      <w:lvlText w:val="（%1）"/>
      <w:lvlJc w:val="left"/>
      <w:pPr>
        <w:tabs>
          <w:tab w:val="left" w:pos="1110"/>
        </w:tabs>
        <w:ind w:left="1110" w:hanging="600"/>
      </w:pPr>
    </w:lvl>
  </w:abstractNum>
  <w:abstractNum w:abstractNumId="44">
    <w:nsid w:val="2A5071FF"/>
    <w:multiLevelType w:val="multilevel"/>
    <w:tmpl w:val="2A5071FF"/>
    <w:lvl w:ilvl="0" w:tentative="0">
      <w:start w:val="1"/>
      <w:numFmt w:val="bullet"/>
      <w:pStyle w:val="742"/>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Symbol" w:hAnsi="Symbol"/>
        <w:color w:val="000000"/>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45">
    <w:nsid w:val="2C711941"/>
    <w:multiLevelType w:val="multilevel"/>
    <w:tmpl w:val="2C711941"/>
    <w:lvl w:ilvl="0" w:tentative="0">
      <w:start w:val="1"/>
      <w:numFmt w:val="none"/>
      <w:pStyle w:val="1573"/>
      <w:lvlText w:val="%1●"/>
      <w:lvlJc w:val="left"/>
      <w:pPr>
        <w:tabs>
          <w:tab w:val="left" w:pos="907"/>
        </w:tabs>
        <w:ind w:left="907" w:hanging="340"/>
      </w:pPr>
      <w:rPr>
        <w:rFonts w:hint="default" w:ascii="Times New Roman" w:hAnsi="Times New Roman" w:eastAsia="宋体" w:cs="Times New Roman"/>
      </w:rPr>
    </w:lvl>
    <w:lvl w:ilvl="1" w:tentative="0">
      <w:start w:val="1"/>
      <w:numFmt w:val="none"/>
      <w:lvlRestart w:val="0"/>
      <w:pStyle w:val="1574"/>
      <w:lvlText w:val="%1▪"/>
      <w:lvlJc w:val="left"/>
      <w:pPr>
        <w:tabs>
          <w:tab w:val="left" w:pos="1361"/>
        </w:tabs>
        <w:ind w:left="1361" w:hanging="454"/>
      </w:pPr>
    </w:lvl>
    <w:lvl w:ilvl="2" w:tentative="0">
      <w:start w:val="1"/>
      <w:numFmt w:val="decimal"/>
      <w:lvlText w:val="%1.%2.%3"/>
      <w:lvlJc w:val="left"/>
      <w:pPr>
        <w:tabs>
          <w:tab w:val="left" w:pos="1931"/>
        </w:tabs>
        <w:ind w:left="1418" w:hanging="567"/>
      </w:pPr>
    </w:lvl>
    <w:lvl w:ilvl="3" w:tentative="0">
      <w:start w:val="1"/>
      <w:numFmt w:val="decimal"/>
      <w:lvlText w:val="%1.%2.%3.%4"/>
      <w:lvlJc w:val="left"/>
      <w:pPr>
        <w:tabs>
          <w:tab w:val="left" w:pos="2716"/>
        </w:tabs>
        <w:ind w:left="1984" w:hanging="708"/>
      </w:pPr>
    </w:lvl>
    <w:lvl w:ilvl="4" w:tentative="0">
      <w:start w:val="1"/>
      <w:numFmt w:val="decimal"/>
      <w:lvlText w:val="%1.%2.%3.%4.%5"/>
      <w:lvlJc w:val="left"/>
      <w:pPr>
        <w:tabs>
          <w:tab w:val="left" w:pos="3501"/>
        </w:tabs>
        <w:ind w:left="2551" w:hanging="850"/>
      </w:pPr>
    </w:lvl>
    <w:lvl w:ilvl="5" w:tentative="0">
      <w:start w:val="1"/>
      <w:numFmt w:val="decimal"/>
      <w:lvlText w:val="%1.%2.%3.%4.%5.%6"/>
      <w:lvlJc w:val="left"/>
      <w:pPr>
        <w:tabs>
          <w:tab w:val="left" w:pos="4286"/>
        </w:tabs>
        <w:ind w:left="3260" w:hanging="1134"/>
      </w:pPr>
    </w:lvl>
    <w:lvl w:ilvl="6" w:tentative="0">
      <w:start w:val="1"/>
      <w:numFmt w:val="decimal"/>
      <w:lvlText w:val="%1.%2.%3.%4.%5.%6.%7"/>
      <w:lvlJc w:val="left"/>
      <w:pPr>
        <w:tabs>
          <w:tab w:val="left" w:pos="5071"/>
        </w:tabs>
        <w:ind w:left="3827" w:hanging="1276"/>
      </w:pPr>
    </w:lvl>
    <w:lvl w:ilvl="7" w:tentative="0">
      <w:start w:val="1"/>
      <w:numFmt w:val="decimal"/>
      <w:lvlText w:val="%1.%2.%3.%4.%5.%6.%7.%8"/>
      <w:lvlJc w:val="left"/>
      <w:pPr>
        <w:tabs>
          <w:tab w:val="left" w:pos="5856"/>
        </w:tabs>
        <w:ind w:left="4394" w:hanging="1418"/>
      </w:pPr>
    </w:lvl>
    <w:lvl w:ilvl="8" w:tentative="0">
      <w:start w:val="1"/>
      <w:numFmt w:val="decimal"/>
      <w:lvlText w:val="%1.%2.%3.%4.%5.%6.%7.%8.%9"/>
      <w:lvlJc w:val="left"/>
      <w:pPr>
        <w:tabs>
          <w:tab w:val="left" w:pos="6642"/>
        </w:tabs>
        <w:ind w:left="5102" w:hanging="1700"/>
      </w:pPr>
    </w:lvl>
  </w:abstractNum>
  <w:abstractNum w:abstractNumId="46">
    <w:nsid w:val="2DD62F2B"/>
    <w:multiLevelType w:val="multilevel"/>
    <w:tmpl w:val="2DD62F2B"/>
    <w:lvl w:ilvl="0" w:tentative="0">
      <w:start w:val="1"/>
      <w:numFmt w:val="decimal"/>
      <w:pStyle w:val="1313"/>
      <w:lvlText w:val="%1)"/>
      <w:lvlJc w:val="left"/>
      <w:pPr>
        <w:tabs>
          <w:tab w:val="left" w:pos="0"/>
        </w:tabs>
        <w:ind w:left="340" w:hanging="34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7">
    <w:nsid w:val="2E053DFD"/>
    <w:multiLevelType w:val="multilevel"/>
    <w:tmpl w:val="2E053DFD"/>
    <w:lvl w:ilvl="0" w:tentative="0">
      <w:start w:val="1"/>
      <w:numFmt w:val="bullet"/>
      <w:pStyle w:val="544"/>
      <w:lvlText w:val=""/>
      <w:lvlJc w:val="left"/>
      <w:pPr>
        <w:tabs>
          <w:tab w:val="left" w:pos="902"/>
        </w:tabs>
        <w:ind w:left="902" w:hanging="420"/>
      </w:pPr>
      <w:rPr>
        <w:rFonts w:hint="default" w:ascii="Wingdings" w:hAnsi="Wingdings"/>
      </w:rPr>
    </w:lvl>
    <w:lvl w:ilvl="1" w:tentative="0">
      <w:start w:val="1"/>
      <w:numFmt w:val="decimal"/>
      <w:lvlText w:val="%2."/>
      <w:lvlJc w:val="left"/>
      <w:pPr>
        <w:tabs>
          <w:tab w:val="left" w:pos="1322"/>
        </w:tabs>
        <w:ind w:left="1322" w:hanging="420"/>
      </w:pPr>
    </w:lvl>
    <w:lvl w:ilvl="2" w:tentative="0">
      <w:start w:val="1"/>
      <w:numFmt w:val="bullet"/>
      <w:lvlText w:val=""/>
      <w:lvlJc w:val="left"/>
      <w:pPr>
        <w:tabs>
          <w:tab w:val="left" w:pos="1742"/>
        </w:tabs>
        <w:ind w:left="1742" w:hanging="420"/>
      </w:pPr>
      <w:rPr>
        <w:rFonts w:hint="default" w:ascii="Wingdings" w:hAnsi="Wingdings"/>
      </w:rPr>
    </w:lvl>
    <w:lvl w:ilvl="3" w:tentative="0">
      <w:start w:val="1"/>
      <w:numFmt w:val="japaneseCounting"/>
      <w:lvlText w:val="第%4，"/>
      <w:lvlJc w:val="left"/>
      <w:pPr>
        <w:tabs>
          <w:tab w:val="left" w:pos="2462"/>
        </w:tabs>
        <w:ind w:left="2462" w:hanging="720"/>
      </w:pPr>
    </w:lvl>
    <w:lvl w:ilvl="4" w:tentative="0">
      <w:start w:val="1"/>
      <w:numFmt w:val="bullet"/>
      <w:lvlText w:val=""/>
      <w:lvlJc w:val="left"/>
      <w:pPr>
        <w:tabs>
          <w:tab w:val="left" w:pos="2582"/>
        </w:tabs>
        <w:ind w:left="2582" w:hanging="420"/>
      </w:pPr>
      <w:rPr>
        <w:rFonts w:hint="default" w:ascii="Wingdings" w:hAnsi="Wingdings"/>
      </w:rPr>
    </w:lvl>
    <w:lvl w:ilvl="5" w:tentative="0">
      <w:start w:val="1"/>
      <w:numFmt w:val="bullet"/>
      <w:lvlText w:val=""/>
      <w:lvlJc w:val="left"/>
      <w:pPr>
        <w:tabs>
          <w:tab w:val="left" w:pos="3002"/>
        </w:tabs>
        <w:ind w:left="3002" w:hanging="420"/>
      </w:pPr>
      <w:rPr>
        <w:rFonts w:hint="default" w:ascii="Wingdings" w:hAnsi="Wingdings"/>
      </w:rPr>
    </w:lvl>
    <w:lvl w:ilvl="6" w:tentative="0">
      <w:start w:val="1"/>
      <w:numFmt w:val="bullet"/>
      <w:lvlText w:val=""/>
      <w:lvlJc w:val="left"/>
      <w:pPr>
        <w:tabs>
          <w:tab w:val="left" w:pos="3422"/>
        </w:tabs>
        <w:ind w:left="3422" w:hanging="420"/>
      </w:pPr>
      <w:rPr>
        <w:rFonts w:hint="default" w:ascii="Wingdings" w:hAnsi="Wingdings"/>
      </w:rPr>
    </w:lvl>
    <w:lvl w:ilvl="7" w:tentative="0">
      <w:start w:val="1"/>
      <w:numFmt w:val="bullet"/>
      <w:lvlText w:val=""/>
      <w:lvlJc w:val="left"/>
      <w:pPr>
        <w:tabs>
          <w:tab w:val="left" w:pos="3842"/>
        </w:tabs>
        <w:ind w:left="3842" w:hanging="420"/>
      </w:pPr>
      <w:rPr>
        <w:rFonts w:hint="default" w:ascii="Wingdings" w:hAnsi="Wingdings"/>
      </w:rPr>
    </w:lvl>
    <w:lvl w:ilvl="8" w:tentative="0">
      <w:start w:val="1"/>
      <w:numFmt w:val="bullet"/>
      <w:lvlText w:val=""/>
      <w:lvlJc w:val="left"/>
      <w:pPr>
        <w:tabs>
          <w:tab w:val="left" w:pos="4262"/>
        </w:tabs>
        <w:ind w:left="4262" w:hanging="420"/>
      </w:pPr>
      <w:rPr>
        <w:rFonts w:hint="default" w:ascii="Wingdings" w:hAnsi="Wingdings"/>
      </w:rPr>
    </w:lvl>
  </w:abstractNum>
  <w:abstractNum w:abstractNumId="48">
    <w:nsid w:val="3155490C"/>
    <w:multiLevelType w:val="multilevel"/>
    <w:tmpl w:val="3155490C"/>
    <w:lvl w:ilvl="0" w:tentative="0">
      <w:start w:val="1"/>
      <w:numFmt w:val="bullet"/>
      <w:pStyle w:val="1585"/>
      <w:lvlText w:val=""/>
      <w:lvlJc w:val="left"/>
      <w:pPr>
        <w:tabs>
          <w:tab w:val="left" w:pos="1140"/>
        </w:tabs>
        <w:ind w:left="1140" w:hanging="360"/>
      </w:pPr>
      <w:rPr>
        <w:rFonts w:hint="default" w:ascii="Wingdings" w:hAnsi="Wingdings"/>
        <w:sz w:val="16"/>
      </w:rPr>
    </w:lvl>
    <w:lvl w:ilvl="1" w:tentative="0">
      <w:start w:val="1"/>
      <w:numFmt w:val="bullet"/>
      <w:lvlText w:val=""/>
      <w:lvlJc w:val="left"/>
      <w:pPr>
        <w:tabs>
          <w:tab w:val="left" w:pos="1583"/>
        </w:tabs>
        <w:ind w:left="1583" w:hanging="400"/>
      </w:pPr>
      <w:rPr>
        <w:rFonts w:hint="default" w:ascii="Wingdings" w:hAnsi="Wingdings"/>
      </w:rPr>
    </w:lvl>
    <w:lvl w:ilvl="2" w:tentative="0">
      <w:start w:val="1"/>
      <w:numFmt w:val="bullet"/>
      <w:lvlText w:val=""/>
      <w:lvlJc w:val="left"/>
      <w:pPr>
        <w:tabs>
          <w:tab w:val="left" w:pos="1983"/>
        </w:tabs>
        <w:ind w:left="1983" w:hanging="400"/>
      </w:pPr>
      <w:rPr>
        <w:rFonts w:hint="default" w:ascii="Wingdings" w:hAnsi="Wingdings"/>
      </w:rPr>
    </w:lvl>
    <w:lvl w:ilvl="3" w:tentative="0">
      <w:start w:val="1"/>
      <w:numFmt w:val="bullet"/>
      <w:lvlText w:val=""/>
      <w:lvlJc w:val="left"/>
      <w:pPr>
        <w:tabs>
          <w:tab w:val="left" w:pos="2383"/>
        </w:tabs>
        <w:ind w:left="2383" w:hanging="400"/>
      </w:pPr>
      <w:rPr>
        <w:rFonts w:hint="default" w:ascii="Wingdings" w:hAnsi="Wingdings"/>
      </w:rPr>
    </w:lvl>
    <w:lvl w:ilvl="4" w:tentative="0">
      <w:start w:val="1"/>
      <w:numFmt w:val="bullet"/>
      <w:lvlText w:val=""/>
      <w:lvlJc w:val="left"/>
      <w:pPr>
        <w:tabs>
          <w:tab w:val="left" w:pos="2783"/>
        </w:tabs>
        <w:ind w:left="2783" w:hanging="400"/>
      </w:pPr>
      <w:rPr>
        <w:rFonts w:hint="default" w:ascii="Wingdings" w:hAnsi="Wingdings"/>
      </w:rPr>
    </w:lvl>
    <w:lvl w:ilvl="5" w:tentative="0">
      <w:start w:val="1"/>
      <w:numFmt w:val="bullet"/>
      <w:lvlText w:val=""/>
      <w:lvlJc w:val="left"/>
      <w:pPr>
        <w:tabs>
          <w:tab w:val="left" w:pos="3183"/>
        </w:tabs>
        <w:ind w:left="3183" w:hanging="400"/>
      </w:pPr>
      <w:rPr>
        <w:rFonts w:hint="default" w:ascii="Wingdings" w:hAnsi="Wingdings"/>
      </w:rPr>
    </w:lvl>
    <w:lvl w:ilvl="6" w:tentative="0">
      <w:start w:val="1"/>
      <w:numFmt w:val="bullet"/>
      <w:lvlText w:val=""/>
      <w:lvlJc w:val="left"/>
      <w:pPr>
        <w:tabs>
          <w:tab w:val="left" w:pos="3583"/>
        </w:tabs>
        <w:ind w:left="3583" w:hanging="400"/>
      </w:pPr>
      <w:rPr>
        <w:rFonts w:hint="default" w:ascii="Wingdings" w:hAnsi="Wingdings"/>
      </w:rPr>
    </w:lvl>
    <w:lvl w:ilvl="7" w:tentative="0">
      <w:start w:val="1"/>
      <w:numFmt w:val="bullet"/>
      <w:lvlText w:val=""/>
      <w:lvlJc w:val="left"/>
      <w:pPr>
        <w:tabs>
          <w:tab w:val="left" w:pos="3983"/>
        </w:tabs>
        <w:ind w:left="3983" w:hanging="400"/>
      </w:pPr>
      <w:rPr>
        <w:rFonts w:hint="default" w:ascii="Wingdings" w:hAnsi="Wingdings"/>
      </w:rPr>
    </w:lvl>
    <w:lvl w:ilvl="8" w:tentative="0">
      <w:start w:val="1"/>
      <w:numFmt w:val="bullet"/>
      <w:lvlText w:val=""/>
      <w:lvlJc w:val="left"/>
      <w:pPr>
        <w:tabs>
          <w:tab w:val="left" w:pos="4383"/>
        </w:tabs>
        <w:ind w:left="4383" w:hanging="400"/>
      </w:pPr>
      <w:rPr>
        <w:rFonts w:hint="default" w:ascii="Wingdings" w:hAnsi="Wingdings"/>
      </w:rPr>
    </w:lvl>
  </w:abstractNum>
  <w:abstractNum w:abstractNumId="49">
    <w:nsid w:val="32180E0D"/>
    <w:multiLevelType w:val="multilevel"/>
    <w:tmpl w:val="32180E0D"/>
    <w:lvl w:ilvl="0" w:tentative="0">
      <w:start w:val="1"/>
      <w:numFmt w:val="decimal"/>
      <w:pStyle w:val="1356"/>
      <w:lvlText w:val="%1."/>
      <w:lvlJc w:val="left"/>
      <w:pPr>
        <w:tabs>
          <w:tab w:val="left" w:pos="920"/>
        </w:tabs>
        <w:ind w:left="920" w:hanging="420"/>
      </w:pPr>
    </w:lvl>
    <w:lvl w:ilvl="1" w:tentative="0">
      <w:start w:val="1"/>
      <w:numFmt w:val="lowerLetter"/>
      <w:lvlText w:val="%2)"/>
      <w:lvlJc w:val="left"/>
      <w:pPr>
        <w:tabs>
          <w:tab w:val="left" w:pos="1760"/>
        </w:tabs>
        <w:ind w:left="1760" w:hanging="420"/>
      </w:pPr>
    </w:lvl>
    <w:lvl w:ilvl="2" w:tentative="0">
      <w:start w:val="1"/>
      <w:numFmt w:val="lowerRoman"/>
      <w:lvlText w:val="%3."/>
      <w:lvlJc w:val="right"/>
      <w:pPr>
        <w:tabs>
          <w:tab w:val="left" w:pos="2180"/>
        </w:tabs>
        <w:ind w:left="2180" w:hanging="420"/>
      </w:pPr>
    </w:lvl>
    <w:lvl w:ilvl="3" w:tentative="0">
      <w:start w:val="1"/>
      <w:numFmt w:val="decimal"/>
      <w:lvlText w:val="%4."/>
      <w:lvlJc w:val="left"/>
      <w:pPr>
        <w:tabs>
          <w:tab w:val="left" w:pos="2600"/>
        </w:tabs>
        <w:ind w:left="2600" w:hanging="420"/>
      </w:pPr>
    </w:lvl>
    <w:lvl w:ilvl="4" w:tentative="0">
      <w:start w:val="1"/>
      <w:numFmt w:val="lowerLetter"/>
      <w:lvlText w:val="%5)"/>
      <w:lvlJc w:val="left"/>
      <w:pPr>
        <w:tabs>
          <w:tab w:val="left" w:pos="3020"/>
        </w:tabs>
        <w:ind w:left="3020" w:hanging="420"/>
      </w:pPr>
    </w:lvl>
    <w:lvl w:ilvl="5" w:tentative="0">
      <w:start w:val="1"/>
      <w:numFmt w:val="lowerRoman"/>
      <w:lvlText w:val="%6."/>
      <w:lvlJc w:val="right"/>
      <w:pPr>
        <w:tabs>
          <w:tab w:val="left" w:pos="3440"/>
        </w:tabs>
        <w:ind w:left="3440" w:hanging="420"/>
      </w:pPr>
    </w:lvl>
    <w:lvl w:ilvl="6" w:tentative="0">
      <w:start w:val="1"/>
      <w:numFmt w:val="decimal"/>
      <w:lvlText w:val="%7."/>
      <w:lvlJc w:val="left"/>
      <w:pPr>
        <w:tabs>
          <w:tab w:val="left" w:pos="3860"/>
        </w:tabs>
        <w:ind w:left="3860" w:hanging="420"/>
      </w:pPr>
    </w:lvl>
    <w:lvl w:ilvl="7" w:tentative="0">
      <w:start w:val="1"/>
      <w:numFmt w:val="lowerLetter"/>
      <w:lvlText w:val="%8)"/>
      <w:lvlJc w:val="left"/>
      <w:pPr>
        <w:tabs>
          <w:tab w:val="left" w:pos="4280"/>
        </w:tabs>
        <w:ind w:left="4280" w:hanging="420"/>
      </w:pPr>
    </w:lvl>
    <w:lvl w:ilvl="8" w:tentative="0">
      <w:start w:val="1"/>
      <w:numFmt w:val="lowerRoman"/>
      <w:lvlText w:val="%9."/>
      <w:lvlJc w:val="right"/>
      <w:pPr>
        <w:tabs>
          <w:tab w:val="left" w:pos="4700"/>
        </w:tabs>
        <w:ind w:left="4700" w:hanging="420"/>
      </w:pPr>
    </w:lvl>
  </w:abstractNum>
  <w:abstractNum w:abstractNumId="50">
    <w:nsid w:val="32756747"/>
    <w:multiLevelType w:val="multilevel"/>
    <w:tmpl w:val="32756747"/>
    <w:lvl w:ilvl="0" w:tentative="0">
      <w:start w:val="1"/>
      <w:numFmt w:val="chineseCountingThousand"/>
      <w:lvlText w:val="%1."/>
      <w:lvlJc w:val="left"/>
      <w:pPr>
        <w:tabs>
          <w:tab w:val="left" w:pos="600"/>
        </w:tabs>
        <w:ind w:left="0" w:firstLine="600"/>
      </w:pPr>
    </w:lvl>
    <w:lvl w:ilvl="1" w:tentative="0">
      <w:start w:val="1"/>
      <w:numFmt w:val="decimal"/>
      <w:lvlText w:val="%2."/>
      <w:lvlJc w:val="left"/>
      <w:pPr>
        <w:tabs>
          <w:tab w:val="left" w:pos="1100"/>
        </w:tabs>
        <w:ind w:left="1" w:firstLine="600"/>
      </w:pPr>
    </w:lvl>
    <w:lvl w:ilvl="2" w:tentative="0">
      <w:start w:val="1"/>
      <w:numFmt w:val="decimal"/>
      <w:lvlText w:val="%2.%3"/>
      <w:lvlJc w:val="left"/>
      <w:pPr>
        <w:tabs>
          <w:tab w:val="left" w:pos="601"/>
        </w:tabs>
        <w:ind w:left="0" w:firstLine="601"/>
      </w:pPr>
    </w:lvl>
    <w:lvl w:ilvl="3" w:tentative="0">
      <w:start w:val="1"/>
      <w:numFmt w:val="decimal"/>
      <w:lvlText w:val="%2.%3.%4"/>
      <w:lvlJc w:val="left"/>
      <w:pPr>
        <w:tabs>
          <w:tab w:val="left" w:pos="601"/>
        </w:tabs>
        <w:ind w:left="0" w:firstLine="601"/>
      </w:pPr>
    </w:lvl>
    <w:lvl w:ilvl="4" w:tentative="0">
      <w:start w:val="1"/>
      <w:numFmt w:val="decimal"/>
      <w:lvlText w:val="%2.%3.%4.%5"/>
      <w:lvlJc w:val="left"/>
      <w:pPr>
        <w:tabs>
          <w:tab w:val="left" w:pos="900"/>
        </w:tabs>
        <w:ind w:left="0" w:firstLine="900"/>
      </w:pPr>
    </w:lvl>
    <w:lvl w:ilvl="5" w:tentative="0">
      <w:start w:val="1"/>
      <w:numFmt w:val="decimal"/>
      <w:pStyle w:val="743"/>
      <w:lvlText w:val="%6）"/>
      <w:lvlJc w:val="left"/>
      <w:pPr>
        <w:tabs>
          <w:tab w:val="left" w:pos="601"/>
        </w:tabs>
        <w:ind w:left="0" w:firstLine="601"/>
      </w:pPr>
    </w:lvl>
    <w:lvl w:ilvl="6" w:tentative="0">
      <w:start w:val="1"/>
      <w:numFmt w:val="decimal"/>
      <w:suff w:val="space"/>
      <w:lvlText w:val="%7）"/>
      <w:lvlJc w:val="left"/>
      <w:pPr>
        <w:ind w:left="0" w:firstLine="600"/>
      </w:pPr>
      <w:rPr>
        <w:color w:val="auto"/>
      </w:rPr>
    </w:lvl>
    <w:lvl w:ilvl="7" w:tentative="0">
      <w:start w:val="1"/>
      <w:numFmt w:val="bullet"/>
      <w:lvlRestart w:val="5"/>
      <w:suff w:val="space"/>
      <w:lvlText w:val=""/>
      <w:lvlJc w:val="left"/>
      <w:pPr>
        <w:ind w:left="0" w:firstLine="600"/>
      </w:pPr>
      <w:rPr>
        <w:rFonts w:hint="default" w:ascii="Symbol" w:hAnsi="Symbol"/>
        <w:color w:val="auto"/>
      </w:rPr>
    </w:lvl>
    <w:lvl w:ilvl="8" w:tentative="0">
      <w:start w:val="1"/>
      <w:numFmt w:val="upperLetter"/>
      <w:lvlRestart w:val="5"/>
      <w:lvlText w:val="%9."/>
      <w:lvlJc w:val="left"/>
      <w:pPr>
        <w:tabs>
          <w:tab w:val="left" w:pos="900"/>
        </w:tabs>
        <w:ind w:left="0" w:firstLine="900"/>
      </w:pPr>
    </w:lvl>
  </w:abstractNum>
  <w:abstractNum w:abstractNumId="51">
    <w:nsid w:val="32A21C79"/>
    <w:multiLevelType w:val="multilevel"/>
    <w:tmpl w:val="32A21C79"/>
    <w:lvl w:ilvl="0" w:tentative="0">
      <w:start w:val="1"/>
      <w:numFmt w:val="decimal"/>
      <w:lvlText w:val="%1"/>
      <w:lvlJc w:val="left"/>
      <w:pPr>
        <w:tabs>
          <w:tab w:val="left" w:pos="432"/>
        </w:tabs>
        <w:ind w:left="432" w:hanging="432"/>
      </w:pPr>
    </w:lvl>
    <w:lvl w:ilvl="1" w:tentative="0">
      <w:start w:val="1"/>
      <w:numFmt w:val="decimal"/>
      <w:pStyle w:val="1502"/>
      <w:lvlText w:val="%1.%2"/>
      <w:lvlJc w:val="left"/>
      <w:pPr>
        <w:tabs>
          <w:tab w:val="left" w:pos="576"/>
        </w:tabs>
        <w:ind w:left="576" w:hanging="576"/>
      </w:pPr>
    </w:lvl>
    <w:lvl w:ilvl="2" w:tentative="0">
      <w:start w:val="1"/>
      <w:numFmt w:val="decimal"/>
      <w:pStyle w:val="1501"/>
      <w:lvlText w:val="%1.%2.%3"/>
      <w:lvlJc w:val="left"/>
      <w:pPr>
        <w:tabs>
          <w:tab w:val="left" w:pos="1140"/>
        </w:tabs>
        <w:ind w:left="1140" w:hanging="720"/>
      </w:pPr>
      <w:rPr>
        <w:color w:val="auto"/>
      </w:rPr>
    </w:lvl>
    <w:lvl w:ilvl="3" w:tentative="0">
      <w:start w:val="1"/>
      <w:numFmt w:val="decimal"/>
      <w:pStyle w:val="1503"/>
      <w:lvlText w:val="%1.%2.%3.%4"/>
      <w:lvlJc w:val="left"/>
      <w:pPr>
        <w:tabs>
          <w:tab w:val="left" w:pos="864"/>
        </w:tabs>
        <w:ind w:left="864" w:hanging="864"/>
      </w:pPr>
      <w:rPr>
        <w:sz w:val="21"/>
        <w:szCs w:val="21"/>
      </w:r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52">
    <w:nsid w:val="34711779"/>
    <w:multiLevelType w:val="multilevel"/>
    <w:tmpl w:val="34711779"/>
    <w:lvl w:ilvl="0" w:tentative="0">
      <w:start w:val="1"/>
      <w:numFmt w:val="bullet"/>
      <w:pStyle w:val="606"/>
      <w:lvlText w:val=""/>
      <w:lvlJc w:val="left"/>
      <w:pPr>
        <w:tabs>
          <w:tab w:val="left" w:pos="0"/>
        </w:tabs>
        <w:ind w:left="340" w:hanging="34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53">
    <w:nsid w:val="38D052B3"/>
    <w:multiLevelType w:val="multilevel"/>
    <w:tmpl w:val="38D052B3"/>
    <w:lvl w:ilvl="0" w:tentative="0">
      <w:start w:val="1"/>
      <w:numFmt w:val="bullet"/>
      <w:pStyle w:val="2087"/>
      <w:lvlText w:val=""/>
      <w:lvlJc w:val="left"/>
      <w:pPr>
        <w:tabs>
          <w:tab w:val="left" w:pos="720"/>
        </w:tabs>
        <w:ind w:left="720" w:hanging="360"/>
      </w:pPr>
      <w:rPr>
        <w:rFonts w:hint="default" w:ascii="Wingdings" w:hAnsi="Wingdings"/>
        <w:color w:val="auto"/>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4">
    <w:nsid w:val="3C0D11A3"/>
    <w:multiLevelType w:val="multilevel"/>
    <w:tmpl w:val="3C0D11A3"/>
    <w:lvl w:ilvl="0" w:tentative="0">
      <w:start w:val="1"/>
      <w:numFmt w:val="lowerLetter"/>
      <w:pStyle w:val="346"/>
      <w:lvlText w:val="%1)"/>
      <w:lvlJc w:val="left"/>
      <w:pPr>
        <w:tabs>
          <w:tab w:val="left" w:pos="709"/>
        </w:tabs>
        <w:ind w:left="0" w:firstLine="420"/>
      </w:pPr>
    </w:lvl>
    <w:lvl w:ilvl="1" w:tentative="0">
      <w:start w:val="1"/>
      <w:numFmt w:val="upperLetter"/>
      <w:lvlText w:val="%2."/>
      <w:lvlJc w:val="left"/>
      <w:pPr>
        <w:tabs>
          <w:tab w:val="left" w:pos="850"/>
        </w:tabs>
        <w:ind w:left="850" w:hanging="425"/>
      </w:pPr>
    </w:lvl>
    <w:lvl w:ilvl="2" w:tentative="0">
      <w:start w:val="1"/>
      <w:numFmt w:val="decimal"/>
      <w:lvlText w:val="%3."/>
      <w:lvlJc w:val="left"/>
      <w:pPr>
        <w:tabs>
          <w:tab w:val="left" w:pos="1276"/>
        </w:tabs>
        <w:ind w:left="1276" w:hanging="426"/>
      </w:pPr>
    </w:lvl>
    <w:lvl w:ilvl="3" w:tentative="0">
      <w:start w:val="1"/>
      <w:numFmt w:val="lowerLetter"/>
      <w:lvlText w:val="%4."/>
      <w:lvlJc w:val="left"/>
      <w:pPr>
        <w:tabs>
          <w:tab w:val="left" w:pos="1559"/>
        </w:tabs>
        <w:ind w:left="1559" w:hanging="283"/>
      </w:pPr>
    </w:lvl>
    <w:lvl w:ilvl="4" w:tentative="0">
      <w:start w:val="1"/>
      <w:numFmt w:val="decimal"/>
      <w:lvlText w:val="%5."/>
      <w:lvlJc w:val="left"/>
      <w:pPr>
        <w:tabs>
          <w:tab w:val="left" w:pos="1984"/>
        </w:tabs>
        <w:ind w:left="1984" w:hanging="425"/>
      </w:pPr>
    </w:lvl>
    <w:lvl w:ilvl="5" w:tentative="0">
      <w:start w:val="1"/>
      <w:numFmt w:val="lowerLetter"/>
      <w:lvlText w:val="%6."/>
      <w:lvlJc w:val="left"/>
      <w:pPr>
        <w:tabs>
          <w:tab w:val="left" w:pos="2409"/>
        </w:tabs>
        <w:ind w:left="2409" w:hanging="425"/>
      </w:pPr>
    </w:lvl>
    <w:lvl w:ilvl="6" w:tentative="0">
      <w:start w:val="1"/>
      <w:numFmt w:val="lowerRoman"/>
      <w:lvlText w:val="%7."/>
      <w:lvlJc w:val="left"/>
      <w:pPr>
        <w:tabs>
          <w:tab w:val="left" w:pos="2835"/>
        </w:tabs>
        <w:ind w:left="2835" w:hanging="426"/>
      </w:pPr>
    </w:lvl>
    <w:lvl w:ilvl="7" w:tentative="0">
      <w:start w:val="1"/>
      <w:numFmt w:val="lowerLetter"/>
      <w:lvlText w:val="%8."/>
      <w:lvlJc w:val="left"/>
      <w:pPr>
        <w:tabs>
          <w:tab w:val="left" w:pos="3260"/>
        </w:tabs>
        <w:ind w:left="3260" w:hanging="425"/>
      </w:pPr>
    </w:lvl>
    <w:lvl w:ilvl="8" w:tentative="0">
      <w:start w:val="1"/>
      <w:numFmt w:val="lowerRoman"/>
      <w:lvlText w:val="%9."/>
      <w:lvlJc w:val="left"/>
      <w:pPr>
        <w:tabs>
          <w:tab w:val="left" w:pos="3685"/>
        </w:tabs>
        <w:ind w:left="3685" w:hanging="425"/>
      </w:pPr>
    </w:lvl>
  </w:abstractNum>
  <w:abstractNum w:abstractNumId="55">
    <w:nsid w:val="3C636DC6"/>
    <w:multiLevelType w:val="singleLevel"/>
    <w:tmpl w:val="3C636DC6"/>
    <w:lvl w:ilvl="0" w:tentative="0">
      <w:start w:val="1"/>
      <w:numFmt w:val="bullet"/>
      <w:pStyle w:val="1361"/>
      <w:lvlText w:val=""/>
      <w:lvlJc w:val="left"/>
      <w:pPr>
        <w:tabs>
          <w:tab w:val="left" w:pos="425"/>
        </w:tabs>
        <w:ind w:left="425" w:hanging="425"/>
      </w:pPr>
      <w:rPr>
        <w:rFonts w:hint="default" w:ascii="Wingdings" w:hAnsi="Wingdings"/>
      </w:rPr>
    </w:lvl>
  </w:abstractNum>
  <w:abstractNum w:abstractNumId="56">
    <w:nsid w:val="3D2C01E5"/>
    <w:multiLevelType w:val="singleLevel"/>
    <w:tmpl w:val="3D2C01E5"/>
    <w:lvl w:ilvl="0" w:tentative="0">
      <w:start w:val="1"/>
      <w:numFmt w:val="bullet"/>
      <w:pStyle w:val="1351"/>
      <w:lvlText w:val=""/>
      <w:lvlJc w:val="left"/>
      <w:pPr>
        <w:tabs>
          <w:tab w:val="left" w:pos="425"/>
        </w:tabs>
        <w:ind w:left="425" w:hanging="425"/>
      </w:pPr>
      <w:rPr>
        <w:rFonts w:hint="default" w:ascii="Wingdings" w:hAnsi="Wingdings"/>
      </w:rPr>
    </w:lvl>
  </w:abstractNum>
  <w:abstractNum w:abstractNumId="57">
    <w:nsid w:val="3E4359AA"/>
    <w:multiLevelType w:val="multilevel"/>
    <w:tmpl w:val="3E4359AA"/>
    <w:lvl w:ilvl="0" w:tentative="0">
      <w:start w:val="1"/>
      <w:numFmt w:val="bullet"/>
      <w:pStyle w:val="448"/>
      <w:lvlText w:val="•"/>
      <w:lvlJc w:val="left"/>
      <w:pPr>
        <w:tabs>
          <w:tab w:val="left" w:pos="720"/>
        </w:tabs>
        <w:ind w:left="720" w:hanging="360"/>
      </w:pPr>
      <w:rPr>
        <w:rFonts w:hint="eastAsia" w:ascii="宋体" w:hAnsi="宋体" w:eastAsia="Times New Roman"/>
        <w:lang w:eastAsia="zh-CN"/>
      </w:rPr>
    </w:lvl>
    <w:lvl w:ilvl="1" w:tentative="0">
      <w:start w:val="1"/>
      <w:numFmt w:val="bullet"/>
      <w:lvlText w:val="•"/>
      <w:lvlJc w:val="left"/>
      <w:pPr>
        <w:tabs>
          <w:tab w:val="left" w:pos="1440"/>
        </w:tabs>
        <w:ind w:left="1440" w:hanging="360"/>
      </w:pPr>
      <w:rPr>
        <w:rFonts w:hint="eastAsia" w:ascii="宋体" w:hAnsi="宋体" w:eastAsia="Times New Roman"/>
      </w:rPr>
    </w:lvl>
    <w:lvl w:ilvl="2" w:tentative="0">
      <w:start w:val="1"/>
      <w:numFmt w:val="bullet"/>
      <w:lvlText w:val="•"/>
      <w:lvlJc w:val="left"/>
      <w:pPr>
        <w:tabs>
          <w:tab w:val="left" w:pos="2160"/>
        </w:tabs>
        <w:ind w:left="2160" w:hanging="360"/>
      </w:pPr>
      <w:rPr>
        <w:rFonts w:hint="eastAsia" w:ascii="宋体" w:hAnsi="宋体" w:eastAsia="Times New Roman"/>
      </w:rPr>
    </w:lvl>
    <w:lvl w:ilvl="3" w:tentative="0">
      <w:start w:val="1"/>
      <w:numFmt w:val="bullet"/>
      <w:lvlText w:val="•"/>
      <w:lvlJc w:val="left"/>
      <w:pPr>
        <w:tabs>
          <w:tab w:val="left" w:pos="2880"/>
        </w:tabs>
        <w:ind w:left="2880" w:hanging="360"/>
      </w:pPr>
      <w:rPr>
        <w:rFonts w:hint="eastAsia" w:ascii="宋体" w:hAnsi="宋体" w:eastAsia="Times New Roman"/>
      </w:rPr>
    </w:lvl>
    <w:lvl w:ilvl="4" w:tentative="0">
      <w:start w:val="1"/>
      <w:numFmt w:val="bullet"/>
      <w:lvlText w:val="•"/>
      <w:lvlJc w:val="left"/>
      <w:pPr>
        <w:tabs>
          <w:tab w:val="left" w:pos="3600"/>
        </w:tabs>
        <w:ind w:left="3600" w:hanging="360"/>
      </w:pPr>
      <w:rPr>
        <w:rFonts w:hint="eastAsia" w:ascii="宋体" w:hAnsi="宋体" w:eastAsia="Times New Roman"/>
      </w:rPr>
    </w:lvl>
    <w:lvl w:ilvl="5" w:tentative="0">
      <w:start w:val="1"/>
      <w:numFmt w:val="bullet"/>
      <w:lvlText w:val="•"/>
      <w:lvlJc w:val="left"/>
      <w:pPr>
        <w:tabs>
          <w:tab w:val="left" w:pos="4320"/>
        </w:tabs>
        <w:ind w:left="4320" w:hanging="360"/>
      </w:pPr>
      <w:rPr>
        <w:rFonts w:hint="eastAsia" w:ascii="宋体" w:hAnsi="宋体" w:eastAsia="Times New Roman"/>
      </w:rPr>
    </w:lvl>
    <w:lvl w:ilvl="6" w:tentative="0">
      <w:start w:val="1"/>
      <w:numFmt w:val="bullet"/>
      <w:lvlText w:val="•"/>
      <w:lvlJc w:val="left"/>
      <w:pPr>
        <w:tabs>
          <w:tab w:val="left" w:pos="5040"/>
        </w:tabs>
        <w:ind w:left="5040" w:hanging="360"/>
      </w:pPr>
      <w:rPr>
        <w:rFonts w:hint="eastAsia" w:ascii="宋体" w:hAnsi="宋体" w:eastAsia="Times New Roman"/>
      </w:rPr>
    </w:lvl>
    <w:lvl w:ilvl="7" w:tentative="0">
      <w:start w:val="1"/>
      <w:numFmt w:val="bullet"/>
      <w:lvlText w:val="•"/>
      <w:lvlJc w:val="left"/>
      <w:pPr>
        <w:tabs>
          <w:tab w:val="left" w:pos="5760"/>
        </w:tabs>
        <w:ind w:left="5760" w:hanging="360"/>
      </w:pPr>
      <w:rPr>
        <w:rFonts w:hint="eastAsia" w:ascii="宋体" w:hAnsi="宋体" w:eastAsia="Times New Roman"/>
      </w:rPr>
    </w:lvl>
    <w:lvl w:ilvl="8" w:tentative="0">
      <w:start w:val="1"/>
      <w:numFmt w:val="bullet"/>
      <w:lvlText w:val="•"/>
      <w:lvlJc w:val="left"/>
      <w:pPr>
        <w:tabs>
          <w:tab w:val="left" w:pos="6480"/>
        </w:tabs>
        <w:ind w:left="6480" w:hanging="360"/>
      </w:pPr>
      <w:rPr>
        <w:rFonts w:hint="eastAsia" w:ascii="宋体" w:hAnsi="宋体" w:eastAsia="Times New Roman"/>
      </w:rPr>
    </w:lvl>
  </w:abstractNum>
  <w:abstractNum w:abstractNumId="58">
    <w:nsid w:val="3EBB3C91"/>
    <w:multiLevelType w:val="multilevel"/>
    <w:tmpl w:val="3EBB3C91"/>
    <w:lvl w:ilvl="0" w:tentative="0">
      <w:start w:val="1"/>
      <w:numFmt w:val="chineseCountingThousand"/>
      <w:pStyle w:val="2059"/>
      <w:suff w:val="space"/>
      <w:lvlText w:val="%1. "/>
      <w:lvlJc w:val="left"/>
      <w:pPr>
        <w:ind w:left="907" w:hanging="907"/>
      </w:pPr>
      <w:rPr>
        <w:rFonts w:hint="eastAsia" w:cs="Times New Roman"/>
        <w:lang w:val="en-US"/>
      </w:rPr>
    </w:lvl>
    <w:lvl w:ilvl="1" w:tentative="0">
      <w:start w:val="1"/>
      <w:numFmt w:val="decimal"/>
      <w:pStyle w:val="2061"/>
      <w:isLgl/>
      <w:suff w:val="space"/>
      <w:lvlText w:val="%1.%2 "/>
      <w:lvlJc w:val="left"/>
      <w:pPr>
        <w:ind w:left="958" w:hanging="794"/>
      </w:pPr>
      <w:rPr>
        <w:rFonts w:hint="eastAsia" w:cs="Times New Roman"/>
      </w:rPr>
    </w:lvl>
    <w:lvl w:ilvl="2" w:tentative="0">
      <w:start w:val="1"/>
      <w:numFmt w:val="decimal"/>
      <w:pStyle w:val="2062"/>
      <w:isLgl/>
      <w:suff w:val="space"/>
      <w:lvlText w:val="%1.%2.%3 "/>
      <w:lvlJc w:val="left"/>
      <w:pPr>
        <w:ind w:left="907" w:hanging="907"/>
      </w:pPr>
      <w:rPr>
        <w:rFonts w:hint="eastAsia" w:cs="Times New Roman"/>
      </w:rPr>
    </w:lvl>
    <w:lvl w:ilvl="3" w:tentative="0">
      <w:start w:val="1"/>
      <w:numFmt w:val="decimal"/>
      <w:pStyle w:val="2063"/>
      <w:isLgl/>
      <w:suff w:val="space"/>
      <w:lvlText w:val="%1.%2.%3.%4 "/>
      <w:lvlJc w:val="left"/>
      <w:pPr>
        <w:ind w:left="1021" w:hanging="1021"/>
      </w:pPr>
      <w:rPr>
        <w:rFonts w:hint="eastAsia" w:cs="Times New Roman"/>
      </w:rPr>
    </w:lvl>
    <w:lvl w:ilvl="4" w:tentative="0">
      <w:start w:val="1"/>
      <w:numFmt w:val="decimal"/>
      <w:pStyle w:val="2064"/>
      <w:isLgl/>
      <w:suff w:val="space"/>
      <w:lvlText w:val="%1.%2.%3.%4.%5 "/>
      <w:lvlJc w:val="left"/>
      <w:pPr>
        <w:ind w:left="1134" w:hanging="1134"/>
      </w:pPr>
      <w:rPr>
        <w:rFonts w:hint="eastAsia" w:cs="Times New Roman"/>
      </w:rPr>
    </w:lvl>
    <w:lvl w:ilvl="5" w:tentative="0">
      <w:start w:val="1"/>
      <w:numFmt w:val="decimal"/>
      <w:pStyle w:val="2065"/>
      <w:isLgl/>
      <w:suff w:val="space"/>
      <w:lvlText w:val="%1.%2.%3.%4.%5.%6 "/>
      <w:lvlJc w:val="left"/>
      <w:pPr>
        <w:ind w:left="1247" w:hanging="1247"/>
      </w:pPr>
      <w:rPr>
        <w:rFonts w:hint="eastAsia" w:cs="Times New Roman"/>
      </w:rPr>
    </w:lvl>
    <w:lvl w:ilvl="6" w:tentative="0">
      <w:start w:val="1"/>
      <w:numFmt w:val="decimal"/>
      <w:lvlRestart w:val="0"/>
      <w:pStyle w:val="2066"/>
      <w:isLgl/>
      <w:suff w:val="space"/>
      <w:lvlText w:val="图 %1.%7 "/>
      <w:lvlJc w:val="left"/>
      <w:pPr>
        <w:ind w:left="4200" w:firstLine="0"/>
      </w:pPr>
      <w:rPr>
        <w:rFonts w:hint="eastAsia" w:cs="Times New Roman"/>
      </w:rPr>
    </w:lvl>
    <w:lvl w:ilvl="7" w:tentative="0">
      <w:start w:val="1"/>
      <w:numFmt w:val="decimal"/>
      <w:lvlRestart w:val="0"/>
      <w:pStyle w:val="2067"/>
      <w:isLgl/>
      <w:suff w:val="space"/>
      <w:lvlText w:val="表 %1.%8 "/>
      <w:lvlJc w:val="left"/>
      <w:pPr>
        <w:ind w:left="3686" w:firstLine="0"/>
      </w:pPr>
      <w:rPr>
        <w:rFonts w:hint="eastAsia" w:cs="Times New Roman"/>
      </w:rPr>
    </w:lvl>
    <w:lvl w:ilvl="8" w:tentative="0">
      <w:start w:val="1"/>
      <w:numFmt w:val="none"/>
      <w:suff w:val="nothing"/>
      <w:lvlText w:val=""/>
      <w:lvlJc w:val="left"/>
      <w:pPr>
        <w:ind w:left="0" w:firstLine="0"/>
      </w:pPr>
      <w:rPr>
        <w:rFonts w:hint="eastAsia" w:cs="Times New Roman"/>
      </w:rPr>
    </w:lvl>
  </w:abstractNum>
  <w:abstractNum w:abstractNumId="59">
    <w:nsid w:val="3FF312FB"/>
    <w:multiLevelType w:val="multilevel"/>
    <w:tmpl w:val="3FF312FB"/>
    <w:lvl w:ilvl="0" w:tentative="0">
      <w:start w:val="1"/>
      <w:numFmt w:val="decimal"/>
      <w:pStyle w:val="605"/>
      <w:lvlText w:val="%1)"/>
      <w:lvlJc w:val="left"/>
      <w:pPr>
        <w:tabs>
          <w:tab w:val="left" w:pos="0"/>
        </w:tabs>
        <w:ind w:left="420" w:hanging="420"/>
      </w:pPr>
    </w:lvl>
    <w:lvl w:ilvl="1" w:tentative="0">
      <w:start w:val="1"/>
      <w:numFmt w:val="bullet"/>
      <w:lvlText w:val=""/>
      <w:lvlJc w:val="left"/>
      <w:pPr>
        <w:tabs>
          <w:tab w:val="left" w:pos="1322"/>
        </w:tabs>
        <w:ind w:left="1322" w:hanging="420"/>
      </w:pPr>
      <w:rPr>
        <w:rFonts w:hint="default" w:ascii="Wingdings" w:hAnsi="Wingdings"/>
      </w:rPr>
    </w:lvl>
    <w:lvl w:ilvl="2" w:tentative="0">
      <w:start w:val="1"/>
      <w:numFmt w:val="bullet"/>
      <w:lvlText w:val=""/>
      <w:lvlJc w:val="left"/>
      <w:pPr>
        <w:tabs>
          <w:tab w:val="left" w:pos="1742"/>
        </w:tabs>
        <w:ind w:left="1742" w:hanging="420"/>
      </w:pPr>
      <w:rPr>
        <w:rFonts w:hint="default" w:ascii="Wingdings" w:hAnsi="Wingdings"/>
      </w:rPr>
    </w:lvl>
    <w:lvl w:ilvl="3" w:tentative="0">
      <w:start w:val="1"/>
      <w:numFmt w:val="bullet"/>
      <w:lvlText w:val=""/>
      <w:lvlJc w:val="left"/>
      <w:pPr>
        <w:tabs>
          <w:tab w:val="left" w:pos="2162"/>
        </w:tabs>
        <w:ind w:left="2162" w:hanging="420"/>
      </w:pPr>
      <w:rPr>
        <w:rFonts w:hint="default" w:ascii="Wingdings" w:hAnsi="Wingdings"/>
      </w:rPr>
    </w:lvl>
    <w:lvl w:ilvl="4" w:tentative="0">
      <w:start w:val="1"/>
      <w:numFmt w:val="bullet"/>
      <w:lvlText w:val=""/>
      <w:lvlJc w:val="left"/>
      <w:pPr>
        <w:tabs>
          <w:tab w:val="left" w:pos="2582"/>
        </w:tabs>
        <w:ind w:left="2582" w:hanging="420"/>
      </w:pPr>
      <w:rPr>
        <w:rFonts w:hint="default" w:ascii="Wingdings" w:hAnsi="Wingdings"/>
      </w:rPr>
    </w:lvl>
    <w:lvl w:ilvl="5" w:tentative="0">
      <w:start w:val="1"/>
      <w:numFmt w:val="bullet"/>
      <w:lvlText w:val=""/>
      <w:lvlJc w:val="left"/>
      <w:pPr>
        <w:tabs>
          <w:tab w:val="left" w:pos="3002"/>
        </w:tabs>
        <w:ind w:left="3002" w:hanging="420"/>
      </w:pPr>
      <w:rPr>
        <w:rFonts w:hint="default" w:ascii="Wingdings" w:hAnsi="Wingdings"/>
      </w:rPr>
    </w:lvl>
    <w:lvl w:ilvl="6" w:tentative="0">
      <w:start w:val="1"/>
      <w:numFmt w:val="bullet"/>
      <w:lvlText w:val=""/>
      <w:lvlJc w:val="left"/>
      <w:pPr>
        <w:tabs>
          <w:tab w:val="left" w:pos="3422"/>
        </w:tabs>
        <w:ind w:left="3422" w:hanging="420"/>
      </w:pPr>
      <w:rPr>
        <w:rFonts w:hint="default" w:ascii="Wingdings" w:hAnsi="Wingdings"/>
      </w:rPr>
    </w:lvl>
    <w:lvl w:ilvl="7" w:tentative="0">
      <w:start w:val="1"/>
      <w:numFmt w:val="bullet"/>
      <w:lvlText w:val=""/>
      <w:lvlJc w:val="left"/>
      <w:pPr>
        <w:tabs>
          <w:tab w:val="left" w:pos="3842"/>
        </w:tabs>
        <w:ind w:left="3842" w:hanging="420"/>
      </w:pPr>
      <w:rPr>
        <w:rFonts w:hint="default" w:ascii="Wingdings" w:hAnsi="Wingdings"/>
      </w:rPr>
    </w:lvl>
    <w:lvl w:ilvl="8" w:tentative="0">
      <w:start w:val="1"/>
      <w:numFmt w:val="bullet"/>
      <w:lvlText w:val=""/>
      <w:lvlJc w:val="left"/>
      <w:pPr>
        <w:tabs>
          <w:tab w:val="left" w:pos="4262"/>
        </w:tabs>
        <w:ind w:left="4262" w:hanging="420"/>
      </w:pPr>
      <w:rPr>
        <w:rFonts w:hint="default" w:ascii="Wingdings" w:hAnsi="Wingdings"/>
      </w:rPr>
    </w:lvl>
  </w:abstractNum>
  <w:abstractNum w:abstractNumId="60">
    <w:nsid w:val="407E65F9"/>
    <w:multiLevelType w:val="multilevel"/>
    <w:tmpl w:val="407E65F9"/>
    <w:lvl w:ilvl="0" w:tentative="0">
      <w:start w:val="1"/>
      <w:numFmt w:val="none"/>
      <w:pStyle w:val="1492"/>
      <w:lvlText w:val="%1·　"/>
      <w:lvlJc w:val="left"/>
      <w:pPr>
        <w:tabs>
          <w:tab w:val="left" w:pos="1140"/>
        </w:tabs>
        <w:ind w:left="737" w:hanging="317"/>
      </w:pPr>
      <w:rPr>
        <w:rFonts w:hint="eastAsia" w:ascii="宋体" w:hAnsi="Times New Roman" w:eastAsia="宋体"/>
        <w:b w:val="0"/>
        <w:i w:val="0"/>
        <w:sz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1">
    <w:nsid w:val="40B34F60"/>
    <w:multiLevelType w:val="multilevel"/>
    <w:tmpl w:val="40B34F60"/>
    <w:lvl w:ilvl="0" w:tentative="0">
      <w:start w:val="1"/>
      <w:numFmt w:val="none"/>
      <w:pStyle w:val="1935"/>
      <w:lvlText w:val="－"/>
      <w:lvlJc w:val="left"/>
      <w:pPr>
        <w:tabs>
          <w:tab w:val="left" w:pos="1026"/>
        </w:tabs>
        <w:ind w:left="879" w:hanging="454"/>
      </w:pPr>
      <w:rPr>
        <w:rFonts w:hint="eastAsia" w:ascii="Times New Roman" w:hAnsi="Times New Roman" w:eastAsia="宋体"/>
        <w:sz w:val="24"/>
        <w:szCs w:val="24"/>
      </w:rPr>
    </w:lvl>
    <w:lvl w:ilvl="1" w:tentative="0">
      <w:start w:val="1"/>
      <w:numFmt w:val="decimal"/>
      <w:lvlText w:val="%1.%2."/>
      <w:lvlJc w:val="left"/>
      <w:pPr>
        <w:tabs>
          <w:tab w:val="left" w:pos="1001"/>
        </w:tabs>
        <w:ind w:left="1001" w:hanging="576"/>
      </w:pPr>
    </w:lvl>
    <w:lvl w:ilvl="2" w:tentative="0">
      <w:start w:val="1"/>
      <w:numFmt w:val="decimal"/>
      <w:lvlText w:val="%1.%2.%3."/>
      <w:lvlJc w:val="left"/>
      <w:pPr>
        <w:tabs>
          <w:tab w:val="left" w:pos="1145"/>
        </w:tabs>
        <w:ind w:left="1145" w:hanging="720"/>
      </w:pPr>
      <w:rPr>
        <w:rFonts w:cs="Times New Roman"/>
        <w:b w:val="0"/>
        <w:bCs w:val="0"/>
        <w:i w:val="0"/>
        <w:iCs w:val="0"/>
        <w:caps w:val="0"/>
        <w:smallCaps w:val="0"/>
        <w:strike w:val="0"/>
        <w:dstrike w:val="0"/>
        <w:vanish w:val="0"/>
        <w:spacing w:val="0"/>
        <w:kern w:val="0"/>
        <w:position w:val="0"/>
        <w:u w:val="none"/>
        <w:vertAlign w:val="baseline"/>
      </w:rPr>
    </w:lvl>
    <w:lvl w:ilvl="3" w:tentative="0">
      <w:start w:val="1"/>
      <w:numFmt w:val="decimal"/>
      <w:lvlText w:val="%1.%2.%3.%4."/>
      <w:lvlJc w:val="left"/>
      <w:pPr>
        <w:tabs>
          <w:tab w:val="left" w:pos="1289"/>
        </w:tabs>
        <w:ind w:left="1289" w:hanging="864"/>
      </w:pPr>
    </w:lvl>
    <w:lvl w:ilvl="4" w:tentative="0">
      <w:start w:val="1"/>
      <w:numFmt w:val="decimal"/>
      <w:lvlText w:val="%1.%2.%3.%4.%5."/>
      <w:lvlJc w:val="left"/>
      <w:pPr>
        <w:tabs>
          <w:tab w:val="left" w:pos="1433"/>
        </w:tabs>
        <w:ind w:left="1433" w:hanging="1008"/>
      </w:pPr>
    </w:lvl>
    <w:lvl w:ilvl="5" w:tentative="0">
      <w:start w:val="1"/>
      <w:numFmt w:val="decimal"/>
      <w:lvlText w:val="%1.%2.%3.%4.%5.%6."/>
      <w:lvlJc w:val="left"/>
      <w:pPr>
        <w:tabs>
          <w:tab w:val="left" w:pos="1577"/>
        </w:tabs>
        <w:ind w:left="1577" w:hanging="1152"/>
      </w:pPr>
    </w:lvl>
    <w:lvl w:ilvl="6" w:tentative="0">
      <w:start w:val="1"/>
      <w:numFmt w:val="decimal"/>
      <w:lvlText w:val="%1.%2.%3.%4.%5.%6.%7."/>
      <w:lvlJc w:val="left"/>
      <w:pPr>
        <w:tabs>
          <w:tab w:val="left" w:pos="1721"/>
        </w:tabs>
        <w:ind w:left="1721" w:hanging="1296"/>
      </w:pPr>
    </w:lvl>
    <w:lvl w:ilvl="7" w:tentative="0">
      <w:start w:val="1"/>
      <w:numFmt w:val="decimal"/>
      <w:lvlText w:val="%1.%2.%3.%4.%5.%6.%7.%8."/>
      <w:lvlJc w:val="left"/>
      <w:pPr>
        <w:tabs>
          <w:tab w:val="left" w:pos="1865"/>
        </w:tabs>
        <w:ind w:left="1865" w:hanging="1440"/>
      </w:pPr>
    </w:lvl>
    <w:lvl w:ilvl="8" w:tentative="0">
      <w:start w:val="1"/>
      <w:numFmt w:val="decimal"/>
      <w:lvlText w:val="%1.%2.%3.%4.%5.%6.%7.%8.%9."/>
      <w:lvlJc w:val="left"/>
      <w:pPr>
        <w:tabs>
          <w:tab w:val="left" w:pos="2009"/>
        </w:tabs>
        <w:ind w:left="2009" w:hanging="1584"/>
      </w:pPr>
    </w:lvl>
  </w:abstractNum>
  <w:abstractNum w:abstractNumId="62">
    <w:nsid w:val="413D01EC"/>
    <w:multiLevelType w:val="multilevel"/>
    <w:tmpl w:val="413D01EC"/>
    <w:lvl w:ilvl="0" w:tentative="0">
      <w:start w:val="1"/>
      <w:numFmt w:val="lowerRoman"/>
      <w:pStyle w:val="1347"/>
      <w:suff w:val="nothing"/>
      <w:lvlText w:val="（%1）"/>
      <w:lvlJc w:val="left"/>
      <w:pPr>
        <w:ind w:left="0" w:firstLine="454"/>
      </w:pPr>
      <w:rPr>
        <w:b/>
        <w:i w:val="0"/>
        <w:sz w:val="28"/>
      </w:rPr>
    </w:lvl>
    <w:lvl w:ilvl="1" w:tentative="0">
      <w:start w:val="1"/>
      <w:numFmt w:val="decimal"/>
      <w:isLgl/>
      <w:suff w:val="space"/>
      <w:lvlText w:val="%1.%2"/>
      <w:lvlJc w:val="left"/>
      <w:pPr>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63">
    <w:nsid w:val="413E2728"/>
    <w:multiLevelType w:val="multilevel"/>
    <w:tmpl w:val="413E2728"/>
    <w:lvl w:ilvl="0" w:tentative="0">
      <w:start w:val="1"/>
      <w:numFmt w:val="decimal"/>
      <w:pStyle w:val="770"/>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4">
    <w:nsid w:val="423B09D1"/>
    <w:multiLevelType w:val="multilevel"/>
    <w:tmpl w:val="423B09D1"/>
    <w:lvl w:ilvl="0" w:tentative="0">
      <w:start w:val="1"/>
      <w:numFmt w:val="decimal"/>
      <w:suff w:val="nothing"/>
      <w:lvlText w:val="第%1章  "/>
      <w:lvlJc w:val="left"/>
      <w:pPr>
        <w:ind w:left="0" w:firstLine="0"/>
      </w:pPr>
      <w:rPr>
        <w:rFonts w:hint="default" w:ascii="Arial" w:hAnsi="Arial" w:cs="Times New Roman"/>
        <w:b/>
        <w:i w:val="0"/>
        <w:caps w:val="0"/>
        <w:strike w:val="0"/>
        <w:dstrike w:val="0"/>
        <w:vanish w:val="0"/>
        <w:sz w:val="36"/>
        <w:u w:val="none"/>
        <w:vertAlign w:val="baseline"/>
      </w:rPr>
    </w:lvl>
    <w:lvl w:ilvl="1" w:tentative="0">
      <w:start w:val="1"/>
      <w:numFmt w:val="decimal"/>
      <w:suff w:val="nothing"/>
      <w:lvlText w:val="%1.%2  "/>
      <w:lvlJc w:val="left"/>
      <w:pPr>
        <w:ind w:left="0" w:firstLine="0"/>
      </w:pPr>
      <w:rPr>
        <w:rFonts w:hint="default" w:ascii="Arial" w:hAnsi="Arial" w:cs="Times New Roman"/>
        <w:b w:val="0"/>
        <w:i w:val="0"/>
        <w:caps w:val="0"/>
        <w:strike w:val="0"/>
        <w:dstrike w:val="0"/>
        <w:vanish w:val="0"/>
        <w:sz w:val="30"/>
        <w:u w:val="none"/>
        <w:vertAlign w:val="baseline"/>
      </w:rPr>
    </w:lvl>
    <w:lvl w:ilvl="2" w:tentative="0">
      <w:start w:val="1"/>
      <w:numFmt w:val="decimal"/>
      <w:suff w:val="nothing"/>
      <w:lvlText w:val="%1.%2.%3  "/>
      <w:lvlJc w:val="left"/>
      <w:pPr>
        <w:ind w:left="0" w:firstLine="0"/>
      </w:pPr>
      <w:rPr>
        <w:rFonts w:hint="default" w:ascii="Arial" w:hAnsi="Arial" w:cs="Times New Roman"/>
        <w:b w:val="0"/>
        <w:i w:val="0"/>
        <w:caps w:val="0"/>
        <w:strike w:val="0"/>
        <w:dstrike w:val="0"/>
        <w:vanish w:val="0"/>
        <w:sz w:val="24"/>
        <w:u w:val="none"/>
        <w:vertAlign w:val="baseline"/>
      </w:rPr>
    </w:lvl>
    <w:lvl w:ilvl="3" w:tentative="0">
      <w:start w:val="1"/>
      <w:numFmt w:val="decimal"/>
      <w:suff w:val="nothing"/>
      <w:lvlText w:val="%4. "/>
      <w:lvlJc w:val="left"/>
      <w:pPr>
        <w:ind w:left="1701" w:firstLine="0"/>
      </w:pPr>
      <w:rPr>
        <w:rFonts w:hint="default" w:ascii="Arial" w:hAnsi="Arial" w:cs="Times New Roman"/>
        <w:b w:val="0"/>
        <w:i w:val="0"/>
        <w:caps w:val="0"/>
        <w:strike w:val="0"/>
        <w:dstrike w:val="0"/>
        <w:vanish w:val="0"/>
        <w:sz w:val="21"/>
        <w:u w:val="none"/>
        <w:vertAlign w:val="baseline"/>
      </w:rPr>
    </w:lvl>
    <w:lvl w:ilvl="4" w:tentative="0">
      <w:start w:val="1"/>
      <w:numFmt w:val="decimal"/>
      <w:lvlRestart w:val="1"/>
      <w:pStyle w:val="94"/>
      <w:suff w:val="space"/>
      <w:lvlText w:val="图%1-%5"/>
      <w:lvlJc w:val="center"/>
      <w:pPr>
        <w:ind w:left="1701" w:firstLine="0"/>
      </w:pPr>
      <w:rPr>
        <w:rFonts w:cs="Times New Roman"/>
        <w:b w:val="0"/>
        <w:bCs w:val="0"/>
        <w:i w:val="0"/>
        <w:iCs w:val="0"/>
        <w:caps w:val="0"/>
        <w:smallCaps w:val="0"/>
        <w:strike w:val="0"/>
        <w:dstrike w:val="0"/>
        <w:vanish w:val="0"/>
        <w:spacing w:val="0"/>
        <w:kern w:val="0"/>
        <w:position w:val="0"/>
        <w:u w:val="none"/>
        <w:vertAlign w:val="baseline"/>
      </w:rPr>
    </w:lvl>
    <w:lvl w:ilvl="5" w:tentative="0">
      <w:start w:val="1"/>
      <w:numFmt w:val="decimal"/>
      <w:lvlRestart w:val="1"/>
      <w:pStyle w:val="93"/>
      <w:suff w:val="space"/>
      <w:lvlText w:val="表%1-%6"/>
      <w:lvlJc w:val="center"/>
      <w:pPr>
        <w:ind w:left="1701" w:firstLine="0"/>
      </w:pPr>
      <w:rPr>
        <w:rFonts w:hint="default" w:ascii="Arial" w:hAnsi="Arial" w:cs="Times New Roman"/>
      </w:rPr>
    </w:lvl>
    <w:lvl w:ilvl="6" w:tentative="0">
      <w:start w:val="1"/>
      <w:numFmt w:val="none"/>
      <w:suff w:val="nothing"/>
      <w:lvlText w:val=""/>
      <w:lvlJc w:val="left"/>
      <w:pPr>
        <w:ind w:left="0" w:firstLine="0"/>
      </w:pPr>
    </w:lvl>
    <w:lvl w:ilvl="7" w:tentative="0">
      <w:start w:val="1"/>
      <w:numFmt w:val="none"/>
      <w:lvlRestart w:val="0"/>
      <w:suff w:val="space"/>
      <w:lvlText w:val=""/>
      <w:lvlJc w:val="left"/>
      <w:pPr>
        <w:ind w:left="567" w:firstLine="1134"/>
      </w:pPr>
    </w:lvl>
    <w:lvl w:ilvl="8" w:tentative="0">
      <w:start w:val="1"/>
      <w:numFmt w:val="none"/>
      <w:lvlRestart w:val="0"/>
      <w:suff w:val="space"/>
      <w:lvlText w:val=""/>
      <w:lvlJc w:val="left"/>
      <w:pPr>
        <w:ind w:left="567" w:firstLine="1134"/>
      </w:pPr>
    </w:lvl>
  </w:abstractNum>
  <w:abstractNum w:abstractNumId="65">
    <w:nsid w:val="42FE570A"/>
    <w:multiLevelType w:val="multilevel"/>
    <w:tmpl w:val="42FE570A"/>
    <w:lvl w:ilvl="0" w:tentative="0">
      <w:start w:val="1"/>
      <w:numFmt w:val="decimal"/>
      <w:suff w:val="nothing"/>
      <w:lvlText w:val="%1  "/>
      <w:lvlJc w:val="left"/>
      <w:pPr>
        <w:ind w:left="0" w:firstLine="0"/>
      </w:pPr>
      <w:rPr>
        <w:rFonts w:hint="default" w:ascii="Arial" w:hAnsi="Arial" w:eastAsia="黑体" w:cs="Times New Roman"/>
        <w:b w:val="0"/>
        <w:i w:val="0"/>
        <w:sz w:val="36"/>
        <w:szCs w:val="36"/>
      </w:rPr>
    </w:lvl>
    <w:lvl w:ilvl="1" w:tentative="0">
      <w:start w:val="1"/>
      <w:numFmt w:val="decimal"/>
      <w:suff w:val="nothing"/>
      <w:lvlText w:val="%1.%2  "/>
      <w:lvlJc w:val="left"/>
      <w:pPr>
        <w:ind w:left="0" w:firstLine="0"/>
      </w:pPr>
      <w:rPr>
        <w:rFonts w:hint="default" w:ascii="Arial" w:hAnsi="Arial" w:cs="Times New Roman"/>
        <w:b w:val="0"/>
        <w:i w:val="0"/>
        <w:sz w:val="30"/>
        <w:szCs w:val="30"/>
      </w:rPr>
    </w:lvl>
    <w:lvl w:ilvl="2" w:tentative="0">
      <w:start w:val="1"/>
      <w:numFmt w:val="decimal"/>
      <w:suff w:val="nothing"/>
      <w:lvlText w:val="%1.%2.%3  "/>
      <w:lvlJc w:val="left"/>
      <w:pPr>
        <w:ind w:left="0" w:firstLine="0"/>
      </w:pPr>
      <w:rPr>
        <w:rFonts w:hint="default" w:ascii="Arial" w:hAnsi="Arial" w:cs="Times New Roman"/>
        <w:b w:val="0"/>
        <w:i w:val="0"/>
        <w:sz w:val="24"/>
        <w:szCs w:val="24"/>
      </w:rPr>
    </w:lvl>
    <w:lvl w:ilvl="3" w:tentative="0">
      <w:start w:val="1"/>
      <w:numFmt w:val="decimal"/>
      <w:suff w:val="nothing"/>
      <w:lvlText w:val="%1.%2.%3.%4  "/>
      <w:lvlJc w:val="left"/>
      <w:pPr>
        <w:ind w:left="0" w:firstLine="0"/>
      </w:pPr>
      <w:rPr>
        <w:rFonts w:hint="default" w:ascii="Arial" w:hAnsi="Arial" w:cs="Times New Roman"/>
        <w:b w:val="0"/>
        <w:i w:val="0"/>
        <w:sz w:val="21"/>
        <w:szCs w:val="21"/>
      </w:rPr>
    </w:lvl>
    <w:lvl w:ilvl="4" w:tentative="0">
      <w:start w:val="1"/>
      <w:numFmt w:val="decimal"/>
      <w:lvlText w:val="%5."/>
      <w:lvlJc w:val="left"/>
      <w:pPr>
        <w:tabs>
          <w:tab w:val="left" w:pos="1134"/>
        </w:tabs>
        <w:ind w:left="1134" w:hanging="312"/>
      </w:pPr>
      <w:rPr>
        <w:rFonts w:hint="default" w:ascii="Arial" w:hAnsi="Arial" w:cs="Times New Roman"/>
        <w:b w:val="0"/>
        <w:i w:val="0"/>
        <w:sz w:val="21"/>
        <w:szCs w:val="21"/>
      </w:rPr>
    </w:lvl>
    <w:lvl w:ilvl="5" w:tentative="0">
      <w:start w:val="1"/>
      <w:numFmt w:val="decimal"/>
      <w:lvlText w:val="%6)"/>
      <w:lvlJc w:val="left"/>
      <w:pPr>
        <w:tabs>
          <w:tab w:val="left" w:pos="1134"/>
        </w:tabs>
        <w:ind w:left="1134" w:hanging="312"/>
      </w:pPr>
      <w:rPr>
        <w:rFonts w:hint="default" w:ascii="Arial" w:hAnsi="Arial" w:cs="Times New Roman"/>
        <w:b w:val="0"/>
        <w:i w:val="0"/>
        <w:sz w:val="21"/>
        <w:szCs w:val="21"/>
      </w:rPr>
    </w:lvl>
    <w:lvl w:ilvl="6" w:tentative="0">
      <w:start w:val="1"/>
      <w:numFmt w:val="lowerLetter"/>
      <w:lvlText w:val="%7."/>
      <w:lvlJc w:val="left"/>
      <w:pPr>
        <w:tabs>
          <w:tab w:val="left" w:pos="1134"/>
        </w:tabs>
        <w:ind w:left="1134" w:hanging="312"/>
      </w:pPr>
      <w:rPr>
        <w:rFonts w:hint="default" w:ascii="Arial" w:hAnsi="Arial" w:cs="Times New Roman"/>
        <w:b w:val="0"/>
        <w:i w:val="0"/>
        <w:sz w:val="21"/>
        <w:szCs w:val="21"/>
      </w:rPr>
    </w:lvl>
    <w:lvl w:ilvl="7" w:tentative="0">
      <w:start w:val="1"/>
      <w:numFmt w:val="decimal"/>
      <w:lvlRestart w:val="0"/>
      <w:pStyle w:val="672"/>
      <w:suff w:val="space"/>
      <w:lvlText w:val="图%8"/>
      <w:lvlJc w:val="center"/>
      <w:pPr>
        <w:ind w:left="0" w:firstLine="0"/>
      </w:pPr>
      <w:rPr>
        <w:rFonts w:hint="default" w:ascii="Arial" w:hAnsi="Arial" w:eastAsia="黑体" w:cs="Times New Roman"/>
        <w:b w:val="0"/>
        <w:i w:val="0"/>
        <w:sz w:val="18"/>
        <w:szCs w:val="18"/>
      </w:rPr>
    </w:lvl>
    <w:lvl w:ilvl="8" w:tentative="0">
      <w:start w:val="1"/>
      <w:numFmt w:val="decimal"/>
      <w:lvlRestart w:val="0"/>
      <w:pStyle w:val="671"/>
      <w:suff w:val="space"/>
      <w:lvlText w:val="表%9"/>
      <w:lvlJc w:val="center"/>
      <w:pPr>
        <w:ind w:left="0" w:firstLine="0"/>
      </w:pPr>
      <w:rPr>
        <w:rFonts w:hint="default" w:ascii="Arial" w:hAnsi="Arial" w:eastAsia="黑体" w:cs="Times New Roman"/>
        <w:b w:val="0"/>
        <w:i w:val="0"/>
        <w:sz w:val="18"/>
        <w:szCs w:val="18"/>
      </w:rPr>
    </w:lvl>
  </w:abstractNum>
  <w:abstractNum w:abstractNumId="66">
    <w:nsid w:val="472463DF"/>
    <w:multiLevelType w:val="multilevel"/>
    <w:tmpl w:val="472463DF"/>
    <w:lvl w:ilvl="0" w:tentative="0">
      <w:start w:val="1"/>
      <w:numFmt w:val="bullet"/>
      <w:pStyle w:val="1913"/>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67">
    <w:nsid w:val="481F0D7A"/>
    <w:multiLevelType w:val="multilevel"/>
    <w:tmpl w:val="481F0D7A"/>
    <w:lvl w:ilvl="0" w:tentative="0">
      <w:start w:val="1"/>
      <w:numFmt w:val="decimal"/>
      <w:pStyle w:val="953"/>
      <w:lvlText w:val="(%1)"/>
      <w:lvlJc w:val="left"/>
      <w:pPr>
        <w:tabs>
          <w:tab w:val="left" w:pos="1304"/>
        </w:tabs>
        <w:ind w:left="1304" w:hanging="360"/>
      </w:pPr>
    </w:lvl>
    <w:lvl w:ilvl="1" w:tentative="0">
      <w:start w:val="1"/>
      <w:numFmt w:val="lowerLetter"/>
      <w:lvlText w:val="%2)"/>
      <w:lvlJc w:val="left"/>
      <w:pPr>
        <w:tabs>
          <w:tab w:val="left" w:pos="1094"/>
        </w:tabs>
        <w:ind w:left="1094" w:hanging="420"/>
      </w:pPr>
    </w:lvl>
    <w:lvl w:ilvl="2" w:tentative="0">
      <w:start w:val="1"/>
      <w:numFmt w:val="lowerRoman"/>
      <w:lvlText w:val="%3."/>
      <w:lvlJc w:val="right"/>
      <w:pPr>
        <w:tabs>
          <w:tab w:val="left" w:pos="1514"/>
        </w:tabs>
        <w:ind w:left="1514" w:hanging="420"/>
      </w:pPr>
    </w:lvl>
    <w:lvl w:ilvl="3" w:tentative="0">
      <w:start w:val="1"/>
      <w:numFmt w:val="decimal"/>
      <w:lvlText w:val="%4."/>
      <w:lvlJc w:val="left"/>
      <w:pPr>
        <w:tabs>
          <w:tab w:val="left" w:pos="1934"/>
        </w:tabs>
        <w:ind w:left="1934" w:hanging="420"/>
      </w:pPr>
    </w:lvl>
    <w:lvl w:ilvl="4" w:tentative="0">
      <w:start w:val="1"/>
      <w:numFmt w:val="lowerLetter"/>
      <w:lvlText w:val="%5)"/>
      <w:lvlJc w:val="left"/>
      <w:pPr>
        <w:tabs>
          <w:tab w:val="left" w:pos="2354"/>
        </w:tabs>
        <w:ind w:left="2354" w:hanging="420"/>
      </w:pPr>
    </w:lvl>
    <w:lvl w:ilvl="5" w:tentative="0">
      <w:start w:val="1"/>
      <w:numFmt w:val="lowerRoman"/>
      <w:lvlText w:val="%6."/>
      <w:lvlJc w:val="right"/>
      <w:pPr>
        <w:tabs>
          <w:tab w:val="left" w:pos="2774"/>
        </w:tabs>
        <w:ind w:left="2774" w:hanging="420"/>
      </w:pPr>
    </w:lvl>
    <w:lvl w:ilvl="6" w:tentative="0">
      <w:start w:val="1"/>
      <w:numFmt w:val="decimal"/>
      <w:lvlText w:val="%7."/>
      <w:lvlJc w:val="left"/>
      <w:pPr>
        <w:tabs>
          <w:tab w:val="left" w:pos="3194"/>
        </w:tabs>
        <w:ind w:left="3194" w:hanging="420"/>
      </w:pPr>
    </w:lvl>
    <w:lvl w:ilvl="7" w:tentative="0">
      <w:start w:val="1"/>
      <w:numFmt w:val="lowerLetter"/>
      <w:lvlText w:val="%8)"/>
      <w:lvlJc w:val="left"/>
      <w:pPr>
        <w:tabs>
          <w:tab w:val="left" w:pos="3614"/>
        </w:tabs>
        <w:ind w:left="3614" w:hanging="420"/>
      </w:pPr>
    </w:lvl>
    <w:lvl w:ilvl="8" w:tentative="0">
      <w:start w:val="1"/>
      <w:numFmt w:val="lowerRoman"/>
      <w:lvlText w:val="%9."/>
      <w:lvlJc w:val="right"/>
      <w:pPr>
        <w:tabs>
          <w:tab w:val="left" w:pos="4034"/>
        </w:tabs>
        <w:ind w:left="4034" w:hanging="420"/>
      </w:pPr>
    </w:lvl>
  </w:abstractNum>
  <w:abstractNum w:abstractNumId="68">
    <w:nsid w:val="495F01DD"/>
    <w:multiLevelType w:val="multilevel"/>
    <w:tmpl w:val="495F01DD"/>
    <w:lvl w:ilvl="0" w:tentative="0">
      <w:start w:val="1"/>
      <w:numFmt w:val="decimal"/>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pStyle w:val="586"/>
      <w:lvlText w:val="4.2.%3."/>
      <w:lvlJc w:val="left"/>
      <w:pPr>
        <w:tabs>
          <w:tab w:val="left" w:pos="709"/>
        </w:tabs>
        <w:ind w:left="709" w:hanging="709"/>
      </w:pPr>
    </w:lvl>
    <w:lvl w:ilvl="3" w:tentative="0">
      <w:start w:val="1"/>
      <w:numFmt w:val="decimal"/>
      <w:lvlText w:val="6.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69">
    <w:nsid w:val="49C3729B"/>
    <w:multiLevelType w:val="multilevel"/>
    <w:tmpl w:val="49C3729B"/>
    <w:lvl w:ilvl="0" w:tentative="0">
      <w:start w:val="1"/>
      <w:numFmt w:val="bullet"/>
      <w:pStyle w:val="328"/>
      <w:lvlText w:val=""/>
      <w:lvlJc w:val="left"/>
      <w:pPr>
        <w:tabs>
          <w:tab w:val="left" w:pos="845"/>
        </w:tabs>
        <w:ind w:left="845" w:hanging="420"/>
      </w:pPr>
      <w:rPr>
        <w:rFonts w:hint="default" w:ascii="Wingdings" w:hAnsi="Wingdings"/>
      </w:rPr>
    </w:lvl>
    <w:lvl w:ilvl="1" w:tentative="0">
      <w:start w:val="1"/>
      <w:numFmt w:val="decimal"/>
      <w:lvlText w:val="%2."/>
      <w:lvlJc w:val="left"/>
      <w:pPr>
        <w:tabs>
          <w:tab w:val="left" w:pos="1265"/>
        </w:tabs>
        <w:ind w:left="1265" w:hanging="420"/>
      </w:p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70">
    <w:nsid w:val="49D93B64"/>
    <w:multiLevelType w:val="multilevel"/>
    <w:tmpl w:val="49D93B64"/>
    <w:lvl w:ilvl="0" w:tentative="0">
      <w:start w:val="1"/>
      <w:numFmt w:val="bullet"/>
      <w:pStyle w:val="131"/>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1">
    <w:nsid w:val="49DA75D8"/>
    <w:multiLevelType w:val="multilevel"/>
    <w:tmpl w:val="49DA75D8"/>
    <w:lvl w:ilvl="0" w:tentative="0">
      <w:start w:val="1"/>
      <w:numFmt w:val="bullet"/>
      <w:pStyle w:val="1840"/>
      <w:lvlText w:val=""/>
      <w:lvlJc w:val="left"/>
      <w:pPr>
        <w:tabs>
          <w:tab w:val="left" w:pos="1800"/>
        </w:tabs>
        <w:ind w:left="1800" w:hanging="360"/>
      </w:pPr>
      <w:rPr>
        <w:rFonts w:hint="default" w:ascii="Symbol" w:hAnsi="Symbol"/>
      </w:rPr>
    </w:lvl>
    <w:lvl w:ilvl="1" w:tentative="0">
      <w:start w:val="1"/>
      <w:numFmt w:val="bullet"/>
      <w:lvlText w:val="o"/>
      <w:lvlJc w:val="left"/>
      <w:pPr>
        <w:tabs>
          <w:tab w:val="left" w:pos="2520"/>
        </w:tabs>
        <w:ind w:left="2520" w:hanging="360"/>
      </w:pPr>
      <w:rPr>
        <w:rFonts w:hint="default" w:ascii="Courier New" w:hAnsi="Courier New" w:cs="Times New Roman"/>
      </w:rPr>
    </w:lvl>
    <w:lvl w:ilvl="2" w:tentative="0">
      <w:start w:val="1"/>
      <w:numFmt w:val="bullet"/>
      <w:lvlText w:val=""/>
      <w:lvlJc w:val="left"/>
      <w:pPr>
        <w:tabs>
          <w:tab w:val="left" w:pos="3240"/>
        </w:tabs>
        <w:ind w:left="3240" w:hanging="360"/>
      </w:pPr>
      <w:rPr>
        <w:rFonts w:hint="default" w:ascii="Wingdings" w:hAnsi="Wingdings"/>
      </w:rPr>
    </w:lvl>
    <w:lvl w:ilvl="3" w:tentative="0">
      <w:start w:val="1"/>
      <w:numFmt w:val="bullet"/>
      <w:lvlText w:val=""/>
      <w:lvlJc w:val="left"/>
      <w:pPr>
        <w:tabs>
          <w:tab w:val="left" w:pos="3960"/>
        </w:tabs>
        <w:ind w:left="3960" w:hanging="360"/>
      </w:pPr>
      <w:rPr>
        <w:rFonts w:hint="default" w:ascii="Symbol" w:hAnsi="Symbol"/>
      </w:rPr>
    </w:lvl>
    <w:lvl w:ilvl="4" w:tentative="0">
      <w:start w:val="1"/>
      <w:numFmt w:val="bullet"/>
      <w:lvlText w:val="o"/>
      <w:lvlJc w:val="left"/>
      <w:pPr>
        <w:tabs>
          <w:tab w:val="left" w:pos="4680"/>
        </w:tabs>
        <w:ind w:left="4680" w:hanging="360"/>
      </w:pPr>
      <w:rPr>
        <w:rFonts w:hint="default" w:ascii="Courier New" w:hAnsi="Courier New" w:cs="Times New Roman"/>
      </w:rPr>
    </w:lvl>
    <w:lvl w:ilvl="5" w:tentative="0">
      <w:start w:val="1"/>
      <w:numFmt w:val="bullet"/>
      <w:lvlText w:val=""/>
      <w:lvlJc w:val="left"/>
      <w:pPr>
        <w:tabs>
          <w:tab w:val="left" w:pos="5400"/>
        </w:tabs>
        <w:ind w:left="5400" w:hanging="360"/>
      </w:pPr>
      <w:rPr>
        <w:rFonts w:hint="default" w:ascii="Wingdings" w:hAnsi="Wingdings"/>
      </w:rPr>
    </w:lvl>
    <w:lvl w:ilvl="6" w:tentative="0">
      <w:start w:val="1"/>
      <w:numFmt w:val="bullet"/>
      <w:lvlText w:val=""/>
      <w:lvlJc w:val="left"/>
      <w:pPr>
        <w:tabs>
          <w:tab w:val="left" w:pos="6120"/>
        </w:tabs>
        <w:ind w:left="6120" w:hanging="360"/>
      </w:pPr>
      <w:rPr>
        <w:rFonts w:hint="default" w:ascii="Symbol" w:hAnsi="Symbol"/>
      </w:rPr>
    </w:lvl>
    <w:lvl w:ilvl="7" w:tentative="0">
      <w:start w:val="1"/>
      <w:numFmt w:val="bullet"/>
      <w:lvlText w:val="o"/>
      <w:lvlJc w:val="left"/>
      <w:pPr>
        <w:tabs>
          <w:tab w:val="left" w:pos="6840"/>
        </w:tabs>
        <w:ind w:left="6840" w:hanging="360"/>
      </w:pPr>
      <w:rPr>
        <w:rFonts w:hint="default" w:ascii="Courier New" w:hAnsi="Courier New" w:cs="Times New Roman"/>
      </w:rPr>
    </w:lvl>
    <w:lvl w:ilvl="8" w:tentative="0">
      <w:start w:val="1"/>
      <w:numFmt w:val="bullet"/>
      <w:lvlText w:val=""/>
      <w:lvlJc w:val="left"/>
      <w:pPr>
        <w:tabs>
          <w:tab w:val="left" w:pos="7560"/>
        </w:tabs>
        <w:ind w:left="7560" w:hanging="360"/>
      </w:pPr>
      <w:rPr>
        <w:rFonts w:hint="default" w:ascii="Wingdings" w:hAnsi="Wingdings"/>
      </w:rPr>
    </w:lvl>
  </w:abstractNum>
  <w:abstractNum w:abstractNumId="72">
    <w:nsid w:val="4B055256"/>
    <w:multiLevelType w:val="multilevel"/>
    <w:tmpl w:val="4B055256"/>
    <w:lvl w:ilvl="0" w:tentative="0">
      <w:start w:val="1"/>
      <w:numFmt w:val="decimal"/>
      <w:pStyle w:val="396"/>
      <w:lvlText w:val="%1"/>
      <w:lvlJc w:val="left"/>
      <w:pPr>
        <w:tabs>
          <w:tab w:val="left" w:pos="425"/>
        </w:tabs>
        <w:ind w:left="425" w:hanging="425"/>
      </w:pPr>
    </w:lvl>
    <w:lvl w:ilvl="1" w:tentative="0">
      <w:start w:val="1"/>
      <w:numFmt w:val="decimal"/>
      <w:pStyle w:val="397"/>
      <w:lvlText w:val="%1.%2."/>
      <w:lvlJc w:val="left"/>
      <w:pPr>
        <w:tabs>
          <w:tab w:val="left" w:pos="567"/>
        </w:tabs>
        <w:ind w:left="567" w:hanging="567"/>
      </w:pPr>
    </w:lvl>
    <w:lvl w:ilvl="2" w:tentative="0">
      <w:start w:val="1"/>
      <w:numFmt w:val="decimal"/>
      <w:pStyle w:val="398"/>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73">
    <w:nsid w:val="4C801796"/>
    <w:multiLevelType w:val="multilevel"/>
    <w:tmpl w:val="4C801796"/>
    <w:lvl w:ilvl="0" w:tentative="0">
      <w:start w:val="1"/>
      <w:numFmt w:val="lowerLetter"/>
      <w:pStyle w:val="1407"/>
      <w:lvlText w:val="%1"/>
      <w:lvlJc w:val="left"/>
      <w:pPr>
        <w:tabs>
          <w:tab w:val="left" w:pos="2069"/>
        </w:tabs>
        <w:ind w:left="2069" w:hanging="368"/>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74">
    <w:nsid w:val="4E752298"/>
    <w:multiLevelType w:val="singleLevel"/>
    <w:tmpl w:val="4E752298"/>
    <w:lvl w:ilvl="0" w:tentative="0">
      <w:start w:val="1"/>
      <w:numFmt w:val="decimal"/>
      <w:pStyle w:val="1349"/>
      <w:lvlText w:val="%1）"/>
      <w:lvlJc w:val="left"/>
      <w:pPr>
        <w:tabs>
          <w:tab w:val="left" w:pos="1287"/>
        </w:tabs>
        <w:ind w:left="851" w:hanging="284"/>
      </w:pPr>
      <w:rPr>
        <w:rFonts w:hint="default" w:ascii="Times New Roman" w:hAnsi="Times New Roman" w:cs="Times New Roman"/>
        <w:b/>
        <w:i w:val="0"/>
        <w:sz w:val="28"/>
      </w:rPr>
    </w:lvl>
  </w:abstractNum>
  <w:abstractNum w:abstractNumId="75">
    <w:nsid w:val="50731355"/>
    <w:multiLevelType w:val="multilevel"/>
    <w:tmpl w:val="50731355"/>
    <w:lvl w:ilvl="0" w:tentative="0">
      <w:start w:val="1"/>
      <w:numFmt w:val="bullet"/>
      <w:pStyle w:val="1327"/>
      <w:lvlText w:val=""/>
      <w:lvlJc w:val="left"/>
      <w:pPr>
        <w:ind w:left="958" w:hanging="420"/>
      </w:pPr>
      <w:rPr>
        <w:rFonts w:hint="default" w:ascii="Wingdings" w:hAnsi="Wingdings"/>
      </w:rPr>
    </w:lvl>
    <w:lvl w:ilvl="1" w:tentative="0">
      <w:start w:val="1"/>
      <w:numFmt w:val="bullet"/>
      <w:lvlText w:val=""/>
      <w:lvlJc w:val="left"/>
      <w:pPr>
        <w:ind w:left="1378" w:hanging="420"/>
      </w:pPr>
      <w:rPr>
        <w:rFonts w:hint="default" w:ascii="Wingdings" w:hAnsi="Wingdings"/>
      </w:rPr>
    </w:lvl>
    <w:lvl w:ilvl="2" w:tentative="0">
      <w:start w:val="1"/>
      <w:numFmt w:val="bullet"/>
      <w:lvlText w:val=""/>
      <w:lvlJc w:val="left"/>
      <w:pPr>
        <w:ind w:left="1798" w:hanging="420"/>
      </w:pPr>
      <w:rPr>
        <w:rFonts w:hint="default" w:ascii="Wingdings" w:hAnsi="Wingdings"/>
      </w:rPr>
    </w:lvl>
    <w:lvl w:ilvl="3" w:tentative="0">
      <w:start w:val="1"/>
      <w:numFmt w:val="bullet"/>
      <w:lvlText w:val=""/>
      <w:lvlJc w:val="left"/>
      <w:pPr>
        <w:ind w:left="2218" w:hanging="420"/>
      </w:pPr>
      <w:rPr>
        <w:rFonts w:hint="default" w:ascii="Wingdings" w:hAnsi="Wingdings"/>
      </w:rPr>
    </w:lvl>
    <w:lvl w:ilvl="4" w:tentative="0">
      <w:start w:val="1"/>
      <w:numFmt w:val="bullet"/>
      <w:lvlText w:val=""/>
      <w:lvlJc w:val="left"/>
      <w:pPr>
        <w:ind w:left="2638" w:hanging="420"/>
      </w:pPr>
      <w:rPr>
        <w:rFonts w:hint="default" w:ascii="Wingdings" w:hAnsi="Wingdings"/>
      </w:rPr>
    </w:lvl>
    <w:lvl w:ilvl="5" w:tentative="0">
      <w:start w:val="1"/>
      <w:numFmt w:val="bullet"/>
      <w:lvlText w:val=""/>
      <w:lvlJc w:val="left"/>
      <w:pPr>
        <w:ind w:left="3058" w:hanging="420"/>
      </w:pPr>
      <w:rPr>
        <w:rFonts w:hint="default" w:ascii="Wingdings" w:hAnsi="Wingdings"/>
      </w:rPr>
    </w:lvl>
    <w:lvl w:ilvl="6" w:tentative="0">
      <w:start w:val="1"/>
      <w:numFmt w:val="bullet"/>
      <w:lvlText w:val=""/>
      <w:lvlJc w:val="left"/>
      <w:pPr>
        <w:ind w:left="3478" w:hanging="420"/>
      </w:pPr>
      <w:rPr>
        <w:rFonts w:hint="default" w:ascii="Wingdings" w:hAnsi="Wingdings"/>
      </w:rPr>
    </w:lvl>
    <w:lvl w:ilvl="7" w:tentative="0">
      <w:start w:val="1"/>
      <w:numFmt w:val="bullet"/>
      <w:lvlText w:val=""/>
      <w:lvlJc w:val="left"/>
      <w:pPr>
        <w:ind w:left="3898" w:hanging="420"/>
      </w:pPr>
      <w:rPr>
        <w:rFonts w:hint="default" w:ascii="Wingdings" w:hAnsi="Wingdings"/>
      </w:rPr>
    </w:lvl>
    <w:lvl w:ilvl="8" w:tentative="0">
      <w:start w:val="1"/>
      <w:numFmt w:val="bullet"/>
      <w:lvlText w:val=""/>
      <w:lvlJc w:val="left"/>
      <w:pPr>
        <w:ind w:left="4318" w:hanging="420"/>
      </w:pPr>
      <w:rPr>
        <w:rFonts w:hint="default" w:ascii="Wingdings" w:hAnsi="Wingdings"/>
      </w:rPr>
    </w:lvl>
  </w:abstractNum>
  <w:abstractNum w:abstractNumId="76">
    <w:nsid w:val="530C3CEC"/>
    <w:multiLevelType w:val="multilevel"/>
    <w:tmpl w:val="530C3CEC"/>
    <w:lvl w:ilvl="0" w:tentative="0">
      <w:start w:val="1"/>
      <w:numFmt w:val="decimal"/>
      <w:pStyle w:val="1864"/>
      <w:lvlText w:val="%1、"/>
      <w:lvlJc w:val="left"/>
      <w:pPr>
        <w:tabs>
          <w:tab w:val="left" w:pos="840"/>
        </w:tabs>
        <w:ind w:left="840" w:hanging="420"/>
      </w:pPr>
      <w:rPr>
        <w:rFonts w:ascii="Times New Roman" w:hAnsi="Times New Roman" w:eastAsia="宋体"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7">
    <w:nsid w:val="5747127C"/>
    <w:multiLevelType w:val="multilevel"/>
    <w:tmpl w:val="5747127C"/>
    <w:lvl w:ilvl="0" w:tentative="0">
      <w:start w:val="1"/>
      <w:numFmt w:val="bullet"/>
      <w:pStyle w:val="452"/>
      <w:lvlText w:val=""/>
      <w:lvlJc w:val="left"/>
      <w:pPr>
        <w:tabs>
          <w:tab w:val="left" w:pos="720"/>
        </w:tabs>
        <w:ind w:left="720" w:hanging="360"/>
      </w:pPr>
      <w:rPr>
        <w:rFonts w:hint="default" w:ascii="Wingdings" w:hAnsi="Wingdings"/>
        <w:color w:val="FF0000"/>
        <w:sz w:val="20"/>
      </w:rPr>
    </w:lvl>
    <w:lvl w:ilvl="1" w:tentative="0">
      <w:start w:val="1"/>
      <w:numFmt w:val="bullet"/>
      <w:lvlText w:val=""/>
      <w:lvlJc w:val="left"/>
      <w:pPr>
        <w:tabs>
          <w:tab w:val="left" w:pos="1440"/>
        </w:tabs>
        <w:ind w:left="1440" w:hanging="360"/>
      </w:pPr>
      <w:rPr>
        <w:rFonts w:hint="default" w:ascii="Wingdings" w:hAnsi="Wingdings"/>
        <w:color w:val="FF0000"/>
        <w:sz w:val="20"/>
      </w:rPr>
    </w:lvl>
    <w:lvl w:ilvl="2" w:tentative="0">
      <w:start w:val="450"/>
      <w:numFmt w:val="bullet"/>
      <w:lvlText w:val=""/>
      <w:lvlJc w:val="left"/>
      <w:pPr>
        <w:tabs>
          <w:tab w:val="left" w:pos="2160"/>
        </w:tabs>
        <w:ind w:left="2160" w:hanging="360"/>
      </w:pPr>
      <w:rPr>
        <w:rFonts w:hint="default" w:ascii="Symbol" w:hAnsi="Symbol" w:eastAsia="Times New Roman" w:cs="Times New Roman"/>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78">
    <w:nsid w:val="575518B8"/>
    <w:multiLevelType w:val="multilevel"/>
    <w:tmpl w:val="575518B8"/>
    <w:lvl w:ilvl="0" w:tentative="0">
      <w:start w:val="1"/>
      <w:numFmt w:val="bullet"/>
      <w:pStyle w:val="50"/>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9">
    <w:nsid w:val="5774509F"/>
    <w:multiLevelType w:val="multilevel"/>
    <w:tmpl w:val="5774509F"/>
    <w:lvl w:ilvl="0" w:tentative="0">
      <w:start w:val="1"/>
      <w:numFmt w:val="decimal"/>
      <w:pStyle w:val="865"/>
      <w:lvlText w:val="第 %1 章"/>
      <w:lvlJc w:val="left"/>
      <w:pPr>
        <w:tabs>
          <w:tab w:val="left" w:pos="2880"/>
        </w:tabs>
        <w:ind w:left="432" w:hanging="432"/>
      </w:pPr>
    </w:lvl>
    <w:lvl w:ilvl="1" w:tentative="0">
      <w:start w:val="1"/>
      <w:numFmt w:val="decimal"/>
      <w:isLgl/>
      <w:lvlText w:val="%1.%2"/>
      <w:lvlJc w:val="left"/>
      <w:pPr>
        <w:tabs>
          <w:tab w:val="left" w:pos="1080"/>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80">
    <w:nsid w:val="578144DE"/>
    <w:multiLevelType w:val="multilevel"/>
    <w:tmpl w:val="578144DE"/>
    <w:lvl w:ilvl="0" w:tentative="0">
      <w:start w:val="1"/>
      <w:numFmt w:val="decimal"/>
      <w:pStyle w:val="1371"/>
      <w:lvlText w:val="3-%1."/>
      <w:lvlJc w:val="left"/>
      <w:pPr>
        <w:tabs>
          <w:tab w:val="left" w:pos="737"/>
        </w:tabs>
        <w:ind w:left="737" w:hanging="68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1">
    <w:nsid w:val="59F0225F"/>
    <w:multiLevelType w:val="multilevel"/>
    <w:tmpl w:val="59F0225F"/>
    <w:lvl w:ilvl="0" w:tentative="0">
      <w:start w:val="1"/>
      <w:numFmt w:val="none"/>
      <w:pStyle w:val="465"/>
      <w:lvlText w:val="●"/>
      <w:lvlJc w:val="left"/>
      <w:pPr>
        <w:tabs>
          <w:tab w:val="left" w:pos="360"/>
        </w:tabs>
        <w:ind w:left="360" w:hanging="360"/>
      </w:pPr>
    </w:lvl>
    <w:lvl w:ilvl="1" w:tentative="0">
      <w:start w:val="1"/>
      <w:numFmt w:val="none"/>
      <w:lvlRestart w:val="0"/>
      <w:pStyle w:val="466"/>
      <w:lvlText w:val="●"/>
      <w:lvlJc w:val="left"/>
      <w:pPr>
        <w:tabs>
          <w:tab w:val="left" w:pos="1170"/>
        </w:tabs>
        <w:ind w:left="1170" w:hanging="360"/>
      </w:pPr>
    </w:lvl>
    <w:lvl w:ilvl="2" w:tentative="0">
      <w:start w:val="1"/>
      <w:numFmt w:val="none"/>
      <w:lvlRestart w:val="0"/>
      <w:pStyle w:val="467"/>
      <w:lvlText w:val="●"/>
      <w:lvlJc w:val="left"/>
      <w:pPr>
        <w:tabs>
          <w:tab w:val="left" w:pos="1080"/>
        </w:tabs>
        <w:ind w:left="1080" w:hanging="360"/>
      </w:pPr>
    </w:lvl>
    <w:lvl w:ilvl="3" w:tentative="0">
      <w:start w:val="1"/>
      <w:numFmt w:val="none"/>
      <w:lvlRestart w:val="0"/>
      <w:pStyle w:val="468"/>
      <w:lvlText w:val="●"/>
      <w:lvlJc w:val="left"/>
      <w:pPr>
        <w:tabs>
          <w:tab w:val="left" w:pos="1440"/>
        </w:tabs>
        <w:ind w:left="1440" w:hanging="360"/>
      </w:pPr>
    </w:lvl>
    <w:lvl w:ilvl="4" w:tentative="0">
      <w:start w:val="1"/>
      <w:numFmt w:val="none"/>
      <w:lvlRestart w:val="0"/>
      <w:pStyle w:val="469"/>
      <w:lvlText w:val="●"/>
      <w:lvlJc w:val="left"/>
      <w:pPr>
        <w:tabs>
          <w:tab w:val="left" w:pos="1800"/>
        </w:tabs>
        <w:ind w:left="1800" w:hanging="360"/>
      </w:pPr>
    </w:lvl>
    <w:lvl w:ilvl="5" w:tentative="0">
      <w:start w:val="1"/>
      <w:numFmt w:val="none"/>
      <w:lvlRestart w:val="0"/>
      <w:pStyle w:val="470"/>
      <w:lvlText w:val="●"/>
      <w:lvlJc w:val="left"/>
      <w:pPr>
        <w:tabs>
          <w:tab w:val="left" w:pos="2160"/>
        </w:tabs>
        <w:ind w:left="2160" w:hanging="360"/>
      </w:pPr>
    </w:lvl>
    <w:lvl w:ilvl="6" w:tentative="0">
      <w:start w:val="1"/>
      <w:numFmt w:val="none"/>
      <w:lvlRestart w:val="0"/>
      <w:pStyle w:val="471"/>
      <w:lvlText w:val="●"/>
      <w:lvlJc w:val="left"/>
      <w:pPr>
        <w:tabs>
          <w:tab w:val="left" w:pos="360"/>
        </w:tabs>
        <w:ind w:left="360" w:hanging="360"/>
      </w:pPr>
      <w:rPr>
        <w:lang w:eastAsia="zh-CN"/>
      </w:rPr>
    </w:lvl>
    <w:lvl w:ilvl="7" w:tentative="0">
      <w:start w:val="1"/>
      <w:numFmt w:val="none"/>
      <w:lvlRestart w:val="0"/>
      <w:pStyle w:val="472"/>
      <w:lvlText w:val="●"/>
      <w:lvlJc w:val="left"/>
      <w:pPr>
        <w:tabs>
          <w:tab w:val="left" w:pos="720"/>
        </w:tabs>
        <w:ind w:left="720" w:hanging="360"/>
      </w:pPr>
    </w:lvl>
    <w:lvl w:ilvl="8" w:tentative="0">
      <w:start w:val="1"/>
      <w:numFmt w:val="none"/>
      <w:lvlRestart w:val="0"/>
      <w:suff w:val="nothing"/>
      <w:lvlText w:val=""/>
      <w:lvlJc w:val="left"/>
      <w:pPr>
        <w:ind w:left="0" w:firstLine="0"/>
      </w:pPr>
    </w:lvl>
  </w:abstractNum>
  <w:abstractNum w:abstractNumId="82">
    <w:nsid w:val="5A692D80"/>
    <w:multiLevelType w:val="multilevel"/>
    <w:tmpl w:val="5A692D80"/>
    <w:lvl w:ilvl="0" w:tentative="0">
      <w:start w:val="1"/>
      <w:numFmt w:val="decimal"/>
      <w:pStyle w:val="184"/>
      <w:lvlText w:val="%1)"/>
      <w:lvlJc w:val="left"/>
      <w:pPr>
        <w:tabs>
          <w:tab w:val="left" w:pos="794"/>
        </w:tabs>
        <w:ind w:left="794" w:hanging="397"/>
      </w:pPr>
      <w:rPr>
        <w:rFonts w:hint="eastAsia"/>
      </w:rPr>
    </w:lvl>
    <w:lvl w:ilvl="1" w:tentative="0">
      <w:start w:val="7"/>
      <w:numFmt w:val="decimal"/>
      <w:lvlText w:val="%2."/>
      <w:lvlJc w:val="left"/>
      <w:pPr>
        <w:tabs>
          <w:tab w:val="left" w:pos="503"/>
        </w:tabs>
        <w:ind w:left="503" w:hanging="420"/>
      </w:pPr>
      <w:rPr>
        <w:rFonts w:hint="eastAsia"/>
      </w:rPr>
    </w:lvl>
    <w:lvl w:ilvl="2" w:tentative="0">
      <w:start w:val="1"/>
      <w:numFmt w:val="lowerRoman"/>
      <w:lvlText w:val="%3."/>
      <w:lvlJc w:val="right"/>
      <w:pPr>
        <w:tabs>
          <w:tab w:val="left" w:pos="923"/>
        </w:tabs>
        <w:ind w:left="923" w:hanging="420"/>
      </w:pPr>
    </w:lvl>
    <w:lvl w:ilvl="3" w:tentative="0">
      <w:start w:val="1"/>
      <w:numFmt w:val="decimal"/>
      <w:lvlText w:val="%4."/>
      <w:lvlJc w:val="left"/>
      <w:pPr>
        <w:tabs>
          <w:tab w:val="left" w:pos="1343"/>
        </w:tabs>
        <w:ind w:left="1343" w:hanging="420"/>
      </w:pPr>
    </w:lvl>
    <w:lvl w:ilvl="4" w:tentative="0">
      <w:start w:val="1"/>
      <w:numFmt w:val="lowerLetter"/>
      <w:lvlText w:val="%5)"/>
      <w:lvlJc w:val="left"/>
      <w:pPr>
        <w:tabs>
          <w:tab w:val="left" w:pos="1763"/>
        </w:tabs>
        <w:ind w:left="1763" w:hanging="420"/>
      </w:pPr>
    </w:lvl>
    <w:lvl w:ilvl="5" w:tentative="0">
      <w:start w:val="1"/>
      <w:numFmt w:val="lowerRoman"/>
      <w:lvlText w:val="%6."/>
      <w:lvlJc w:val="right"/>
      <w:pPr>
        <w:tabs>
          <w:tab w:val="left" w:pos="2183"/>
        </w:tabs>
        <w:ind w:left="2183" w:hanging="420"/>
      </w:pPr>
    </w:lvl>
    <w:lvl w:ilvl="6" w:tentative="0">
      <w:start w:val="1"/>
      <w:numFmt w:val="decimal"/>
      <w:lvlText w:val="%7."/>
      <w:lvlJc w:val="left"/>
      <w:pPr>
        <w:tabs>
          <w:tab w:val="left" w:pos="2603"/>
        </w:tabs>
        <w:ind w:left="2603" w:hanging="420"/>
      </w:pPr>
    </w:lvl>
    <w:lvl w:ilvl="7" w:tentative="0">
      <w:start w:val="1"/>
      <w:numFmt w:val="lowerLetter"/>
      <w:lvlText w:val="%8)"/>
      <w:lvlJc w:val="left"/>
      <w:pPr>
        <w:tabs>
          <w:tab w:val="left" w:pos="3023"/>
        </w:tabs>
        <w:ind w:left="3023" w:hanging="420"/>
      </w:pPr>
    </w:lvl>
    <w:lvl w:ilvl="8" w:tentative="0">
      <w:start w:val="1"/>
      <w:numFmt w:val="lowerRoman"/>
      <w:lvlText w:val="%9."/>
      <w:lvlJc w:val="right"/>
      <w:pPr>
        <w:tabs>
          <w:tab w:val="left" w:pos="3443"/>
        </w:tabs>
        <w:ind w:left="3443" w:hanging="420"/>
      </w:pPr>
    </w:lvl>
  </w:abstractNum>
  <w:abstractNum w:abstractNumId="83">
    <w:nsid w:val="5A89745F"/>
    <w:multiLevelType w:val="multilevel"/>
    <w:tmpl w:val="5A89745F"/>
    <w:lvl w:ilvl="0" w:tentative="0">
      <w:start w:val="1"/>
      <w:numFmt w:val="bullet"/>
      <w:lvlText w:val=""/>
      <w:lvlJc w:val="left"/>
      <w:pPr>
        <w:tabs>
          <w:tab w:val="left" w:pos="874"/>
        </w:tabs>
        <w:ind w:left="874" w:hanging="420"/>
      </w:pPr>
      <w:rPr>
        <w:rFonts w:hint="default" w:ascii="Wingdings" w:hAnsi="Wingdings"/>
      </w:rPr>
    </w:lvl>
    <w:lvl w:ilvl="1" w:tentative="0">
      <w:start w:val="1"/>
      <w:numFmt w:val="bullet"/>
      <w:lvlText w:val=""/>
      <w:lvlJc w:val="left"/>
      <w:pPr>
        <w:tabs>
          <w:tab w:val="left" w:pos="1294"/>
        </w:tabs>
        <w:ind w:left="1294" w:hanging="420"/>
      </w:pPr>
      <w:rPr>
        <w:rFonts w:hint="default" w:ascii="Wingdings" w:hAnsi="Wingdings"/>
      </w:rPr>
    </w:lvl>
    <w:lvl w:ilvl="2" w:tentative="0">
      <w:start w:val="1"/>
      <w:numFmt w:val="bullet"/>
      <w:lvlText w:val=""/>
      <w:lvlJc w:val="left"/>
      <w:pPr>
        <w:tabs>
          <w:tab w:val="left" w:pos="1714"/>
        </w:tabs>
        <w:ind w:left="1714" w:hanging="420"/>
      </w:pPr>
      <w:rPr>
        <w:rFonts w:hint="default" w:ascii="Wingdings" w:hAnsi="Wingdings"/>
      </w:rPr>
    </w:lvl>
    <w:lvl w:ilvl="3" w:tentative="0">
      <w:start w:val="1"/>
      <w:numFmt w:val="bullet"/>
      <w:pStyle w:val="736"/>
      <w:lvlText w:val=""/>
      <w:lvlJc w:val="left"/>
      <w:pPr>
        <w:tabs>
          <w:tab w:val="left" w:pos="2134"/>
        </w:tabs>
        <w:ind w:left="2134" w:hanging="420"/>
      </w:pPr>
      <w:rPr>
        <w:rFonts w:hint="default" w:ascii="Wingdings" w:hAnsi="Wingdings"/>
      </w:rPr>
    </w:lvl>
    <w:lvl w:ilvl="4" w:tentative="0">
      <w:start w:val="1"/>
      <w:numFmt w:val="bullet"/>
      <w:lvlText w:val=""/>
      <w:lvlJc w:val="left"/>
      <w:pPr>
        <w:tabs>
          <w:tab w:val="left" w:pos="2554"/>
        </w:tabs>
        <w:ind w:left="2554" w:hanging="420"/>
      </w:pPr>
      <w:rPr>
        <w:rFonts w:hint="default" w:ascii="Wingdings" w:hAnsi="Wingdings"/>
      </w:rPr>
    </w:lvl>
    <w:lvl w:ilvl="5" w:tentative="0">
      <w:start w:val="1"/>
      <w:numFmt w:val="bullet"/>
      <w:lvlText w:val=""/>
      <w:lvlJc w:val="left"/>
      <w:pPr>
        <w:tabs>
          <w:tab w:val="left" w:pos="2974"/>
        </w:tabs>
        <w:ind w:left="2974" w:hanging="420"/>
      </w:pPr>
      <w:rPr>
        <w:rFonts w:hint="default" w:ascii="Wingdings" w:hAnsi="Wingdings"/>
      </w:rPr>
    </w:lvl>
    <w:lvl w:ilvl="6" w:tentative="0">
      <w:start w:val="1"/>
      <w:numFmt w:val="bullet"/>
      <w:lvlText w:val=""/>
      <w:lvlJc w:val="left"/>
      <w:pPr>
        <w:tabs>
          <w:tab w:val="left" w:pos="3394"/>
        </w:tabs>
        <w:ind w:left="3394" w:hanging="420"/>
      </w:pPr>
      <w:rPr>
        <w:rFonts w:hint="default" w:ascii="Wingdings" w:hAnsi="Wingdings"/>
      </w:rPr>
    </w:lvl>
    <w:lvl w:ilvl="7" w:tentative="0">
      <w:start w:val="1"/>
      <w:numFmt w:val="bullet"/>
      <w:lvlText w:val=""/>
      <w:lvlJc w:val="left"/>
      <w:pPr>
        <w:tabs>
          <w:tab w:val="left" w:pos="3814"/>
        </w:tabs>
        <w:ind w:left="3814" w:hanging="420"/>
      </w:pPr>
      <w:rPr>
        <w:rFonts w:hint="default" w:ascii="Wingdings" w:hAnsi="Wingdings"/>
      </w:rPr>
    </w:lvl>
    <w:lvl w:ilvl="8" w:tentative="0">
      <w:start w:val="1"/>
      <w:numFmt w:val="bullet"/>
      <w:lvlText w:val=""/>
      <w:lvlJc w:val="left"/>
      <w:pPr>
        <w:tabs>
          <w:tab w:val="left" w:pos="4234"/>
        </w:tabs>
        <w:ind w:left="4234" w:hanging="420"/>
      </w:pPr>
      <w:rPr>
        <w:rFonts w:hint="default" w:ascii="Wingdings" w:hAnsi="Wingdings"/>
      </w:rPr>
    </w:lvl>
  </w:abstractNum>
  <w:abstractNum w:abstractNumId="84">
    <w:nsid w:val="5B4A6A01"/>
    <w:multiLevelType w:val="multilevel"/>
    <w:tmpl w:val="5B4A6A01"/>
    <w:lvl w:ilvl="0" w:tentative="0">
      <w:start w:val="1"/>
      <w:numFmt w:val="decimal"/>
      <w:pStyle w:val="1457"/>
      <w:lvlText w:val="%1"/>
      <w:lvlJc w:val="left"/>
      <w:pPr>
        <w:tabs>
          <w:tab w:val="left" w:pos="2070"/>
        </w:tabs>
        <w:ind w:left="2070" w:hanging="369"/>
      </w:pPr>
      <w:rPr>
        <w:rFonts w:hint="default" w:ascii="Arial" w:hAnsi="Arial" w:cs="Times New Roman"/>
        <w:sz w:val="22"/>
      </w:rPr>
    </w:lvl>
    <w:lvl w:ilvl="1" w:tentative="0">
      <w:start w:val="1"/>
      <w:numFmt w:val="decimal"/>
      <w:lvlText w:val="%1.%2"/>
      <w:lvlJc w:val="left"/>
      <w:pPr>
        <w:tabs>
          <w:tab w:val="left" w:pos="2552"/>
        </w:tabs>
        <w:ind w:left="2552" w:hanging="482"/>
      </w:pPr>
      <w:rPr>
        <w:rFonts w:hint="default" w:ascii="Arial" w:hAnsi="Arial" w:cs="Times New Roman"/>
        <w:sz w:val="22"/>
      </w:rPr>
    </w:lvl>
    <w:lvl w:ilvl="2" w:tentative="0">
      <w:start w:val="1"/>
      <w:numFmt w:val="decimal"/>
      <w:lvlText w:val="%1.%2.%3"/>
      <w:lvlJc w:val="left"/>
      <w:pPr>
        <w:tabs>
          <w:tab w:val="left" w:pos="3272"/>
        </w:tabs>
        <w:ind w:left="2818" w:hanging="266"/>
      </w:pPr>
      <w:rPr>
        <w:rFonts w:hint="default" w:ascii="ar" w:hAnsi="ar"/>
        <w:sz w:val="22"/>
      </w:rPr>
    </w:lvl>
    <w:lvl w:ilvl="3" w:tentative="0">
      <w:start w:val="1"/>
      <w:numFmt w:val="decimal"/>
      <w:lvlText w:val="%1.%2.%3.%4"/>
      <w:lvlJc w:val="left"/>
      <w:pPr>
        <w:tabs>
          <w:tab w:val="left" w:pos="4139"/>
        </w:tabs>
        <w:ind w:left="4139" w:hanging="907"/>
      </w:pPr>
      <w:rPr>
        <w:rFonts w:hint="default" w:ascii="Arial" w:hAnsi="Arial" w:cs="Times New Roman"/>
        <w:b w:val="0"/>
        <w:i w:val="0"/>
        <w:sz w:val="22"/>
      </w:rPr>
    </w:lvl>
    <w:lvl w:ilvl="4" w:tentative="0">
      <w:start w:val="1"/>
      <w:numFmt w:val="decimal"/>
      <w:lvlText w:val="%1.%2.%3.%4.%5."/>
      <w:lvlJc w:val="left"/>
      <w:pPr>
        <w:tabs>
          <w:tab w:val="left" w:pos="-5136"/>
        </w:tabs>
        <w:ind w:left="-5424" w:hanging="792"/>
      </w:pPr>
    </w:lvl>
    <w:lvl w:ilvl="5" w:tentative="0">
      <w:start w:val="1"/>
      <w:numFmt w:val="decimal"/>
      <w:lvlText w:val="%1.%2.%3.%4.%5.%6."/>
      <w:lvlJc w:val="left"/>
      <w:pPr>
        <w:tabs>
          <w:tab w:val="left" w:pos="-4416"/>
        </w:tabs>
        <w:ind w:left="-4920" w:hanging="936"/>
      </w:pPr>
    </w:lvl>
    <w:lvl w:ilvl="6" w:tentative="0">
      <w:start w:val="1"/>
      <w:numFmt w:val="decimal"/>
      <w:lvlText w:val="%1.%2.%3.%4.%5.%6.%7."/>
      <w:lvlJc w:val="left"/>
      <w:pPr>
        <w:tabs>
          <w:tab w:val="left" w:pos="-4056"/>
        </w:tabs>
        <w:ind w:left="-4416" w:hanging="1080"/>
      </w:pPr>
    </w:lvl>
    <w:lvl w:ilvl="7" w:tentative="0">
      <w:start w:val="1"/>
      <w:numFmt w:val="decimal"/>
      <w:lvlText w:val="%1.%2.%3.%4.%5.%6.%7.%8."/>
      <w:lvlJc w:val="left"/>
      <w:pPr>
        <w:tabs>
          <w:tab w:val="left" w:pos="-3336"/>
        </w:tabs>
        <w:ind w:left="-3912" w:hanging="1224"/>
      </w:pPr>
    </w:lvl>
    <w:lvl w:ilvl="8" w:tentative="0">
      <w:start w:val="1"/>
      <w:numFmt w:val="decimal"/>
      <w:lvlText w:val="%1.%2.%3.%4.%5.%6.%7.%8.%9."/>
      <w:lvlJc w:val="left"/>
      <w:pPr>
        <w:tabs>
          <w:tab w:val="left" w:pos="-2976"/>
        </w:tabs>
        <w:ind w:left="-3336" w:hanging="1440"/>
      </w:pPr>
    </w:lvl>
  </w:abstractNum>
  <w:abstractNum w:abstractNumId="85">
    <w:nsid w:val="5B8E2DA2"/>
    <w:multiLevelType w:val="multilevel"/>
    <w:tmpl w:val="5B8E2DA2"/>
    <w:lvl w:ilvl="0" w:tentative="0">
      <w:start w:val="1"/>
      <w:numFmt w:val="decimal"/>
      <w:lvlText w:val="%1"/>
      <w:lvlJc w:val="left"/>
      <w:pPr>
        <w:tabs>
          <w:tab w:val="left" w:pos="425"/>
        </w:tabs>
        <w:ind w:left="425" w:hanging="425"/>
      </w:pPr>
    </w:lvl>
    <w:lvl w:ilvl="1" w:tentative="0">
      <w:start w:val="1"/>
      <w:numFmt w:val="decimal"/>
      <w:lvlText w:val="%1.%2"/>
      <w:lvlJc w:val="left"/>
      <w:pPr>
        <w:tabs>
          <w:tab w:val="left" w:pos="400"/>
        </w:tabs>
        <w:ind w:left="403" w:hanging="403"/>
      </w:pPr>
    </w:lvl>
    <w:lvl w:ilvl="2" w:tentative="0">
      <w:start w:val="1"/>
      <w:numFmt w:val="decimal"/>
      <w:pStyle w:val="352"/>
      <w:lvlText w:val="%1.%2.%3"/>
      <w:lvlJc w:val="left"/>
      <w:pPr>
        <w:tabs>
          <w:tab w:val="left" w:pos="2291"/>
        </w:tabs>
        <w:ind w:left="1418" w:hanging="567"/>
      </w:pPr>
    </w:lvl>
    <w:lvl w:ilvl="3" w:tentative="0">
      <w:start w:val="1"/>
      <w:numFmt w:val="decimal"/>
      <w:lvlText w:val="%1.%2.%3.%4"/>
      <w:lvlJc w:val="left"/>
      <w:pPr>
        <w:tabs>
          <w:tab w:val="left" w:pos="3436"/>
        </w:tabs>
        <w:ind w:left="1984" w:hanging="708"/>
      </w:pPr>
    </w:lvl>
    <w:lvl w:ilvl="4" w:tentative="0">
      <w:start w:val="1"/>
      <w:numFmt w:val="decimal"/>
      <w:lvlText w:val="%1.%2.%3.%4.%5"/>
      <w:lvlJc w:val="left"/>
      <w:pPr>
        <w:tabs>
          <w:tab w:val="left" w:pos="4221"/>
        </w:tabs>
        <w:ind w:left="2551" w:hanging="850"/>
      </w:pPr>
    </w:lvl>
    <w:lvl w:ilvl="5" w:tentative="0">
      <w:start w:val="1"/>
      <w:numFmt w:val="decimal"/>
      <w:lvlText w:val="%1.%2.%3.%4.%5.%6"/>
      <w:lvlJc w:val="left"/>
      <w:pPr>
        <w:tabs>
          <w:tab w:val="left" w:pos="5366"/>
        </w:tabs>
        <w:ind w:left="3260" w:hanging="1134"/>
      </w:pPr>
    </w:lvl>
    <w:lvl w:ilvl="6" w:tentative="0">
      <w:start w:val="1"/>
      <w:numFmt w:val="decimal"/>
      <w:lvlText w:val="%1.%2.%3.%4.%5.%6.%7"/>
      <w:lvlJc w:val="left"/>
      <w:pPr>
        <w:tabs>
          <w:tab w:val="left" w:pos="6151"/>
        </w:tabs>
        <w:ind w:left="3827" w:hanging="1276"/>
      </w:pPr>
    </w:lvl>
    <w:lvl w:ilvl="7" w:tentative="0">
      <w:start w:val="1"/>
      <w:numFmt w:val="decimal"/>
      <w:lvlText w:val="%1.%2.%3.%4.%5.%6.%7.%8"/>
      <w:lvlJc w:val="left"/>
      <w:pPr>
        <w:tabs>
          <w:tab w:val="left" w:pos="6936"/>
        </w:tabs>
        <w:ind w:left="4394" w:hanging="1418"/>
      </w:pPr>
    </w:lvl>
    <w:lvl w:ilvl="8" w:tentative="0">
      <w:start w:val="1"/>
      <w:numFmt w:val="decimal"/>
      <w:lvlText w:val="%1.%2.%3.%4.%5.%6.%7.%8.%9"/>
      <w:lvlJc w:val="left"/>
      <w:pPr>
        <w:tabs>
          <w:tab w:val="left" w:pos="8082"/>
        </w:tabs>
        <w:ind w:left="5102" w:hanging="1700"/>
      </w:pPr>
    </w:lvl>
  </w:abstractNum>
  <w:abstractNum w:abstractNumId="86">
    <w:nsid w:val="5BE408ED"/>
    <w:multiLevelType w:val="multilevel"/>
    <w:tmpl w:val="5BE408ED"/>
    <w:lvl w:ilvl="0" w:tentative="0">
      <w:start w:val="1"/>
      <w:numFmt w:val="decimal"/>
      <w:pStyle w:val="462"/>
      <w:lvlText w:val="%1."/>
      <w:lvlJc w:val="left"/>
      <w:pPr>
        <w:tabs>
          <w:tab w:val="left" w:pos="1810"/>
        </w:tabs>
        <w:ind w:left="1810" w:hanging="425"/>
      </w:pPr>
    </w:lvl>
    <w:lvl w:ilvl="1" w:tentative="0">
      <w:start w:val="1"/>
      <w:numFmt w:val="decimal"/>
      <w:lvlText w:val="%1.%2."/>
      <w:lvlJc w:val="left"/>
      <w:pPr>
        <w:tabs>
          <w:tab w:val="left" w:pos="1952"/>
        </w:tabs>
        <w:ind w:left="1952" w:hanging="567"/>
      </w:pPr>
    </w:lvl>
    <w:lvl w:ilvl="2" w:tentative="0">
      <w:start w:val="1"/>
      <w:numFmt w:val="decimal"/>
      <w:lvlText w:val="%1.%2.%3."/>
      <w:lvlJc w:val="left"/>
      <w:pPr>
        <w:tabs>
          <w:tab w:val="left" w:pos="2094"/>
        </w:tabs>
        <w:ind w:left="2094" w:hanging="709"/>
      </w:pPr>
    </w:lvl>
    <w:lvl w:ilvl="3" w:tentative="0">
      <w:start w:val="1"/>
      <w:numFmt w:val="decimal"/>
      <w:lvlText w:val="%1.%2.%3.%4."/>
      <w:lvlJc w:val="left"/>
      <w:pPr>
        <w:tabs>
          <w:tab w:val="left" w:pos="2236"/>
        </w:tabs>
        <w:ind w:left="2236" w:hanging="851"/>
      </w:pPr>
    </w:lvl>
    <w:lvl w:ilvl="4" w:tentative="0">
      <w:start w:val="1"/>
      <w:numFmt w:val="decimal"/>
      <w:lvlText w:val="%1.%2.%3.%4.%5."/>
      <w:lvlJc w:val="left"/>
      <w:pPr>
        <w:tabs>
          <w:tab w:val="left" w:pos="2377"/>
        </w:tabs>
        <w:ind w:left="2377" w:hanging="992"/>
      </w:pPr>
    </w:lvl>
    <w:lvl w:ilvl="5" w:tentative="0">
      <w:start w:val="1"/>
      <w:numFmt w:val="decimal"/>
      <w:lvlText w:val="%1.%2.%3.%4.%5.%6."/>
      <w:lvlJc w:val="left"/>
      <w:pPr>
        <w:tabs>
          <w:tab w:val="left" w:pos="2519"/>
        </w:tabs>
        <w:ind w:left="2519" w:hanging="1134"/>
      </w:pPr>
    </w:lvl>
    <w:lvl w:ilvl="6" w:tentative="0">
      <w:start w:val="1"/>
      <w:numFmt w:val="decimal"/>
      <w:lvlText w:val="%1.%2.%3.%4.%5.%6.%7."/>
      <w:lvlJc w:val="left"/>
      <w:pPr>
        <w:tabs>
          <w:tab w:val="left" w:pos="2661"/>
        </w:tabs>
        <w:ind w:left="2661" w:hanging="1276"/>
      </w:pPr>
    </w:lvl>
    <w:lvl w:ilvl="7" w:tentative="0">
      <w:start w:val="1"/>
      <w:numFmt w:val="decimal"/>
      <w:lvlText w:val="%1.%2.%3.%4.%5.%6.%7.%8."/>
      <w:lvlJc w:val="left"/>
      <w:pPr>
        <w:tabs>
          <w:tab w:val="left" w:pos="2803"/>
        </w:tabs>
        <w:ind w:left="2803" w:hanging="1418"/>
      </w:pPr>
    </w:lvl>
    <w:lvl w:ilvl="8" w:tentative="0">
      <w:start w:val="1"/>
      <w:numFmt w:val="decimal"/>
      <w:lvlText w:val="%1.%2.%3.%4.%5.%6.%7.%8.%9."/>
      <w:lvlJc w:val="left"/>
      <w:pPr>
        <w:tabs>
          <w:tab w:val="left" w:pos="2944"/>
        </w:tabs>
        <w:ind w:left="2944" w:hanging="1559"/>
      </w:pPr>
    </w:lvl>
  </w:abstractNum>
  <w:abstractNum w:abstractNumId="87">
    <w:nsid w:val="5D880387"/>
    <w:multiLevelType w:val="multilevel"/>
    <w:tmpl w:val="5D880387"/>
    <w:lvl w:ilvl="0" w:tentative="0">
      <w:start w:val="1"/>
      <w:numFmt w:val="decimal"/>
      <w:pStyle w:val="424"/>
      <w:lvlText w:val="（%1）"/>
      <w:lvlJc w:val="left"/>
      <w:pPr>
        <w:tabs>
          <w:tab w:val="left" w:pos="403"/>
        </w:tabs>
        <w:ind w:left="0" w:firstLine="40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8">
    <w:nsid w:val="5FB85905"/>
    <w:multiLevelType w:val="multilevel"/>
    <w:tmpl w:val="5FB85905"/>
    <w:lvl w:ilvl="0" w:tentative="0">
      <w:start w:val="1"/>
      <w:numFmt w:val="decimal"/>
      <w:isLgl/>
      <w:lvlText w:val="%1"/>
      <w:lvlJc w:val="left"/>
      <w:pPr>
        <w:tabs>
          <w:tab w:val="left" w:pos="567"/>
        </w:tabs>
        <w:ind w:left="567" w:hanging="567"/>
      </w:pPr>
    </w:lvl>
    <w:lvl w:ilvl="1" w:tentative="0">
      <w:start w:val="1"/>
      <w:numFmt w:val="decimal"/>
      <w:isLgl/>
      <w:lvlText w:val="%1.%2"/>
      <w:lvlJc w:val="left"/>
      <w:pPr>
        <w:tabs>
          <w:tab w:val="left" w:pos="907"/>
        </w:tabs>
        <w:ind w:left="907" w:hanging="907"/>
      </w:pPr>
    </w:lvl>
    <w:lvl w:ilvl="2" w:tentative="0">
      <w:start w:val="1"/>
      <w:numFmt w:val="decimal"/>
      <w:lvlText w:val="%1.%2.%3"/>
      <w:lvlJc w:val="left"/>
      <w:pPr>
        <w:tabs>
          <w:tab w:val="left" w:pos="907"/>
        </w:tabs>
        <w:ind w:left="907" w:hanging="907"/>
      </w:pPr>
    </w:lvl>
    <w:lvl w:ilvl="3" w:tentative="0">
      <w:start w:val="1"/>
      <w:numFmt w:val="decimal"/>
      <w:lvlText w:val="%1.%2.%3.%4"/>
      <w:lvlJc w:val="left"/>
      <w:pPr>
        <w:tabs>
          <w:tab w:val="left" w:pos="1361"/>
        </w:tabs>
        <w:ind w:left="1361" w:hanging="1361"/>
      </w:pPr>
    </w:lvl>
    <w:lvl w:ilvl="4" w:tentative="0">
      <w:start w:val="1"/>
      <w:numFmt w:val="decimal"/>
      <w:pStyle w:val="1028"/>
      <w:lvlText w:val="%1.%2.%3.%4.%5"/>
      <w:lvlJc w:val="left"/>
      <w:pPr>
        <w:tabs>
          <w:tab w:val="left" w:pos="1361"/>
        </w:tabs>
        <w:ind w:left="1361" w:hanging="1361"/>
      </w:pPr>
    </w:lvl>
    <w:lvl w:ilvl="5" w:tentative="0">
      <w:start w:val="1"/>
      <w:numFmt w:val="decimal"/>
      <w:lvlText w:val="%1.%2.%3.%4.%5.%6"/>
      <w:lvlJc w:val="left"/>
      <w:pPr>
        <w:tabs>
          <w:tab w:val="left" w:pos="1361"/>
        </w:tabs>
        <w:ind w:left="1361" w:hanging="1361"/>
      </w:pPr>
    </w:lvl>
    <w:lvl w:ilvl="6" w:tentative="0">
      <w:start w:val="1"/>
      <w:numFmt w:val="decimal"/>
      <w:lvlText w:val="%1.%2.%3.%4.%5.%6.%7"/>
      <w:lvlJc w:val="left"/>
      <w:pPr>
        <w:tabs>
          <w:tab w:val="left" w:pos="1800"/>
        </w:tabs>
        <w:ind w:left="1361" w:hanging="1361"/>
      </w:pPr>
    </w:lvl>
    <w:lvl w:ilvl="7" w:tentative="0">
      <w:start w:val="1"/>
      <w:numFmt w:val="decimal"/>
      <w:lvlText w:val="%1.%2.%3.%4.%5.%6.%7.%8"/>
      <w:lvlJc w:val="left"/>
      <w:pPr>
        <w:tabs>
          <w:tab w:val="left" w:pos="2160"/>
        </w:tabs>
        <w:ind w:left="1361" w:hanging="1361"/>
      </w:pPr>
    </w:lvl>
    <w:lvl w:ilvl="8" w:tentative="0">
      <w:start w:val="1"/>
      <w:numFmt w:val="decimal"/>
      <w:lvlText w:val="%1.%2.%3.%4.%5.%6.%7.%8.%9"/>
      <w:lvlJc w:val="left"/>
      <w:pPr>
        <w:tabs>
          <w:tab w:val="left" w:pos="2160"/>
        </w:tabs>
        <w:ind w:left="1361" w:hanging="1361"/>
      </w:pPr>
    </w:lvl>
  </w:abstractNum>
  <w:abstractNum w:abstractNumId="89">
    <w:nsid w:val="60E61D8A"/>
    <w:multiLevelType w:val="multilevel"/>
    <w:tmpl w:val="60E61D8A"/>
    <w:lvl w:ilvl="0" w:tentative="0">
      <w:start w:val="1"/>
      <w:numFmt w:val="decimal"/>
      <w:pStyle w:val="2003"/>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90">
    <w:nsid w:val="6308006C"/>
    <w:multiLevelType w:val="singleLevel"/>
    <w:tmpl w:val="6308006C"/>
    <w:lvl w:ilvl="0" w:tentative="0">
      <w:start w:val="1"/>
      <w:numFmt w:val="bullet"/>
      <w:pStyle w:val="1458"/>
      <w:lvlText w:val=""/>
      <w:lvlJc w:val="left"/>
      <w:pPr>
        <w:tabs>
          <w:tab w:val="left" w:pos="360"/>
        </w:tabs>
        <w:ind w:left="360" w:hanging="360"/>
      </w:pPr>
      <w:rPr>
        <w:rFonts w:hint="default" w:ascii="Symbol" w:hAnsi="Symbol"/>
        <w:color w:val="auto"/>
        <w:sz w:val="28"/>
      </w:rPr>
    </w:lvl>
  </w:abstractNum>
  <w:abstractNum w:abstractNumId="91">
    <w:nsid w:val="646A7ED0"/>
    <w:multiLevelType w:val="multilevel"/>
    <w:tmpl w:val="646A7ED0"/>
    <w:lvl w:ilvl="0" w:tentative="0">
      <w:start w:val="2"/>
      <w:numFmt w:val="decimal"/>
      <w:pStyle w:val="1344"/>
      <w:lvlText w:val="（%1）"/>
      <w:lvlJc w:val="left"/>
      <w:pPr>
        <w:tabs>
          <w:tab w:val="left" w:pos="1439"/>
        </w:tabs>
        <w:ind w:left="1036" w:firstLine="400"/>
      </w:pPr>
    </w:lvl>
    <w:lvl w:ilvl="1" w:tentative="0">
      <w:start w:val="1"/>
      <w:numFmt w:val="upperRoman"/>
      <w:lvlText w:val="%2."/>
      <w:lvlJc w:val="left"/>
      <w:pPr>
        <w:tabs>
          <w:tab w:val="left" w:pos="1558"/>
        </w:tabs>
        <w:ind w:left="1558" w:hanging="420"/>
      </w:pPr>
    </w:lvl>
    <w:lvl w:ilvl="2" w:tentative="0">
      <w:start w:val="1"/>
      <w:numFmt w:val="lowerRoman"/>
      <w:lvlText w:val="%3."/>
      <w:lvlJc w:val="right"/>
      <w:pPr>
        <w:tabs>
          <w:tab w:val="left" w:pos="1978"/>
        </w:tabs>
        <w:ind w:left="1978" w:hanging="420"/>
      </w:pPr>
    </w:lvl>
    <w:lvl w:ilvl="3" w:tentative="0">
      <w:start w:val="1"/>
      <w:numFmt w:val="decimal"/>
      <w:lvlText w:val="%4."/>
      <w:lvlJc w:val="left"/>
      <w:pPr>
        <w:tabs>
          <w:tab w:val="left" w:pos="2398"/>
        </w:tabs>
        <w:ind w:left="2398" w:hanging="420"/>
      </w:pPr>
    </w:lvl>
    <w:lvl w:ilvl="4" w:tentative="0">
      <w:start w:val="1"/>
      <w:numFmt w:val="lowerLetter"/>
      <w:lvlText w:val="%5)"/>
      <w:lvlJc w:val="left"/>
      <w:pPr>
        <w:tabs>
          <w:tab w:val="left" w:pos="2818"/>
        </w:tabs>
        <w:ind w:left="2818" w:hanging="420"/>
      </w:pPr>
    </w:lvl>
    <w:lvl w:ilvl="5" w:tentative="0">
      <w:start w:val="1"/>
      <w:numFmt w:val="lowerRoman"/>
      <w:lvlText w:val="%6."/>
      <w:lvlJc w:val="right"/>
      <w:pPr>
        <w:tabs>
          <w:tab w:val="left" w:pos="3238"/>
        </w:tabs>
        <w:ind w:left="3238" w:hanging="420"/>
      </w:pPr>
    </w:lvl>
    <w:lvl w:ilvl="6" w:tentative="0">
      <w:start w:val="1"/>
      <w:numFmt w:val="decimal"/>
      <w:lvlText w:val="%7."/>
      <w:lvlJc w:val="left"/>
      <w:pPr>
        <w:tabs>
          <w:tab w:val="left" w:pos="3658"/>
        </w:tabs>
        <w:ind w:left="3658" w:hanging="420"/>
      </w:pPr>
    </w:lvl>
    <w:lvl w:ilvl="7" w:tentative="0">
      <w:start w:val="1"/>
      <w:numFmt w:val="lowerLetter"/>
      <w:lvlText w:val="%8)"/>
      <w:lvlJc w:val="left"/>
      <w:pPr>
        <w:tabs>
          <w:tab w:val="left" w:pos="4078"/>
        </w:tabs>
        <w:ind w:left="4078" w:hanging="420"/>
      </w:pPr>
    </w:lvl>
    <w:lvl w:ilvl="8" w:tentative="0">
      <w:start w:val="1"/>
      <w:numFmt w:val="lowerRoman"/>
      <w:lvlText w:val="%9."/>
      <w:lvlJc w:val="right"/>
      <w:pPr>
        <w:tabs>
          <w:tab w:val="left" w:pos="4498"/>
        </w:tabs>
        <w:ind w:left="4498" w:hanging="420"/>
      </w:pPr>
    </w:lvl>
  </w:abstractNum>
  <w:abstractNum w:abstractNumId="92">
    <w:nsid w:val="657D3FBC"/>
    <w:multiLevelType w:val="multilevel"/>
    <w:tmpl w:val="657D3FBC"/>
    <w:lvl w:ilvl="0" w:tentative="0">
      <w:start w:val="1"/>
      <w:numFmt w:val="upperLetter"/>
      <w:pStyle w:val="478"/>
      <w:suff w:val="nothing"/>
      <w:lvlText w:val="附　录　%1"/>
      <w:lvlJc w:val="left"/>
      <w:pPr>
        <w:ind w:left="0" w:firstLine="0"/>
      </w:pPr>
      <w:rPr>
        <w:rFonts w:hint="eastAsia" w:ascii="黑体" w:hAnsi="Times New Roman" w:eastAsia="黑体"/>
        <w:b w:val="0"/>
        <w:i w:val="0"/>
        <w:sz w:val="30"/>
        <w:szCs w:val="30"/>
      </w:rPr>
    </w:lvl>
    <w:lvl w:ilvl="1" w:tentative="0">
      <w:start w:val="1"/>
      <w:numFmt w:val="decimal"/>
      <w:pStyle w:val="479"/>
      <w:suff w:val="nothing"/>
      <w:lvlText w:val="附录%1.%2　"/>
      <w:lvlJc w:val="left"/>
      <w:pPr>
        <w:ind w:left="0" w:firstLine="0"/>
      </w:pPr>
      <w:rPr>
        <w:rFonts w:hint="eastAsia" w:ascii="黑体" w:hAnsi="Times New Roman" w:eastAsia="黑体"/>
        <w:b w:val="0"/>
        <w:i w:val="0"/>
        <w:spacing w:val="0"/>
        <w:w w:val="100"/>
        <w:kern w:val="21"/>
        <w:sz w:val="24"/>
        <w:szCs w:val="24"/>
      </w:rPr>
    </w:lvl>
    <w:lvl w:ilvl="2" w:tentative="0">
      <w:start w:val="1"/>
      <w:numFmt w:val="decimal"/>
      <w:pStyle w:val="480"/>
      <w:suff w:val="nothing"/>
      <w:lvlText w:val="%1.%2.%3　"/>
      <w:lvlJc w:val="left"/>
      <w:pPr>
        <w:ind w:left="0" w:firstLine="0"/>
      </w:pPr>
      <w:rPr>
        <w:rFonts w:hint="eastAsia" w:ascii="黑体" w:hAnsi="Times New Roman" w:eastAsia="黑体"/>
        <w:b w:val="0"/>
        <w:i w:val="0"/>
        <w:sz w:val="24"/>
        <w:szCs w:val="24"/>
      </w:rPr>
    </w:lvl>
    <w:lvl w:ilvl="3" w:tentative="0">
      <w:start w:val="1"/>
      <w:numFmt w:val="decimal"/>
      <w:pStyle w:val="481"/>
      <w:suff w:val="nothing"/>
      <w:lvlText w:val="%1.%2.%3.%4　"/>
      <w:lvlJc w:val="left"/>
      <w:pPr>
        <w:ind w:left="0" w:firstLine="0"/>
      </w:pPr>
      <w:rPr>
        <w:rFonts w:hint="eastAsia" w:ascii="黑体" w:hAnsi="Times New Roman" w:eastAsia="黑体"/>
        <w:b w:val="0"/>
        <w:i w:val="0"/>
        <w:sz w:val="24"/>
        <w:szCs w:val="24"/>
      </w:rPr>
    </w:lvl>
    <w:lvl w:ilvl="4" w:tentative="0">
      <w:start w:val="1"/>
      <w:numFmt w:val="decimal"/>
      <w:pStyle w:val="482"/>
      <w:suff w:val="nothing"/>
      <w:lvlText w:val="%1.%2.%3.%4.%5　"/>
      <w:lvlJc w:val="left"/>
      <w:pPr>
        <w:ind w:left="0" w:firstLine="0"/>
      </w:pPr>
      <w:rPr>
        <w:rFonts w:hint="eastAsia" w:ascii="黑体" w:hAnsi="Times New Roman" w:eastAsia="黑体"/>
        <w:b w:val="0"/>
        <w:i w:val="0"/>
        <w:sz w:val="21"/>
      </w:rPr>
    </w:lvl>
    <w:lvl w:ilvl="5" w:tentative="0">
      <w:start w:val="1"/>
      <w:numFmt w:val="decimal"/>
      <w:pStyle w:val="483"/>
      <w:suff w:val="nothing"/>
      <w:lvlText w:val="%1.%2.%3.%4.%5.%6　"/>
      <w:lvlJc w:val="left"/>
      <w:pPr>
        <w:ind w:left="0" w:firstLine="0"/>
      </w:pPr>
      <w:rPr>
        <w:rFonts w:hint="eastAsia" w:ascii="黑体" w:hAnsi="Times New Roman" w:eastAsia="黑体"/>
        <w:b w:val="0"/>
        <w:i w:val="0"/>
        <w:sz w:val="21"/>
      </w:rPr>
    </w:lvl>
    <w:lvl w:ilvl="6" w:tentative="0">
      <w:start w:val="1"/>
      <w:numFmt w:val="decimal"/>
      <w:pStyle w:val="484"/>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lvl>
    <w:lvl w:ilvl="8" w:tentative="0">
      <w:start w:val="1"/>
      <w:numFmt w:val="decimal"/>
      <w:lvlText w:val="%1.%2.%3.%4.%5.%6.%7.%8.%9"/>
      <w:lvlJc w:val="left"/>
      <w:pPr>
        <w:tabs>
          <w:tab w:val="left" w:pos="5102"/>
        </w:tabs>
        <w:ind w:left="5102" w:hanging="1700"/>
      </w:pPr>
    </w:lvl>
  </w:abstractNum>
  <w:abstractNum w:abstractNumId="93">
    <w:nsid w:val="657D4987"/>
    <w:multiLevelType w:val="multilevel"/>
    <w:tmpl w:val="657D4987"/>
    <w:lvl w:ilvl="0" w:tentative="0">
      <w:start w:val="1"/>
      <w:numFmt w:val="japaneseCounting"/>
      <w:lvlText w:val="%1、"/>
      <w:lvlJc w:val="left"/>
      <w:pPr>
        <w:tabs>
          <w:tab w:val="left" w:pos="1320"/>
        </w:tabs>
        <w:ind w:left="1320" w:hanging="480"/>
      </w:pPr>
    </w:lvl>
    <w:lvl w:ilvl="1" w:tentative="0">
      <w:start w:val="1"/>
      <w:numFmt w:val="japaneseCounting"/>
      <w:lvlText w:val="%2、"/>
      <w:lvlJc w:val="left"/>
      <w:pPr>
        <w:tabs>
          <w:tab w:val="left" w:pos="1275"/>
        </w:tabs>
        <w:ind w:left="1275" w:hanging="855"/>
      </w:pPr>
    </w:lvl>
    <w:lvl w:ilvl="2" w:tentative="0">
      <w:start w:val="1"/>
      <w:numFmt w:val="bullet"/>
      <w:pStyle w:val="659"/>
      <w:lvlText w:val=""/>
      <w:lvlJc w:val="left"/>
      <w:pPr>
        <w:tabs>
          <w:tab w:val="left" w:pos="1260"/>
        </w:tabs>
        <w:ind w:left="1260" w:hanging="420"/>
      </w:pPr>
      <w:rPr>
        <w:rFonts w:hint="default" w:ascii="Wingdings" w:hAnsi="Wingdings"/>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4">
    <w:nsid w:val="65900440"/>
    <w:multiLevelType w:val="multilevel"/>
    <w:tmpl w:val="65900440"/>
    <w:lvl w:ilvl="0" w:tentative="0">
      <w:start w:val="1"/>
      <w:numFmt w:val="bullet"/>
      <w:lvlText w:val=""/>
      <w:lvlJc w:val="left"/>
      <w:pPr>
        <w:ind w:left="1750" w:hanging="420"/>
      </w:pPr>
      <w:rPr>
        <w:rFonts w:hint="default" w:ascii="Wingdings" w:hAnsi="Wingdings"/>
      </w:rPr>
    </w:lvl>
    <w:lvl w:ilvl="1" w:tentative="0">
      <w:start w:val="1"/>
      <w:numFmt w:val="bullet"/>
      <w:lvlText w:val=""/>
      <w:lvlJc w:val="left"/>
      <w:pPr>
        <w:ind w:left="2170" w:hanging="420"/>
      </w:pPr>
      <w:rPr>
        <w:rFonts w:hint="default" w:ascii="Wingdings" w:hAnsi="Wingdings"/>
      </w:rPr>
    </w:lvl>
    <w:lvl w:ilvl="2" w:tentative="0">
      <w:start w:val="1"/>
      <w:numFmt w:val="bullet"/>
      <w:pStyle w:val="2089"/>
      <w:lvlText w:val=""/>
      <w:lvlJc w:val="left"/>
      <w:pPr>
        <w:ind w:left="2590" w:hanging="420"/>
      </w:pPr>
      <w:rPr>
        <w:rFonts w:hint="default" w:ascii="Wingdings" w:hAnsi="Wingdings"/>
      </w:rPr>
    </w:lvl>
    <w:lvl w:ilvl="3" w:tentative="0">
      <w:start w:val="1"/>
      <w:numFmt w:val="bullet"/>
      <w:lvlText w:val=""/>
      <w:lvlJc w:val="left"/>
      <w:pPr>
        <w:ind w:left="3010" w:hanging="420"/>
      </w:pPr>
      <w:rPr>
        <w:rFonts w:hint="default" w:ascii="Wingdings" w:hAnsi="Wingdings"/>
      </w:rPr>
    </w:lvl>
    <w:lvl w:ilvl="4" w:tentative="0">
      <w:start w:val="1"/>
      <w:numFmt w:val="bullet"/>
      <w:lvlText w:val=""/>
      <w:lvlJc w:val="left"/>
      <w:pPr>
        <w:ind w:left="3430" w:hanging="420"/>
      </w:pPr>
      <w:rPr>
        <w:rFonts w:hint="default" w:ascii="Wingdings" w:hAnsi="Wingdings"/>
      </w:rPr>
    </w:lvl>
    <w:lvl w:ilvl="5" w:tentative="0">
      <w:start w:val="1"/>
      <w:numFmt w:val="bullet"/>
      <w:lvlText w:val=""/>
      <w:lvlJc w:val="left"/>
      <w:pPr>
        <w:ind w:left="3850" w:hanging="420"/>
      </w:pPr>
      <w:rPr>
        <w:rFonts w:hint="default" w:ascii="Wingdings" w:hAnsi="Wingdings"/>
      </w:rPr>
    </w:lvl>
    <w:lvl w:ilvl="6" w:tentative="0">
      <w:start w:val="1"/>
      <w:numFmt w:val="bullet"/>
      <w:lvlText w:val=""/>
      <w:lvlJc w:val="left"/>
      <w:pPr>
        <w:ind w:left="4270" w:hanging="420"/>
      </w:pPr>
      <w:rPr>
        <w:rFonts w:hint="default" w:ascii="Wingdings" w:hAnsi="Wingdings"/>
      </w:rPr>
    </w:lvl>
    <w:lvl w:ilvl="7" w:tentative="0">
      <w:start w:val="1"/>
      <w:numFmt w:val="bullet"/>
      <w:lvlText w:val=""/>
      <w:lvlJc w:val="left"/>
      <w:pPr>
        <w:ind w:left="4690" w:hanging="420"/>
      </w:pPr>
      <w:rPr>
        <w:rFonts w:hint="default" w:ascii="Wingdings" w:hAnsi="Wingdings"/>
      </w:rPr>
    </w:lvl>
    <w:lvl w:ilvl="8" w:tentative="0">
      <w:start w:val="1"/>
      <w:numFmt w:val="bullet"/>
      <w:lvlText w:val=""/>
      <w:lvlJc w:val="left"/>
      <w:pPr>
        <w:ind w:left="5110" w:hanging="420"/>
      </w:pPr>
      <w:rPr>
        <w:rFonts w:hint="default" w:ascii="Wingdings" w:hAnsi="Wingdings"/>
      </w:rPr>
    </w:lvl>
  </w:abstractNum>
  <w:abstractNum w:abstractNumId="95">
    <w:nsid w:val="66C9098B"/>
    <w:multiLevelType w:val="multilevel"/>
    <w:tmpl w:val="66C9098B"/>
    <w:lvl w:ilvl="0" w:tentative="0">
      <w:start w:val="1"/>
      <w:numFmt w:val="bullet"/>
      <w:pStyle w:val="1586"/>
      <w:lvlText w:val=""/>
      <w:lvlJc w:val="left"/>
      <w:pPr>
        <w:tabs>
          <w:tab w:val="left" w:pos="1200"/>
        </w:tabs>
        <w:ind w:left="1200" w:hanging="420"/>
      </w:pPr>
      <w:rPr>
        <w:rFonts w:hint="default" w:ascii="Wingdings" w:hAnsi="Wingdings"/>
      </w:rPr>
    </w:lvl>
    <w:lvl w:ilvl="1" w:tentative="0">
      <w:start w:val="1"/>
      <w:numFmt w:val="bullet"/>
      <w:lvlText w:val=""/>
      <w:lvlJc w:val="left"/>
      <w:pPr>
        <w:tabs>
          <w:tab w:val="left" w:pos="1620"/>
        </w:tabs>
        <w:ind w:left="1620" w:hanging="420"/>
      </w:pPr>
      <w:rPr>
        <w:rFonts w:hint="default" w:ascii="Wingdings" w:hAnsi="Wingdings"/>
      </w:rPr>
    </w:lvl>
    <w:lvl w:ilvl="2" w:tentative="0">
      <w:start w:val="1"/>
      <w:numFmt w:val="bullet"/>
      <w:lvlText w:val=""/>
      <w:lvlJc w:val="left"/>
      <w:pPr>
        <w:tabs>
          <w:tab w:val="left" w:pos="2040"/>
        </w:tabs>
        <w:ind w:left="2040" w:hanging="420"/>
      </w:pPr>
      <w:rPr>
        <w:rFonts w:hint="default" w:ascii="Wingdings" w:hAnsi="Wingdings"/>
      </w:rPr>
    </w:lvl>
    <w:lvl w:ilvl="3" w:tentative="0">
      <w:start w:val="1"/>
      <w:numFmt w:val="bullet"/>
      <w:lvlText w:val=""/>
      <w:lvlJc w:val="left"/>
      <w:pPr>
        <w:tabs>
          <w:tab w:val="left" w:pos="2460"/>
        </w:tabs>
        <w:ind w:left="2460" w:hanging="420"/>
      </w:pPr>
      <w:rPr>
        <w:rFonts w:hint="default" w:ascii="Wingdings" w:hAnsi="Wingdings"/>
      </w:rPr>
    </w:lvl>
    <w:lvl w:ilvl="4" w:tentative="0">
      <w:start w:val="1"/>
      <w:numFmt w:val="bullet"/>
      <w:lvlText w:val=""/>
      <w:lvlJc w:val="left"/>
      <w:pPr>
        <w:tabs>
          <w:tab w:val="left" w:pos="2880"/>
        </w:tabs>
        <w:ind w:left="2880" w:hanging="420"/>
      </w:pPr>
      <w:rPr>
        <w:rFonts w:hint="default" w:ascii="Wingdings" w:hAnsi="Wingdings"/>
      </w:rPr>
    </w:lvl>
    <w:lvl w:ilvl="5" w:tentative="0">
      <w:start w:val="1"/>
      <w:numFmt w:val="bullet"/>
      <w:lvlText w:val=""/>
      <w:lvlJc w:val="left"/>
      <w:pPr>
        <w:tabs>
          <w:tab w:val="left" w:pos="3300"/>
        </w:tabs>
        <w:ind w:left="3300" w:hanging="420"/>
      </w:pPr>
      <w:rPr>
        <w:rFonts w:hint="default" w:ascii="Wingdings" w:hAnsi="Wingdings"/>
      </w:rPr>
    </w:lvl>
    <w:lvl w:ilvl="6" w:tentative="0">
      <w:start w:val="1"/>
      <w:numFmt w:val="bullet"/>
      <w:lvlText w:val=""/>
      <w:lvlJc w:val="left"/>
      <w:pPr>
        <w:tabs>
          <w:tab w:val="left" w:pos="3720"/>
        </w:tabs>
        <w:ind w:left="3720" w:hanging="420"/>
      </w:pPr>
      <w:rPr>
        <w:rFonts w:hint="default" w:ascii="Wingdings" w:hAnsi="Wingdings"/>
      </w:rPr>
    </w:lvl>
    <w:lvl w:ilvl="7" w:tentative="0">
      <w:start w:val="1"/>
      <w:numFmt w:val="bullet"/>
      <w:lvlText w:val=""/>
      <w:lvlJc w:val="left"/>
      <w:pPr>
        <w:tabs>
          <w:tab w:val="left" w:pos="4140"/>
        </w:tabs>
        <w:ind w:left="4140" w:hanging="420"/>
      </w:pPr>
      <w:rPr>
        <w:rFonts w:hint="default" w:ascii="Wingdings" w:hAnsi="Wingdings"/>
      </w:rPr>
    </w:lvl>
    <w:lvl w:ilvl="8" w:tentative="0">
      <w:start w:val="1"/>
      <w:numFmt w:val="bullet"/>
      <w:lvlText w:val=""/>
      <w:lvlJc w:val="left"/>
      <w:pPr>
        <w:tabs>
          <w:tab w:val="left" w:pos="4560"/>
        </w:tabs>
        <w:ind w:left="4560" w:hanging="420"/>
      </w:pPr>
      <w:rPr>
        <w:rFonts w:hint="default" w:ascii="Wingdings" w:hAnsi="Wingdings"/>
      </w:rPr>
    </w:lvl>
  </w:abstractNum>
  <w:abstractNum w:abstractNumId="96">
    <w:nsid w:val="66DE2231"/>
    <w:multiLevelType w:val="multilevel"/>
    <w:tmpl w:val="66DE2231"/>
    <w:lvl w:ilvl="0" w:tentative="0">
      <w:start w:val="1"/>
      <w:numFmt w:val="chineseCountingThousand"/>
      <w:lvlText w:val="第%1章"/>
      <w:lvlJc w:val="left"/>
      <w:pPr>
        <w:tabs>
          <w:tab w:val="left" w:pos="1477"/>
        </w:tabs>
        <w:ind w:left="829" w:hanging="432"/>
      </w:pPr>
    </w:lvl>
    <w:lvl w:ilvl="1" w:tentative="0">
      <w:start w:val="1"/>
      <w:numFmt w:val="decimal"/>
      <w:isLgl/>
      <w:lvlText w:val="%1.%2"/>
      <w:lvlJc w:val="left"/>
      <w:pPr>
        <w:tabs>
          <w:tab w:val="left" w:pos="973"/>
        </w:tabs>
        <w:ind w:left="973" w:hanging="576"/>
      </w:pPr>
      <w:rPr>
        <w:rFonts w:hint="default" w:ascii="Times New Roman" w:hAnsi="Times New Roman" w:eastAsia="宋体" w:cs="Times New Roman"/>
        <w:b/>
        <w:i w:val="0"/>
      </w:rPr>
    </w:lvl>
    <w:lvl w:ilvl="2" w:tentative="0">
      <w:start w:val="1"/>
      <w:numFmt w:val="decimal"/>
      <w:isLgl/>
      <w:lvlText w:val="%1.%2.%3"/>
      <w:lvlJc w:val="left"/>
      <w:pPr>
        <w:tabs>
          <w:tab w:val="left" w:pos="1117"/>
        </w:tabs>
        <w:ind w:left="1117" w:hanging="720"/>
      </w:pPr>
      <w:rPr>
        <w:rFonts w:hint="default" w:ascii="Times New Roman" w:hAnsi="Times New Roman" w:eastAsia="宋体" w:cs="Times New Roman"/>
        <w:b/>
        <w:i w:val="0"/>
      </w:rPr>
    </w:lvl>
    <w:lvl w:ilvl="3" w:tentative="0">
      <w:start w:val="1"/>
      <w:numFmt w:val="decimal"/>
      <w:pStyle w:val="1042"/>
      <w:isLgl/>
      <w:lvlText w:val="%1.%2.%3.%4"/>
      <w:lvlJc w:val="left"/>
      <w:pPr>
        <w:tabs>
          <w:tab w:val="left" w:pos="1261"/>
        </w:tabs>
        <w:ind w:left="1261" w:hanging="864"/>
      </w:pPr>
      <w:rPr>
        <w:rFonts w:hint="default" w:ascii="Times New Roman" w:hAnsi="Times New Roman" w:eastAsia="宋体" w:cs="Times New Roman"/>
        <w:b/>
        <w:i w:val="0"/>
      </w:rPr>
    </w:lvl>
    <w:lvl w:ilvl="4" w:tentative="0">
      <w:start w:val="1"/>
      <w:numFmt w:val="decimal"/>
      <w:isLgl/>
      <w:lvlText w:val="%1.%2.%3.%4.%5"/>
      <w:lvlJc w:val="left"/>
      <w:pPr>
        <w:tabs>
          <w:tab w:val="left" w:pos="1477"/>
        </w:tabs>
        <w:ind w:left="1405" w:hanging="1008"/>
      </w:pPr>
      <w:rPr>
        <w:rFonts w:hint="default" w:ascii="Times New Roman" w:hAnsi="Times New Roman" w:eastAsia="宋体" w:cs="Times New Roman"/>
        <w:b/>
        <w:i w:val="0"/>
      </w:rPr>
    </w:lvl>
    <w:lvl w:ilvl="5" w:tentative="0">
      <w:start w:val="1"/>
      <w:numFmt w:val="decimal"/>
      <w:lvlText w:val="%1.%2.%3.%4.%5.%6"/>
      <w:lvlJc w:val="left"/>
      <w:pPr>
        <w:tabs>
          <w:tab w:val="left" w:pos="1549"/>
        </w:tabs>
        <w:ind w:left="1549" w:hanging="1152"/>
      </w:pPr>
    </w:lvl>
    <w:lvl w:ilvl="6" w:tentative="0">
      <w:start w:val="1"/>
      <w:numFmt w:val="decimal"/>
      <w:lvlText w:val="%1.%2.%3.%4.%5.%6.%7"/>
      <w:lvlJc w:val="left"/>
      <w:pPr>
        <w:tabs>
          <w:tab w:val="left" w:pos="1837"/>
        </w:tabs>
        <w:ind w:left="1693" w:hanging="1296"/>
      </w:pPr>
    </w:lvl>
    <w:lvl w:ilvl="7" w:tentative="0">
      <w:start w:val="1"/>
      <w:numFmt w:val="decimal"/>
      <w:lvlText w:val="%1.%2.%3.%4.%5.%6.%7.%8"/>
      <w:lvlJc w:val="left"/>
      <w:pPr>
        <w:tabs>
          <w:tab w:val="left" w:pos="1837"/>
        </w:tabs>
        <w:ind w:left="1837" w:hanging="1440"/>
      </w:pPr>
    </w:lvl>
    <w:lvl w:ilvl="8" w:tentative="0">
      <w:start w:val="1"/>
      <w:numFmt w:val="decimal"/>
      <w:lvlText w:val="%1.%2.%3.%4.%5.%6.%7.%8.%9"/>
      <w:lvlJc w:val="left"/>
      <w:pPr>
        <w:tabs>
          <w:tab w:val="left" w:pos="1981"/>
        </w:tabs>
        <w:ind w:left="1981" w:hanging="1584"/>
      </w:pPr>
    </w:lvl>
  </w:abstractNum>
  <w:abstractNum w:abstractNumId="97">
    <w:nsid w:val="677C4517"/>
    <w:multiLevelType w:val="multilevel"/>
    <w:tmpl w:val="677C4517"/>
    <w:lvl w:ilvl="0" w:tentative="0">
      <w:start w:val="1"/>
      <w:numFmt w:val="bullet"/>
      <w:pStyle w:val="591"/>
      <w:lvlText w:val=""/>
      <w:lvlJc w:val="left"/>
      <w:pPr>
        <w:tabs>
          <w:tab w:val="left" w:pos="1140"/>
        </w:tabs>
        <w:ind w:left="1140" w:hanging="420"/>
      </w:pPr>
      <w:rPr>
        <w:rFonts w:hint="default" w:ascii="Wingdings" w:hAnsi="Wingdings"/>
      </w:rPr>
    </w:lvl>
    <w:lvl w:ilvl="1" w:tentative="0">
      <w:start w:val="1"/>
      <w:numFmt w:val="decimal"/>
      <w:lvlText w:val="%2."/>
      <w:lvlJc w:val="left"/>
      <w:pPr>
        <w:tabs>
          <w:tab w:val="left" w:pos="1560"/>
        </w:tabs>
        <w:ind w:left="1560" w:hanging="420"/>
      </w:p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98">
    <w:nsid w:val="68804DFB"/>
    <w:multiLevelType w:val="multilevel"/>
    <w:tmpl w:val="68804DFB"/>
    <w:lvl w:ilvl="0" w:tentative="0">
      <w:start w:val="1"/>
      <w:numFmt w:val="decimal"/>
      <w:pStyle w:val="441"/>
      <w:lvlText w:val="%1."/>
      <w:lvlJc w:val="left"/>
      <w:pPr>
        <w:tabs>
          <w:tab w:val="left" w:pos="360"/>
        </w:tabs>
        <w:ind w:left="360" w:hanging="360"/>
      </w:pPr>
    </w:lvl>
    <w:lvl w:ilvl="1" w:tentative="0">
      <w:start w:val="1"/>
      <w:numFmt w:val="decimal"/>
      <w:pStyle w:val="442"/>
      <w:lvlText w:val="%1.%2."/>
      <w:lvlJc w:val="left"/>
      <w:pPr>
        <w:tabs>
          <w:tab w:val="left" w:pos="1080"/>
        </w:tabs>
        <w:ind w:left="720" w:hanging="360"/>
      </w:pPr>
      <w:rPr>
        <w:lang w:eastAsia="zh-CN"/>
      </w:rPr>
    </w:lvl>
    <w:lvl w:ilvl="2" w:tentative="0">
      <w:start w:val="1"/>
      <w:numFmt w:val="decimal"/>
      <w:pStyle w:val="443"/>
      <w:lvlText w:val="%1.%2.%3."/>
      <w:lvlJc w:val="left"/>
      <w:pPr>
        <w:tabs>
          <w:tab w:val="left" w:pos="1440"/>
        </w:tabs>
        <w:ind w:left="1080" w:hanging="360"/>
      </w:pPr>
    </w:lvl>
    <w:lvl w:ilvl="3" w:tentative="0">
      <w:start w:val="1"/>
      <w:numFmt w:val="decimal"/>
      <w:pStyle w:val="444"/>
      <w:lvlText w:val="%1.%2.%3.%4."/>
      <w:lvlJc w:val="left"/>
      <w:pPr>
        <w:tabs>
          <w:tab w:val="left" w:pos="2480"/>
        </w:tabs>
        <w:ind w:left="1760" w:hanging="360"/>
      </w:pPr>
    </w:lvl>
    <w:lvl w:ilvl="4" w:tentative="0">
      <w:start w:val="1"/>
      <w:numFmt w:val="lowerLetter"/>
      <w:lvlText w:val="(%5)"/>
      <w:lvlJc w:val="left"/>
      <w:pPr>
        <w:tabs>
          <w:tab w:val="left" w:pos="1800"/>
        </w:tabs>
        <w:ind w:left="1800" w:hanging="360"/>
      </w:pPr>
    </w:lvl>
    <w:lvl w:ilvl="5" w:tentative="0">
      <w:start w:val="1"/>
      <w:numFmt w:val="lowerRoman"/>
      <w:lvlText w:val="(%6)"/>
      <w:lvlJc w:val="left"/>
      <w:pPr>
        <w:tabs>
          <w:tab w:val="left" w:pos="2160"/>
        </w:tabs>
        <w:ind w:left="2160" w:hanging="360"/>
      </w:pPr>
    </w:lvl>
    <w:lvl w:ilvl="6" w:tentative="0">
      <w:start w:val="1"/>
      <w:numFmt w:val="decimal"/>
      <w:lvlText w:val="%7."/>
      <w:lvlJc w:val="left"/>
      <w:pPr>
        <w:tabs>
          <w:tab w:val="left" w:pos="2520"/>
        </w:tabs>
        <w:ind w:left="2520" w:hanging="360"/>
      </w:pPr>
    </w:lvl>
    <w:lvl w:ilvl="7" w:tentative="0">
      <w:start w:val="1"/>
      <w:numFmt w:val="lowerLetter"/>
      <w:lvlText w:val="%8."/>
      <w:lvlJc w:val="left"/>
      <w:pPr>
        <w:tabs>
          <w:tab w:val="left" w:pos="2880"/>
        </w:tabs>
        <w:ind w:left="2880" w:hanging="360"/>
      </w:pPr>
    </w:lvl>
    <w:lvl w:ilvl="8" w:tentative="0">
      <w:start w:val="1"/>
      <w:numFmt w:val="lowerRoman"/>
      <w:lvlText w:val="%9."/>
      <w:lvlJc w:val="left"/>
      <w:pPr>
        <w:tabs>
          <w:tab w:val="left" w:pos="3240"/>
        </w:tabs>
        <w:ind w:left="3240" w:hanging="360"/>
      </w:pPr>
    </w:lvl>
  </w:abstractNum>
  <w:abstractNum w:abstractNumId="99">
    <w:nsid w:val="68F13A36"/>
    <w:multiLevelType w:val="multilevel"/>
    <w:tmpl w:val="68F13A36"/>
    <w:lvl w:ilvl="0" w:tentative="0">
      <w:start w:val="1"/>
      <w:numFmt w:val="decimal"/>
      <w:pStyle w:val="669"/>
      <w:lvlText w:val="表%1."/>
      <w:lvlJc w:val="left"/>
      <w:pPr>
        <w:tabs>
          <w:tab w:val="left" w:pos="1050"/>
        </w:tabs>
        <w:ind w:left="1050" w:hanging="51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0">
    <w:nsid w:val="69314D3E"/>
    <w:multiLevelType w:val="multilevel"/>
    <w:tmpl w:val="69314D3E"/>
    <w:lvl w:ilvl="0" w:tentative="0">
      <w:start w:val="1"/>
      <w:numFmt w:val="bullet"/>
      <w:pStyle w:val="861"/>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1">
    <w:nsid w:val="6A3B167D"/>
    <w:multiLevelType w:val="multilevel"/>
    <w:tmpl w:val="6A3B167D"/>
    <w:lvl w:ilvl="0" w:tentative="0">
      <w:start w:val="1"/>
      <w:numFmt w:val="bullet"/>
      <w:pStyle w:val="2070"/>
      <w:lvlText w:val=""/>
      <w:lvlJc w:val="left"/>
      <w:pPr>
        <w:ind w:left="42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02">
    <w:nsid w:val="6A883CD6"/>
    <w:multiLevelType w:val="multilevel"/>
    <w:tmpl w:val="6A883CD6"/>
    <w:lvl w:ilvl="0" w:tentative="0">
      <w:start w:val="1"/>
      <w:numFmt w:val="decimal"/>
      <w:pStyle w:val="1487"/>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03">
    <w:nsid w:val="6CB362A0"/>
    <w:multiLevelType w:val="multilevel"/>
    <w:tmpl w:val="6CB362A0"/>
    <w:lvl w:ilvl="0" w:tentative="0">
      <w:start w:val="1"/>
      <w:numFmt w:val="decimal"/>
      <w:lvlText w:val="%1"/>
      <w:lvlJc w:val="left"/>
      <w:pPr>
        <w:tabs>
          <w:tab w:val="left" w:pos="432"/>
        </w:tabs>
        <w:ind w:left="432" w:hanging="432"/>
      </w:pPr>
    </w:lvl>
    <w:lvl w:ilvl="1" w:tentative="0">
      <w:start w:val="1"/>
      <w:numFmt w:val="none"/>
      <w:pStyle w:val="756"/>
      <w:lvlText w:val="3.1"/>
      <w:lvlJc w:val="left"/>
      <w:pPr>
        <w:tabs>
          <w:tab w:val="left" w:pos="576"/>
        </w:tabs>
        <w:ind w:left="576" w:hanging="576"/>
      </w:pPr>
    </w:lvl>
    <w:lvl w:ilvl="2" w:tentative="0">
      <w:start w:val="1"/>
      <w:numFmt w:val="none"/>
      <w:lvlText w:val="3.1.1"/>
      <w:lvlJc w:val="left"/>
      <w:pPr>
        <w:tabs>
          <w:tab w:val="left" w:pos="720"/>
        </w:tabs>
        <w:ind w:left="720" w:hanging="720"/>
      </w:pPr>
    </w:lvl>
    <w:lvl w:ilvl="3" w:tentative="0">
      <w:start w:val="1"/>
      <w:numFmt w:val="none"/>
      <w:lvlText w:val="3.1.1.1"/>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04">
    <w:nsid w:val="6CEA2025"/>
    <w:multiLevelType w:val="multilevel"/>
    <w:tmpl w:val="6CEA2025"/>
    <w:lvl w:ilvl="0" w:tentative="0">
      <w:start w:val="1"/>
      <w:numFmt w:val="none"/>
      <w:pStyle w:val="122"/>
      <w:suff w:val="nothing"/>
      <w:lvlText w:val="%1"/>
      <w:lvlJc w:val="left"/>
      <w:pPr>
        <w:ind w:left="0" w:firstLine="0"/>
      </w:pPr>
      <w:rPr>
        <w:rFonts w:hint="default" w:ascii="Times New Roman" w:hAnsi="Times New Roman"/>
        <w:b/>
        <w:i w:val="0"/>
        <w:sz w:val="21"/>
      </w:rPr>
    </w:lvl>
    <w:lvl w:ilvl="1" w:tentative="0">
      <w:start w:val="1"/>
      <w:numFmt w:val="decimal"/>
      <w:pStyle w:val="123"/>
      <w:suff w:val="nothing"/>
      <w:lvlText w:val="%1%2　"/>
      <w:lvlJc w:val="left"/>
      <w:pPr>
        <w:ind w:left="0" w:firstLine="0"/>
      </w:pPr>
      <w:rPr>
        <w:rFonts w:hint="eastAsia" w:ascii="黑体" w:hAnsi="Times New Roman" w:eastAsia="黑体"/>
        <w:b w:val="0"/>
        <w:i w:val="0"/>
        <w:sz w:val="28"/>
        <w:szCs w:val="28"/>
      </w:rPr>
    </w:lvl>
    <w:lvl w:ilvl="2" w:tentative="0">
      <w:start w:val="1"/>
      <w:numFmt w:val="decimal"/>
      <w:pStyle w:val="124"/>
      <w:suff w:val="nothing"/>
      <w:lvlText w:val="%1%2.%3　"/>
      <w:lvlJc w:val="left"/>
      <w:pPr>
        <w:ind w:left="1575" w:firstLine="0"/>
      </w:pPr>
      <w:rPr>
        <w:rFonts w:hint="eastAsia" w:ascii="黑体" w:hAnsi="Times New Roman" w:eastAsia="黑体"/>
        <w:b w:val="0"/>
        <w:i w:val="0"/>
        <w:sz w:val="24"/>
        <w:szCs w:val="24"/>
      </w:rPr>
    </w:lvl>
    <w:lvl w:ilvl="3" w:tentative="0">
      <w:start w:val="1"/>
      <w:numFmt w:val="decimal"/>
      <w:pStyle w:val="125"/>
      <w:suff w:val="nothing"/>
      <w:lvlText w:val="%1%2.%3.%4　"/>
      <w:lvlJc w:val="left"/>
      <w:pPr>
        <w:ind w:left="851" w:firstLine="0"/>
      </w:pPr>
      <w:rPr>
        <w:rFonts w:hint="eastAsia" w:ascii="黑体" w:hAnsi="Times New Roman" w:eastAsia="黑体"/>
        <w:b w:val="0"/>
        <w:i w:val="0"/>
        <w:sz w:val="21"/>
        <w:szCs w:val="21"/>
      </w:rPr>
    </w:lvl>
    <w:lvl w:ilvl="4" w:tentative="0">
      <w:start w:val="1"/>
      <w:numFmt w:val="decimal"/>
      <w:pStyle w:val="126"/>
      <w:suff w:val="nothing"/>
      <w:lvlText w:val="%1%2.%3.%4.%5　"/>
      <w:lvlJc w:val="left"/>
      <w:pPr>
        <w:ind w:left="0" w:firstLine="0"/>
      </w:pPr>
      <w:rPr>
        <w:rFonts w:hint="eastAsia" w:ascii="黑体" w:hAnsi="Times New Roman" w:eastAsia="黑体"/>
        <w:b w:val="0"/>
        <w:i w:val="0"/>
        <w:sz w:val="21"/>
      </w:rPr>
    </w:lvl>
    <w:lvl w:ilvl="5" w:tentative="0">
      <w:start w:val="1"/>
      <w:numFmt w:val="decimal"/>
      <w:pStyle w:val="127"/>
      <w:suff w:val="nothing"/>
      <w:lvlText w:val="%1%2.%3.%4.%5.%6　"/>
      <w:lvlJc w:val="left"/>
      <w:pPr>
        <w:ind w:left="0" w:firstLine="0"/>
      </w:pPr>
      <w:rPr>
        <w:rFonts w:hint="eastAsia" w:ascii="黑体" w:hAnsi="Times New Roman" w:eastAsia="黑体"/>
        <w:b w:val="0"/>
        <w:i w:val="0"/>
        <w:sz w:val="21"/>
      </w:rPr>
    </w:lvl>
    <w:lvl w:ilvl="6" w:tentative="0">
      <w:start w:val="1"/>
      <w:numFmt w:val="decimal"/>
      <w:pStyle w:val="128"/>
      <w:suff w:val="nothing"/>
      <w:lvlText w:val="%1%2.%3.%4.%5.%6.%7　"/>
      <w:lvlJc w:val="left"/>
      <w:pPr>
        <w:ind w:left="709"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05">
    <w:nsid w:val="6E3A72C8"/>
    <w:multiLevelType w:val="multilevel"/>
    <w:tmpl w:val="6E3A72C8"/>
    <w:lvl w:ilvl="0" w:tentative="0">
      <w:start w:val="1"/>
      <w:numFmt w:val="bullet"/>
      <w:pStyle w:val="545"/>
      <w:lvlText w:val=""/>
      <w:lvlJc w:val="left"/>
      <w:pPr>
        <w:tabs>
          <w:tab w:val="left" w:pos="1327"/>
        </w:tabs>
        <w:ind w:left="1327"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6">
    <w:nsid w:val="6E6C6760"/>
    <w:multiLevelType w:val="multilevel"/>
    <w:tmpl w:val="6E6C6760"/>
    <w:lvl w:ilvl="0" w:tentative="0">
      <w:start w:val="1"/>
      <w:numFmt w:val="decimal"/>
      <w:pStyle w:val="95"/>
      <w:suff w:val="nothing"/>
      <w:lvlText w:val="第%1章  "/>
      <w:lvlJc w:val="left"/>
      <w:pPr>
        <w:ind w:left="0" w:firstLine="0"/>
      </w:pPr>
      <w:rPr>
        <w:rFonts w:hint="default" w:ascii="Arial" w:hAnsi="Arial" w:cs="Arial"/>
        <w:b/>
        <w:bCs/>
        <w:i w:val="0"/>
        <w:iCs w:val="0"/>
        <w:caps w:val="0"/>
        <w:strike w:val="0"/>
        <w:dstrike w:val="0"/>
        <w:vanish w:val="0"/>
        <w:sz w:val="36"/>
        <w:szCs w:val="36"/>
        <w:u w:val="none"/>
        <w:vertAlign w:val="baseline"/>
      </w:rPr>
    </w:lvl>
    <w:lvl w:ilvl="1" w:tentative="0">
      <w:start w:val="1"/>
      <w:numFmt w:val="decimal"/>
      <w:suff w:val="nothing"/>
      <w:lvlText w:val="%1.%2  "/>
      <w:lvlJc w:val="left"/>
      <w:pPr>
        <w:ind w:left="0" w:firstLine="0"/>
      </w:pPr>
      <w:rPr>
        <w:rFonts w:hint="default" w:ascii="Arial" w:hAnsi="Arial" w:cs="Arial"/>
        <w:b w:val="0"/>
        <w:bCs w:val="0"/>
        <w:i w:val="0"/>
        <w:iCs w:val="0"/>
        <w:caps w:val="0"/>
        <w:strike w:val="0"/>
        <w:dstrike w:val="0"/>
        <w:vanish w:val="0"/>
        <w:sz w:val="30"/>
        <w:szCs w:val="30"/>
        <w:u w:val="none"/>
        <w:vertAlign w:val="baseline"/>
      </w:rPr>
    </w:lvl>
    <w:lvl w:ilvl="2" w:tentative="0">
      <w:start w:val="1"/>
      <w:numFmt w:val="decimal"/>
      <w:suff w:val="nothing"/>
      <w:lvlText w:val="%1.%2.%3  "/>
      <w:lvlJc w:val="left"/>
      <w:pPr>
        <w:ind w:left="0" w:firstLine="0"/>
      </w:pPr>
      <w:rPr>
        <w:rFonts w:hint="default" w:ascii="Arial" w:hAnsi="Arial" w:cs="Arial"/>
        <w:b w:val="0"/>
        <w:bCs w:val="0"/>
        <w:i w:val="0"/>
        <w:iCs w:val="0"/>
        <w:caps w:val="0"/>
        <w:strike w:val="0"/>
        <w:dstrike w:val="0"/>
        <w:vanish w:val="0"/>
        <w:sz w:val="24"/>
        <w:szCs w:val="24"/>
        <w:u w:val="none"/>
        <w:vertAlign w:val="baseline"/>
      </w:rPr>
    </w:lvl>
    <w:lvl w:ilvl="3" w:tentative="0">
      <w:start w:val="1"/>
      <w:numFmt w:val="decimal"/>
      <w:suff w:val="nothing"/>
      <w:lvlText w:val="%4. "/>
      <w:lvlJc w:val="left"/>
      <w:pPr>
        <w:ind w:left="1389" w:hanging="255"/>
      </w:pPr>
      <w:rPr>
        <w:rFonts w:hint="default" w:ascii="Arial" w:hAnsi="Arial" w:cs="Arial"/>
        <w:b w:val="0"/>
        <w:bCs w:val="0"/>
        <w:i w:val="0"/>
        <w:iCs w:val="0"/>
        <w:caps w:val="0"/>
        <w:strike w:val="0"/>
        <w:dstrike w:val="0"/>
        <w:vanish w:val="0"/>
        <w:sz w:val="20"/>
        <w:szCs w:val="20"/>
        <w:u w:val="none"/>
        <w:vertAlign w:val="baseline"/>
      </w:rPr>
    </w:lvl>
    <w:lvl w:ilvl="4" w:tentative="0">
      <w:start w:val="1"/>
      <w:numFmt w:val="decimal"/>
      <w:lvlText w:val="(%5)"/>
      <w:lvlJc w:val="left"/>
      <w:pPr>
        <w:tabs>
          <w:tab w:val="left" w:pos="1644"/>
        </w:tabs>
        <w:ind w:left="1644" w:hanging="510"/>
      </w:pPr>
      <w:rPr>
        <w:rFonts w:hint="default" w:ascii="Arial" w:hAnsi="Arial" w:eastAsia="宋体" w:cs="Times New Roman"/>
        <w:b w:val="0"/>
        <w:bCs w:val="0"/>
        <w:i w:val="0"/>
        <w:iCs w:val="0"/>
        <w:caps w:val="0"/>
        <w:strike w:val="0"/>
        <w:dstrike w:val="0"/>
        <w:vanish w:val="0"/>
        <w:color w:val="auto"/>
        <w:spacing w:val="0"/>
        <w:w w:val="100"/>
        <w:kern w:val="0"/>
        <w:position w:val="0"/>
        <w:sz w:val="21"/>
        <w:szCs w:val="21"/>
        <w:u w:val="none"/>
        <w:vertAlign w:val="baseline"/>
      </w:rPr>
    </w:lvl>
    <w:lvl w:ilvl="5" w:tentative="0">
      <w:start w:val="1"/>
      <w:numFmt w:val="decimal"/>
      <w:lvlRestart w:val="1"/>
      <w:suff w:val="space"/>
      <w:lvlText w:val="图%1-%6"/>
      <w:lvlJc w:val="left"/>
      <w:pPr>
        <w:ind w:left="1134" w:firstLine="0"/>
      </w:pPr>
      <w:rPr>
        <w:rFonts w:hint="default" w:ascii="Arial" w:hAnsi="Arial" w:eastAsia="黑体" w:cs="Times New Roman"/>
        <w:b w:val="0"/>
        <w:bCs w:val="0"/>
        <w:i w:val="0"/>
        <w:iCs w:val="0"/>
        <w:strike w:val="0"/>
        <w:dstrike w:val="0"/>
        <w:sz w:val="18"/>
        <w:szCs w:val="18"/>
        <w:u w:val="none"/>
      </w:rPr>
    </w:lvl>
    <w:lvl w:ilvl="6" w:tentative="0">
      <w:start w:val="1"/>
      <w:numFmt w:val="decimal"/>
      <w:lvlRestart w:val="1"/>
      <w:suff w:val="space"/>
      <w:lvlText w:val="表%1-%7"/>
      <w:lvlJc w:val="left"/>
      <w:pPr>
        <w:ind w:left="1134" w:firstLine="0"/>
      </w:pPr>
      <w:rPr>
        <w:rFonts w:hint="default" w:ascii="Arial" w:hAnsi="Arial" w:eastAsia="黑体" w:cs="Times New Roman"/>
        <w:b w:val="0"/>
        <w:bCs w:val="0"/>
        <w:i w:val="0"/>
        <w:iCs w:val="0"/>
        <w:caps w:val="0"/>
        <w:strike w:val="0"/>
        <w:dstrike w:val="0"/>
        <w:vanish w:val="0"/>
        <w:color w:val="auto"/>
        <w:spacing w:val="0"/>
        <w:w w:val="100"/>
        <w:kern w:val="0"/>
        <w:position w:val="0"/>
        <w:sz w:val="18"/>
        <w:szCs w:val="18"/>
        <w:u w:val="none"/>
        <w:vertAlign w:val="baseline"/>
      </w:rPr>
    </w:lvl>
    <w:lvl w:ilvl="7" w:tentative="0">
      <w:start w:val="1"/>
      <w:numFmt w:val="none"/>
      <w:suff w:val="nothing"/>
      <w:lvlText w:val=""/>
      <w:lvlJc w:val="left"/>
      <w:pPr>
        <w:ind w:left="0" w:firstLine="0"/>
      </w:pPr>
    </w:lvl>
    <w:lvl w:ilvl="8" w:tentative="0">
      <w:start w:val="1"/>
      <w:numFmt w:val="decimal"/>
      <w:lvlText w:val="步骤%9："/>
      <w:lvlJc w:val="left"/>
      <w:pPr>
        <w:tabs>
          <w:tab w:val="left" w:pos="1134"/>
        </w:tabs>
        <w:ind w:left="1134" w:hanging="907"/>
      </w:pPr>
      <w:rPr>
        <w:rFonts w:hint="default" w:ascii="Arial" w:hAnsi="Arial" w:eastAsia="宋体" w:cs="Times New Roman"/>
        <w:b/>
        <w:bCs/>
        <w:i w:val="0"/>
        <w:iCs w:val="0"/>
        <w:sz w:val="21"/>
        <w:szCs w:val="21"/>
      </w:rPr>
    </w:lvl>
  </w:abstractNum>
  <w:abstractNum w:abstractNumId="107">
    <w:nsid w:val="70E01D76"/>
    <w:multiLevelType w:val="multilevel"/>
    <w:tmpl w:val="70E01D76"/>
    <w:lvl w:ilvl="0" w:tentative="0">
      <w:start w:val="1"/>
      <w:numFmt w:val="decimal"/>
      <w:pStyle w:val="3"/>
      <w:lvlText w:val="%1."/>
      <w:lvlJc w:val="left"/>
      <w:pPr>
        <w:ind w:left="432" w:hanging="432"/>
      </w:pPr>
    </w:lvl>
    <w:lvl w:ilvl="1" w:tentative="0">
      <w:start w:val="1"/>
      <w:numFmt w:val="decimal"/>
      <w:pStyle w:val="4"/>
      <w:lvlText w:val="%1.%2"/>
      <w:lvlJc w:val="left"/>
      <w:pPr>
        <w:ind w:left="578"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08">
    <w:nsid w:val="71593FD8"/>
    <w:multiLevelType w:val="multilevel"/>
    <w:tmpl w:val="71593FD8"/>
    <w:lvl w:ilvl="0" w:tentative="0">
      <w:start w:val="1"/>
      <w:numFmt w:val="decimal"/>
      <w:pStyle w:val="748"/>
      <w:lvlText w:val="%1、"/>
      <w:lvlJc w:val="left"/>
      <w:pPr>
        <w:tabs>
          <w:tab w:val="left" w:pos="785"/>
        </w:tabs>
        <w:ind w:left="785" w:hanging="360"/>
      </w:pPr>
    </w:lvl>
    <w:lvl w:ilvl="1" w:tentative="0">
      <w:start w:val="1"/>
      <w:numFmt w:val="lowerLetter"/>
      <w:lvlText w:val="%2)"/>
      <w:lvlJc w:val="left"/>
      <w:pPr>
        <w:tabs>
          <w:tab w:val="left" w:pos="1265"/>
        </w:tabs>
        <w:ind w:left="1265" w:hanging="420"/>
      </w:pPr>
    </w:lvl>
    <w:lvl w:ilvl="2" w:tentative="0">
      <w:start w:val="1"/>
      <w:numFmt w:val="lowerRoman"/>
      <w:lvlText w:val="%3."/>
      <w:lvlJc w:val="right"/>
      <w:pPr>
        <w:tabs>
          <w:tab w:val="left" w:pos="1685"/>
        </w:tabs>
        <w:ind w:left="1685" w:hanging="420"/>
      </w:pPr>
    </w:lvl>
    <w:lvl w:ilvl="3" w:tentative="0">
      <w:start w:val="1"/>
      <w:numFmt w:val="decimal"/>
      <w:lvlText w:val="%4."/>
      <w:lvlJc w:val="left"/>
      <w:pPr>
        <w:tabs>
          <w:tab w:val="left" w:pos="2105"/>
        </w:tabs>
        <w:ind w:left="2105" w:hanging="420"/>
      </w:pPr>
    </w:lvl>
    <w:lvl w:ilvl="4" w:tentative="0">
      <w:start w:val="1"/>
      <w:numFmt w:val="lowerLetter"/>
      <w:lvlText w:val="%5)"/>
      <w:lvlJc w:val="left"/>
      <w:pPr>
        <w:tabs>
          <w:tab w:val="left" w:pos="2525"/>
        </w:tabs>
        <w:ind w:left="2525" w:hanging="420"/>
      </w:pPr>
    </w:lvl>
    <w:lvl w:ilvl="5" w:tentative="0">
      <w:start w:val="1"/>
      <w:numFmt w:val="lowerRoman"/>
      <w:lvlText w:val="%6."/>
      <w:lvlJc w:val="right"/>
      <w:pPr>
        <w:tabs>
          <w:tab w:val="left" w:pos="2945"/>
        </w:tabs>
        <w:ind w:left="2945" w:hanging="420"/>
      </w:pPr>
    </w:lvl>
    <w:lvl w:ilvl="6" w:tentative="0">
      <w:start w:val="1"/>
      <w:numFmt w:val="decimal"/>
      <w:lvlText w:val="%7."/>
      <w:lvlJc w:val="left"/>
      <w:pPr>
        <w:tabs>
          <w:tab w:val="left" w:pos="3365"/>
        </w:tabs>
        <w:ind w:left="3365" w:hanging="420"/>
      </w:pPr>
    </w:lvl>
    <w:lvl w:ilvl="7" w:tentative="0">
      <w:start w:val="1"/>
      <w:numFmt w:val="lowerLetter"/>
      <w:lvlText w:val="%8)"/>
      <w:lvlJc w:val="left"/>
      <w:pPr>
        <w:tabs>
          <w:tab w:val="left" w:pos="3785"/>
        </w:tabs>
        <w:ind w:left="3785" w:hanging="420"/>
      </w:pPr>
    </w:lvl>
    <w:lvl w:ilvl="8" w:tentative="0">
      <w:start w:val="1"/>
      <w:numFmt w:val="lowerRoman"/>
      <w:lvlText w:val="%9."/>
      <w:lvlJc w:val="right"/>
      <w:pPr>
        <w:tabs>
          <w:tab w:val="left" w:pos="4205"/>
        </w:tabs>
        <w:ind w:left="4205" w:hanging="420"/>
      </w:pPr>
    </w:lvl>
  </w:abstractNum>
  <w:abstractNum w:abstractNumId="109">
    <w:nsid w:val="715E696C"/>
    <w:multiLevelType w:val="multilevel"/>
    <w:tmpl w:val="715E696C"/>
    <w:lvl w:ilvl="0" w:tentative="0">
      <w:start w:val="3"/>
      <w:numFmt w:val="decimal"/>
      <w:pStyle w:val="946"/>
      <w:suff w:val="space"/>
      <w:lvlText w:val="第%1章"/>
      <w:lvlJc w:val="left"/>
      <w:pPr>
        <w:ind w:left="0" w:firstLine="0"/>
      </w:pPr>
      <w:rPr>
        <w:sz w:val="32"/>
      </w:rPr>
    </w:lvl>
    <w:lvl w:ilvl="1" w:tentative="0">
      <w:start w:val="1"/>
      <w:numFmt w:val="decimal"/>
      <w:pStyle w:val="947"/>
      <w:suff w:val="space"/>
      <w:lvlText w:val="%1.%2"/>
      <w:lvlJc w:val="left"/>
      <w:pPr>
        <w:ind w:left="0" w:firstLine="0"/>
      </w:pPr>
    </w:lvl>
    <w:lvl w:ilvl="2" w:tentative="0">
      <w:start w:val="1"/>
      <w:numFmt w:val="decimal"/>
      <w:suff w:val="space"/>
      <w:lvlText w:val="%1.%2.%3"/>
      <w:lvlJc w:val="left"/>
      <w:pPr>
        <w:ind w:left="0" w:firstLine="0"/>
      </w:pPr>
    </w:lvl>
    <w:lvl w:ilvl="3" w:tentative="0">
      <w:start w:val="1"/>
      <w:numFmt w:val="decimal"/>
      <w:suff w:val="space"/>
      <w:lvlText w:val="%1.%2.%3.%4"/>
      <w:lvlJc w:val="left"/>
      <w:pPr>
        <w:ind w:left="180" w:firstLine="0"/>
      </w:pPr>
    </w:lvl>
    <w:lvl w:ilvl="4" w:tentative="0">
      <w:start w:val="1"/>
      <w:numFmt w:val="decimal"/>
      <w:suff w:val="nothing"/>
      <w:lvlText w:val="%1.%2.%3.%4.%5"/>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10">
    <w:nsid w:val="72114ED4"/>
    <w:multiLevelType w:val="multilevel"/>
    <w:tmpl w:val="72114ED4"/>
    <w:lvl w:ilvl="0" w:tentative="0">
      <w:start w:val="1"/>
      <w:numFmt w:val="decimal"/>
      <w:pStyle w:val="632"/>
      <w:isLgl/>
      <w:lvlText w:val="%1."/>
      <w:lvlJc w:val="left"/>
      <w:pPr>
        <w:tabs>
          <w:tab w:val="left" w:pos="425"/>
        </w:tabs>
        <w:ind w:left="425" w:hanging="425"/>
      </w:pPr>
      <w:rPr>
        <w:rFonts w:hint="default" w:ascii="Times New Roman" w:hAnsi="Times New Roman" w:eastAsia="黑体" w:cs="Times New Roman"/>
        <w:sz w:val="21"/>
      </w:rPr>
    </w:lvl>
    <w:lvl w:ilvl="1" w:tentative="0">
      <w:start w:val="1"/>
      <w:numFmt w:val="decimal"/>
      <w:pStyle w:val="634"/>
      <w:lvlText w:val="%1.%2."/>
      <w:lvlJc w:val="left"/>
      <w:pPr>
        <w:tabs>
          <w:tab w:val="left" w:pos="567"/>
        </w:tabs>
        <w:ind w:left="567" w:hanging="567"/>
      </w:pPr>
    </w:lvl>
    <w:lvl w:ilvl="2" w:tentative="0">
      <w:start w:val="1"/>
      <w:numFmt w:val="decimal"/>
      <w:pStyle w:val="635"/>
      <w:lvlText w:val="%1.%2.%3."/>
      <w:lvlJc w:val="left"/>
      <w:pPr>
        <w:tabs>
          <w:tab w:val="left" w:pos="1134"/>
        </w:tabs>
        <w:ind w:left="1134" w:hanging="709"/>
      </w:pPr>
    </w:lvl>
    <w:lvl w:ilvl="3" w:tentative="0">
      <w:start w:val="1"/>
      <w:numFmt w:val="decimal"/>
      <w:pStyle w:val="636"/>
      <w:lvlText w:val="%1.%2.%3.%4."/>
      <w:lvlJc w:val="left"/>
      <w:pPr>
        <w:tabs>
          <w:tab w:val="left" w:pos="851"/>
        </w:tabs>
        <w:ind w:left="851" w:hanging="851"/>
      </w:pPr>
      <w:rPr>
        <w:rFonts w:ascii="Times New Roman" w:hAnsi="Times New Roman" w:cs="Times New Roman"/>
        <w:b w:val="0"/>
        <w:bCs w:val="0"/>
        <w:i w:val="0"/>
        <w:iCs w:val="0"/>
        <w:caps w:val="0"/>
        <w:smallCaps w:val="0"/>
        <w:strike w:val="0"/>
        <w:dstrike w:val="0"/>
        <w:vanish w:val="0"/>
        <w:spacing w:val="0"/>
        <w:position w:val="0"/>
        <w:u w:val="none"/>
        <w:vertAlign w:val="baseline"/>
      </w:rPr>
    </w:lvl>
    <w:lvl w:ilvl="4" w:tentative="0">
      <w:start w:val="1"/>
      <w:numFmt w:val="decimal"/>
      <w:pStyle w:val="637"/>
      <w:lvlText w:val="%1.%2.%3.%4.%5."/>
      <w:lvlJc w:val="left"/>
      <w:pPr>
        <w:tabs>
          <w:tab w:val="left" w:pos="992"/>
        </w:tabs>
        <w:ind w:left="992" w:hanging="992"/>
      </w:pPr>
    </w:lvl>
    <w:lvl w:ilvl="5" w:tentative="0">
      <w:start w:val="1"/>
      <w:numFmt w:val="decimal"/>
      <w:pStyle w:val="638"/>
      <w:lvlText w:val="%1.%2.%3.%4.%5.%6."/>
      <w:lvlJc w:val="left"/>
      <w:pPr>
        <w:tabs>
          <w:tab w:val="left" w:pos="1134"/>
        </w:tabs>
        <w:ind w:left="1134" w:hanging="1134"/>
      </w:pPr>
    </w:lvl>
    <w:lvl w:ilvl="6" w:tentative="0">
      <w:start w:val="1"/>
      <w:numFmt w:val="decimal"/>
      <w:pStyle w:val="640"/>
      <w:suff w:val="space"/>
      <w:lvlText w:val="%1.%2.%3.%4.%5.%6.%7"/>
      <w:lvlJc w:val="left"/>
      <w:pPr>
        <w:ind w:left="1276" w:hanging="1276"/>
      </w:pPr>
      <w:rPr>
        <w:rFonts w:ascii="Times New Roman" w:hAnsi="Times New Roman" w:cs="Times New Roman"/>
        <w:b w:val="0"/>
        <w:bCs w:val="0"/>
        <w:i w:val="0"/>
        <w:iCs w:val="0"/>
        <w:caps w:val="0"/>
        <w:smallCaps w:val="0"/>
        <w:strike w:val="0"/>
        <w:dstrike w:val="0"/>
        <w:vanish w:val="0"/>
        <w:spacing w:val="0"/>
        <w:kern w:val="0"/>
        <w:position w:val="0"/>
        <w:u w:val="none"/>
        <w:vertAlign w:val="baseline"/>
      </w:rPr>
    </w:lvl>
    <w:lvl w:ilvl="7" w:tentative="0">
      <w:start w:val="1"/>
      <w:numFmt w:val="decimal"/>
      <w:lvlRestart w:val="1"/>
      <w:pStyle w:val="639"/>
      <w:suff w:val="space"/>
      <w:lvlText w:val="表%1-%8"/>
      <w:lvlJc w:val="left"/>
      <w:pPr>
        <w:ind w:left="1276" w:hanging="1276"/>
      </w:pPr>
    </w:lvl>
    <w:lvl w:ilvl="8" w:tentative="0">
      <w:start w:val="1"/>
      <w:numFmt w:val="decimal"/>
      <w:lvlText w:val="%1.%2.%3.%4.%5.%6.%7.%8.%9."/>
      <w:lvlJc w:val="left"/>
      <w:pPr>
        <w:tabs>
          <w:tab w:val="left" w:pos="1559"/>
        </w:tabs>
        <w:ind w:left="1559" w:hanging="1559"/>
      </w:pPr>
    </w:lvl>
  </w:abstractNum>
  <w:abstractNum w:abstractNumId="111">
    <w:nsid w:val="732F1BF2"/>
    <w:multiLevelType w:val="multilevel"/>
    <w:tmpl w:val="732F1BF2"/>
    <w:lvl w:ilvl="0" w:tentative="0">
      <w:start w:val="1"/>
      <w:numFmt w:val="decimal"/>
      <w:pStyle w:val="607"/>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2">
    <w:nsid w:val="735308F9"/>
    <w:multiLevelType w:val="multilevel"/>
    <w:tmpl w:val="735308F9"/>
    <w:lvl w:ilvl="0" w:tentative="0">
      <w:start w:val="1"/>
      <w:numFmt w:val="none"/>
      <w:pStyle w:val="351"/>
      <w:lvlText w:val="(1)"/>
      <w:lvlJc w:val="left"/>
      <w:pPr>
        <w:tabs>
          <w:tab w:val="left" w:pos="840"/>
        </w:tabs>
        <w:ind w:left="840" w:hanging="420"/>
      </w:pPr>
      <w:rPr>
        <w:rFonts w:hint="eastAsia" w:ascii="Times New Roman" w:hAnsi="Times New Roman" w:eastAsia="宋体"/>
        <w:b w:val="0"/>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3">
    <w:nsid w:val="73914DFE"/>
    <w:multiLevelType w:val="multilevel"/>
    <w:tmpl w:val="73914DFE"/>
    <w:lvl w:ilvl="0" w:tentative="0">
      <w:start w:val="1"/>
      <w:numFmt w:val="bullet"/>
      <w:pStyle w:val="390"/>
      <w:lvlText w:val=""/>
      <w:lvlJc w:val="left"/>
      <w:pPr>
        <w:tabs>
          <w:tab w:val="left" w:pos="1300"/>
        </w:tabs>
        <w:ind w:left="13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14">
    <w:nsid w:val="73FB3E54"/>
    <w:multiLevelType w:val="multilevel"/>
    <w:tmpl w:val="73FB3E54"/>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pStyle w:val="1577"/>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15">
    <w:nsid w:val="74744BB1"/>
    <w:multiLevelType w:val="multilevel"/>
    <w:tmpl w:val="74744BB1"/>
    <w:lvl w:ilvl="0" w:tentative="0">
      <w:start w:val="1"/>
      <w:numFmt w:val="decimal"/>
      <w:lvlText w:val="%1、"/>
      <w:lvlJc w:val="left"/>
      <w:pPr>
        <w:ind w:left="821" w:hanging="360"/>
      </w:pPr>
      <w:rPr>
        <w:rFonts w:hint="default"/>
      </w:rPr>
    </w:lvl>
    <w:lvl w:ilvl="1" w:tentative="0">
      <w:start w:val="1"/>
      <w:numFmt w:val="lowerLetter"/>
      <w:lvlText w:val="%2)"/>
      <w:lvlJc w:val="left"/>
      <w:pPr>
        <w:ind w:left="1301" w:hanging="420"/>
      </w:pPr>
    </w:lvl>
    <w:lvl w:ilvl="2" w:tentative="0">
      <w:start w:val="1"/>
      <w:numFmt w:val="lowerRoman"/>
      <w:lvlText w:val="%3."/>
      <w:lvlJc w:val="right"/>
      <w:pPr>
        <w:ind w:left="1721" w:hanging="420"/>
      </w:pPr>
    </w:lvl>
    <w:lvl w:ilvl="3" w:tentative="0">
      <w:start w:val="1"/>
      <w:numFmt w:val="decimal"/>
      <w:lvlText w:val="%4."/>
      <w:lvlJc w:val="left"/>
      <w:pPr>
        <w:ind w:left="2141" w:hanging="420"/>
      </w:pPr>
    </w:lvl>
    <w:lvl w:ilvl="4" w:tentative="0">
      <w:start w:val="1"/>
      <w:numFmt w:val="lowerLetter"/>
      <w:lvlText w:val="%5)"/>
      <w:lvlJc w:val="left"/>
      <w:pPr>
        <w:ind w:left="2561" w:hanging="420"/>
      </w:pPr>
    </w:lvl>
    <w:lvl w:ilvl="5" w:tentative="0">
      <w:start w:val="1"/>
      <w:numFmt w:val="lowerRoman"/>
      <w:lvlText w:val="%6."/>
      <w:lvlJc w:val="right"/>
      <w:pPr>
        <w:ind w:left="2981" w:hanging="420"/>
      </w:pPr>
    </w:lvl>
    <w:lvl w:ilvl="6" w:tentative="0">
      <w:start w:val="1"/>
      <w:numFmt w:val="decimal"/>
      <w:lvlText w:val="%7."/>
      <w:lvlJc w:val="left"/>
      <w:pPr>
        <w:ind w:left="3401" w:hanging="420"/>
      </w:pPr>
    </w:lvl>
    <w:lvl w:ilvl="7" w:tentative="0">
      <w:start w:val="1"/>
      <w:numFmt w:val="lowerLetter"/>
      <w:lvlText w:val="%8)"/>
      <w:lvlJc w:val="left"/>
      <w:pPr>
        <w:ind w:left="3821" w:hanging="420"/>
      </w:pPr>
    </w:lvl>
    <w:lvl w:ilvl="8" w:tentative="0">
      <w:start w:val="1"/>
      <w:numFmt w:val="lowerRoman"/>
      <w:lvlText w:val="%9."/>
      <w:lvlJc w:val="right"/>
      <w:pPr>
        <w:ind w:left="4241" w:hanging="420"/>
      </w:pPr>
    </w:lvl>
  </w:abstractNum>
  <w:abstractNum w:abstractNumId="116">
    <w:nsid w:val="747C0792"/>
    <w:multiLevelType w:val="multilevel"/>
    <w:tmpl w:val="747C0792"/>
    <w:lvl w:ilvl="0" w:tentative="0">
      <w:start w:val="1"/>
      <w:numFmt w:val="koreanDigital2"/>
      <w:pStyle w:val="415"/>
      <w:lvlText w:val="%1."/>
      <w:lvlJc w:val="left"/>
      <w:pPr>
        <w:tabs>
          <w:tab w:val="left" w:pos="0"/>
        </w:tabs>
        <w:ind w:left="420" w:hanging="420"/>
      </w:pPr>
    </w:lvl>
    <w:lvl w:ilvl="1" w:tentative="0">
      <w:start w:val="1"/>
      <w:numFmt w:val="bullet"/>
      <w:lvlRestart w:val="0"/>
      <w:pStyle w:val="412"/>
      <w:lvlText w:val=""/>
      <w:lvlJc w:val="left"/>
      <w:pPr>
        <w:tabs>
          <w:tab w:val="left" w:pos="420"/>
        </w:tabs>
        <w:ind w:left="839" w:hanging="419"/>
      </w:pPr>
      <w:rPr>
        <w:rFonts w:hint="default" w:ascii="Wingdings" w:hAnsi="Wingdings"/>
      </w:rPr>
    </w:lvl>
    <w:lvl w:ilvl="2" w:tentative="0">
      <w:start w:val="1"/>
      <w:numFmt w:val="decimal"/>
      <w:lvlRestart w:val="1"/>
      <w:pStyle w:val="416"/>
      <w:lvlText w:val="%3、"/>
      <w:lvlJc w:val="left"/>
      <w:pPr>
        <w:tabs>
          <w:tab w:val="left" w:pos="840"/>
        </w:tabs>
        <w:ind w:left="1679" w:hanging="419"/>
      </w:pPr>
    </w:lvl>
    <w:lvl w:ilvl="3" w:tentative="0">
      <w:start w:val="1"/>
      <w:numFmt w:val="bullet"/>
      <w:lvlRestart w:val="0"/>
      <w:pStyle w:val="413"/>
      <w:lvlText w:val=""/>
      <w:lvlJc w:val="left"/>
      <w:pPr>
        <w:tabs>
          <w:tab w:val="left" w:pos="839"/>
        </w:tabs>
        <w:ind w:left="1259" w:hanging="420"/>
      </w:pPr>
      <w:rPr>
        <w:rFonts w:hint="default" w:ascii="Wingdings" w:hAnsi="Wingdings"/>
      </w:rPr>
    </w:lvl>
    <w:lvl w:ilvl="4" w:tentative="0">
      <w:start w:val="1"/>
      <w:numFmt w:val="decimal"/>
      <w:lvlRestart w:val="3"/>
      <w:pStyle w:val="414"/>
      <w:lvlText w:val="%5)"/>
      <w:lvlJc w:val="left"/>
      <w:pPr>
        <w:tabs>
          <w:tab w:val="left" w:pos="0"/>
        </w:tabs>
        <w:ind w:left="1259" w:hanging="420"/>
      </w:pPr>
    </w:lvl>
    <w:lvl w:ilvl="5" w:tentative="0">
      <w:start w:val="1"/>
      <w:numFmt w:val="bullet"/>
      <w:lvlRestart w:val="0"/>
      <w:pStyle w:val="417"/>
      <w:lvlText w:val=""/>
      <w:lvlJc w:val="left"/>
      <w:pPr>
        <w:tabs>
          <w:tab w:val="left" w:pos="0"/>
        </w:tabs>
        <w:ind w:left="1678" w:hanging="419"/>
      </w:pPr>
      <w:rPr>
        <w:rFonts w:hint="default" w:ascii="Wingdings" w:hAnsi="Wingdings"/>
      </w:rPr>
    </w:lvl>
    <w:lvl w:ilvl="6" w:tentative="0">
      <w:start w:val="1"/>
      <w:numFmt w:val="none"/>
      <w:suff w:val="nothing"/>
      <w:lvlText w:val=""/>
      <w:lvlJc w:val="left"/>
      <w:pPr>
        <w:ind w:left="0" w:firstLine="0"/>
      </w:pPr>
    </w:lvl>
    <w:lvl w:ilvl="7" w:tentative="0">
      <w:start w:val="1"/>
      <w:numFmt w:val="decimal"/>
      <w:lvlRestart w:val="1"/>
      <w:isLgl/>
      <w:suff w:val="space"/>
      <w:lvlText w:val="%8"/>
      <w:lvlJc w:val="left"/>
      <w:pPr>
        <w:ind w:left="0" w:firstLine="0"/>
      </w:pPr>
    </w:lvl>
    <w:lvl w:ilvl="8" w:tentative="0">
      <w:start w:val="1"/>
      <w:numFmt w:val="decimal"/>
      <w:lvlRestart w:val="1"/>
      <w:isLgl/>
      <w:suff w:val="space"/>
      <w:lvlText w:val="%9"/>
      <w:lvlJc w:val="left"/>
      <w:pPr>
        <w:ind w:left="0" w:firstLine="0"/>
      </w:pPr>
    </w:lvl>
  </w:abstractNum>
  <w:abstractNum w:abstractNumId="117">
    <w:nsid w:val="74EC43C4"/>
    <w:multiLevelType w:val="multilevel"/>
    <w:tmpl w:val="74EC43C4"/>
    <w:lvl w:ilvl="0" w:tentative="0">
      <w:start w:val="1"/>
      <w:numFmt w:val="decimal"/>
      <w:pStyle w:val="957"/>
      <w:suff w:val="nothing"/>
      <w:lvlText w:val="(%1)"/>
      <w:lvlJc w:val="left"/>
      <w:pPr>
        <w:ind w:left="200" w:firstLine="0"/>
      </w:pPr>
    </w:lvl>
    <w:lvl w:ilvl="1" w:tentative="0">
      <w:start w:val="1"/>
      <w:numFmt w:val="chineseCountingThousand"/>
      <w:lvlText w:val="第%2节"/>
      <w:lvlJc w:val="center"/>
      <w:pPr>
        <w:tabs>
          <w:tab w:val="left" w:pos="1655"/>
        </w:tabs>
        <w:ind w:left="1655" w:hanging="855"/>
      </w:pPr>
    </w:lvl>
    <w:lvl w:ilvl="2" w:tentative="0">
      <w:start w:val="1"/>
      <w:numFmt w:val="none"/>
      <w:suff w:val="nothing"/>
      <w:lvlText w:val=""/>
      <w:lvlJc w:val="left"/>
      <w:pPr>
        <w:ind w:left="200" w:firstLine="0"/>
      </w:pPr>
    </w:lvl>
    <w:lvl w:ilvl="3" w:tentative="0">
      <w:start w:val="1"/>
      <w:numFmt w:val="none"/>
      <w:suff w:val="nothing"/>
      <w:lvlText w:val=""/>
      <w:lvlJc w:val="left"/>
      <w:pPr>
        <w:ind w:left="200" w:firstLine="0"/>
      </w:pPr>
    </w:lvl>
    <w:lvl w:ilvl="4" w:tentative="0">
      <w:start w:val="1"/>
      <w:numFmt w:val="none"/>
      <w:suff w:val="nothing"/>
      <w:lvlText w:val=""/>
      <w:lvlJc w:val="left"/>
      <w:pPr>
        <w:ind w:left="200" w:firstLine="0"/>
      </w:pPr>
    </w:lvl>
    <w:lvl w:ilvl="5" w:tentative="0">
      <w:start w:val="1"/>
      <w:numFmt w:val="none"/>
      <w:suff w:val="nothing"/>
      <w:lvlText w:val=""/>
      <w:lvlJc w:val="left"/>
      <w:pPr>
        <w:ind w:left="200" w:firstLine="0"/>
      </w:pPr>
    </w:lvl>
    <w:lvl w:ilvl="6" w:tentative="0">
      <w:start w:val="1"/>
      <w:numFmt w:val="none"/>
      <w:suff w:val="nothing"/>
      <w:lvlText w:val=""/>
      <w:lvlJc w:val="left"/>
      <w:pPr>
        <w:ind w:left="200" w:firstLine="0"/>
      </w:pPr>
    </w:lvl>
    <w:lvl w:ilvl="7" w:tentative="0">
      <w:start w:val="1"/>
      <w:numFmt w:val="none"/>
      <w:suff w:val="nothing"/>
      <w:lvlText w:val=""/>
      <w:lvlJc w:val="left"/>
      <w:pPr>
        <w:ind w:left="200" w:firstLine="0"/>
      </w:pPr>
    </w:lvl>
    <w:lvl w:ilvl="8" w:tentative="0">
      <w:start w:val="1"/>
      <w:numFmt w:val="decimal"/>
      <w:suff w:val="nothing"/>
      <w:lvlText w:val="(%9)"/>
      <w:lvlJc w:val="left"/>
      <w:pPr>
        <w:ind w:left="200" w:firstLine="0"/>
      </w:pPr>
    </w:lvl>
  </w:abstractNum>
  <w:abstractNum w:abstractNumId="118">
    <w:nsid w:val="754B1D8D"/>
    <w:multiLevelType w:val="multilevel"/>
    <w:tmpl w:val="754B1D8D"/>
    <w:lvl w:ilvl="0" w:tentative="0">
      <w:start w:val="1"/>
      <w:numFmt w:val="bullet"/>
      <w:pStyle w:val="954"/>
      <w:lvlText w:val=""/>
      <w:lvlJc w:val="left"/>
      <w:pPr>
        <w:tabs>
          <w:tab w:val="left" w:pos="720"/>
        </w:tabs>
        <w:ind w:left="720" w:hanging="360"/>
      </w:pPr>
      <w:rPr>
        <w:rFonts w:hint="default" w:ascii="Wingdings" w:hAnsi="Wingdings"/>
        <w:sz w:val="16"/>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119">
    <w:nsid w:val="754D6734"/>
    <w:multiLevelType w:val="multilevel"/>
    <w:tmpl w:val="754D6734"/>
    <w:lvl w:ilvl="0" w:tentative="0">
      <w:start w:val="1"/>
      <w:numFmt w:val="decimal"/>
      <w:pStyle w:val="2074"/>
      <w:lvlText w:val="%1."/>
      <w:lvlJc w:val="left"/>
      <w:pPr>
        <w:ind w:left="425" w:hanging="425"/>
      </w:pPr>
    </w:lvl>
    <w:lvl w:ilvl="1" w:tentative="0">
      <w:start w:val="1"/>
      <w:numFmt w:val="decimal"/>
      <w:lvlText w:val="%1.%2."/>
      <w:lvlJc w:val="left"/>
      <w:pPr>
        <w:ind w:left="567" w:hanging="567"/>
      </w:pPr>
    </w:lvl>
    <w:lvl w:ilvl="2" w:tentative="0">
      <w:start w:val="1"/>
      <w:numFmt w:val="decimal"/>
      <w:pStyle w:val="2076"/>
      <w:lvlText w:val="%1.%2.%3."/>
      <w:lvlJc w:val="left"/>
      <w:pPr>
        <w:ind w:left="709" w:hanging="709"/>
      </w:pPr>
      <w:rPr>
        <w:i w:val="0"/>
        <w:color w:val="auto"/>
      </w:rPr>
    </w:lvl>
    <w:lvl w:ilvl="3" w:tentative="0">
      <w:start w:val="1"/>
      <w:numFmt w:val="decimal"/>
      <w:pStyle w:val="2077"/>
      <w:lvlText w:val="%1.%2.%3.%4."/>
      <w:lvlJc w:val="left"/>
      <w:pPr>
        <w:ind w:left="851" w:hanging="851"/>
      </w:pPr>
      <w:rPr>
        <w:color w:val="auto"/>
      </w:rPr>
    </w:lvl>
    <w:lvl w:ilvl="4" w:tentative="0">
      <w:start w:val="1"/>
      <w:numFmt w:val="decimal"/>
      <w:pStyle w:val="2079"/>
      <w:lvlText w:val="%1.%2.%3.%4.%5."/>
      <w:lvlJc w:val="left"/>
      <w:pPr>
        <w:ind w:left="992" w:hanging="992"/>
      </w:pPr>
    </w:lvl>
    <w:lvl w:ilvl="5" w:tentative="0">
      <w:start w:val="1"/>
      <w:numFmt w:val="decimal"/>
      <w:pStyle w:val="2081"/>
      <w:lvlText w:val="%1.%2.%3.%4.%5.%6."/>
      <w:lvlJc w:val="left"/>
      <w:pPr>
        <w:ind w:left="1134" w:hanging="1134"/>
      </w:pPr>
    </w:lvl>
    <w:lvl w:ilvl="6" w:tentative="0">
      <w:start w:val="1"/>
      <w:numFmt w:val="decimal"/>
      <w:pStyle w:val="2083"/>
      <w:lvlText w:val="%1.%2.%3.%4.%5.%6.%7."/>
      <w:lvlJc w:val="left"/>
      <w:pPr>
        <w:ind w:left="1276" w:hanging="1276"/>
      </w:pPr>
    </w:lvl>
    <w:lvl w:ilvl="7" w:tentative="0">
      <w:start w:val="1"/>
      <w:numFmt w:val="decimal"/>
      <w:pStyle w:val="2084"/>
      <w:lvlText w:val="%1.%2.%3.%4.%5.%6.%7.%8."/>
      <w:lvlJc w:val="left"/>
      <w:pPr>
        <w:ind w:left="1418" w:hanging="1418"/>
      </w:pPr>
    </w:lvl>
    <w:lvl w:ilvl="8" w:tentative="0">
      <w:start w:val="1"/>
      <w:numFmt w:val="decimal"/>
      <w:pStyle w:val="2085"/>
      <w:lvlText w:val="%1.%2.%3.%4.%5.%6.%7.%8.%9."/>
      <w:lvlJc w:val="left"/>
      <w:pPr>
        <w:ind w:left="1559" w:hanging="1559"/>
      </w:pPr>
    </w:lvl>
  </w:abstractNum>
  <w:abstractNum w:abstractNumId="120">
    <w:nsid w:val="763B7C43"/>
    <w:multiLevelType w:val="multilevel"/>
    <w:tmpl w:val="763B7C43"/>
    <w:lvl w:ilvl="0" w:tentative="0">
      <w:start w:val="1"/>
      <w:numFmt w:val="decimal"/>
      <w:pStyle w:val="1411"/>
      <w:lvlText w:val="%1."/>
      <w:lvlJc w:val="left"/>
      <w:pPr>
        <w:tabs>
          <w:tab w:val="left" w:pos="432"/>
        </w:tabs>
        <w:ind w:left="432" w:hanging="432"/>
      </w:pPr>
    </w:lvl>
    <w:lvl w:ilvl="1" w:tentative="0">
      <w:start w:val="1"/>
      <w:numFmt w:val="decimal"/>
      <w:pStyle w:val="1412"/>
      <w:lvlText w:val="%1.%2."/>
      <w:lvlJc w:val="left"/>
      <w:pPr>
        <w:tabs>
          <w:tab w:val="left" w:pos="576"/>
        </w:tabs>
        <w:ind w:left="576" w:hanging="576"/>
      </w:pPr>
    </w:lvl>
    <w:lvl w:ilvl="2" w:tentative="0">
      <w:start w:val="1"/>
      <w:numFmt w:val="decimal"/>
      <w:lvlText w:val="%1.%2.%3"/>
      <w:lvlJc w:val="left"/>
      <w:pPr>
        <w:tabs>
          <w:tab w:val="left" w:pos="1077"/>
        </w:tabs>
        <w:ind w:left="737" w:hanging="737"/>
      </w:pPr>
    </w:lvl>
    <w:lvl w:ilvl="3" w:tentative="0">
      <w:start w:val="1"/>
      <w:numFmt w:val="none"/>
      <w:lvlRestart w:val="0"/>
      <w:lvlText w:val=""/>
      <w:lvlJc w:val="left"/>
      <w:pPr>
        <w:tabs>
          <w:tab w:val="left" w:pos="1440"/>
        </w:tabs>
        <w:ind w:left="864" w:hanging="864"/>
      </w:pPr>
    </w:lvl>
    <w:lvl w:ilvl="4" w:tentative="0">
      <w:start w:val="1"/>
      <w:numFmt w:val="none"/>
      <w:lvlRestart w:val="0"/>
      <w:lvlText w:val=""/>
      <w:lvlJc w:val="left"/>
      <w:pPr>
        <w:tabs>
          <w:tab w:val="left" w:pos="1008"/>
        </w:tabs>
        <w:ind w:left="1008" w:hanging="1008"/>
      </w:pPr>
    </w:lvl>
    <w:lvl w:ilvl="5" w:tentative="0">
      <w:start w:val="1"/>
      <w:numFmt w:val="none"/>
      <w:lvlRestart w:val="0"/>
      <w:lvlText w:val=""/>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21">
    <w:nsid w:val="76933334"/>
    <w:multiLevelType w:val="multilevel"/>
    <w:tmpl w:val="76933334"/>
    <w:lvl w:ilvl="0" w:tentative="0">
      <w:start w:val="1"/>
      <w:numFmt w:val="none"/>
      <w:pStyle w:val="347"/>
      <w:lvlText w:val="%1——"/>
      <w:lvlJc w:val="left"/>
      <w:pPr>
        <w:tabs>
          <w:tab w:val="left" w:pos="1140"/>
        </w:tabs>
        <w:ind w:left="84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2">
    <w:nsid w:val="7A086A90"/>
    <w:multiLevelType w:val="multilevel"/>
    <w:tmpl w:val="7A086A90"/>
    <w:lvl w:ilvl="0" w:tentative="0">
      <w:start w:val="1"/>
      <w:numFmt w:val="decimal"/>
      <w:pStyle w:val="1281"/>
      <w:lvlText w:val="1-%1."/>
      <w:lvlJc w:val="left"/>
      <w:pPr>
        <w:tabs>
          <w:tab w:val="left" w:pos="737"/>
        </w:tabs>
        <w:ind w:left="737" w:hanging="680"/>
      </w:pPr>
    </w:lvl>
    <w:lvl w:ilvl="1" w:tentative="0">
      <w:start w:val="1"/>
      <w:numFmt w:val="lowerLetter"/>
      <w:lvlText w:val="%2)"/>
      <w:lvlJc w:val="left"/>
      <w:pPr>
        <w:tabs>
          <w:tab w:val="left" w:pos="1271"/>
        </w:tabs>
        <w:ind w:left="1271" w:hanging="420"/>
      </w:pPr>
    </w:lvl>
    <w:lvl w:ilvl="2" w:tentative="0">
      <w:start w:val="1"/>
      <w:numFmt w:val="lowerRoman"/>
      <w:lvlText w:val="%3."/>
      <w:lvlJc w:val="right"/>
      <w:pPr>
        <w:tabs>
          <w:tab w:val="left" w:pos="1691"/>
        </w:tabs>
        <w:ind w:left="1691" w:hanging="420"/>
      </w:pPr>
    </w:lvl>
    <w:lvl w:ilvl="3" w:tentative="0">
      <w:start w:val="1"/>
      <w:numFmt w:val="decimal"/>
      <w:lvlText w:val="%4."/>
      <w:lvlJc w:val="left"/>
      <w:pPr>
        <w:tabs>
          <w:tab w:val="left" w:pos="2111"/>
        </w:tabs>
        <w:ind w:left="2111" w:hanging="420"/>
      </w:pPr>
    </w:lvl>
    <w:lvl w:ilvl="4" w:tentative="0">
      <w:start w:val="1"/>
      <w:numFmt w:val="lowerLetter"/>
      <w:lvlText w:val="%5)"/>
      <w:lvlJc w:val="left"/>
      <w:pPr>
        <w:tabs>
          <w:tab w:val="left" w:pos="2531"/>
        </w:tabs>
        <w:ind w:left="2531" w:hanging="420"/>
      </w:pPr>
    </w:lvl>
    <w:lvl w:ilvl="5" w:tentative="0">
      <w:start w:val="1"/>
      <w:numFmt w:val="lowerRoman"/>
      <w:lvlText w:val="%6."/>
      <w:lvlJc w:val="right"/>
      <w:pPr>
        <w:tabs>
          <w:tab w:val="left" w:pos="2951"/>
        </w:tabs>
        <w:ind w:left="2951" w:hanging="420"/>
      </w:pPr>
    </w:lvl>
    <w:lvl w:ilvl="6" w:tentative="0">
      <w:start w:val="1"/>
      <w:numFmt w:val="decimal"/>
      <w:lvlText w:val="%7."/>
      <w:lvlJc w:val="left"/>
      <w:pPr>
        <w:tabs>
          <w:tab w:val="left" w:pos="3371"/>
        </w:tabs>
        <w:ind w:left="3371" w:hanging="420"/>
      </w:pPr>
    </w:lvl>
    <w:lvl w:ilvl="7" w:tentative="0">
      <w:start w:val="1"/>
      <w:numFmt w:val="lowerLetter"/>
      <w:lvlText w:val="%8)"/>
      <w:lvlJc w:val="left"/>
      <w:pPr>
        <w:tabs>
          <w:tab w:val="left" w:pos="3791"/>
        </w:tabs>
        <w:ind w:left="3791" w:hanging="420"/>
      </w:pPr>
    </w:lvl>
    <w:lvl w:ilvl="8" w:tentative="0">
      <w:start w:val="1"/>
      <w:numFmt w:val="lowerRoman"/>
      <w:lvlText w:val="%9."/>
      <w:lvlJc w:val="right"/>
      <w:pPr>
        <w:tabs>
          <w:tab w:val="left" w:pos="4211"/>
        </w:tabs>
        <w:ind w:left="4211" w:hanging="420"/>
      </w:pPr>
    </w:lvl>
  </w:abstractNum>
  <w:abstractNum w:abstractNumId="123">
    <w:nsid w:val="7A8A585F"/>
    <w:multiLevelType w:val="multilevel"/>
    <w:tmpl w:val="7A8A585F"/>
    <w:lvl w:ilvl="0" w:tentative="0">
      <w:start w:val="1"/>
      <w:numFmt w:val="decimal"/>
      <w:suff w:val="space"/>
      <w:lvlText w:val="%1"/>
      <w:lvlJc w:val="left"/>
      <w:pPr>
        <w:ind w:left="0" w:firstLine="0"/>
      </w:pPr>
    </w:lvl>
    <w:lvl w:ilvl="1" w:tentative="0">
      <w:start w:val="1"/>
      <w:numFmt w:val="decimal"/>
      <w:suff w:val="space"/>
      <w:lvlText w:val="%1.%2."/>
      <w:lvlJc w:val="left"/>
      <w:pPr>
        <w:ind w:left="567" w:hanging="567"/>
      </w:pPr>
      <w:rPr>
        <w:sz w:val="32"/>
        <w:szCs w:val="32"/>
      </w:rPr>
    </w:lvl>
    <w:lvl w:ilvl="2" w:tentative="0">
      <w:start w:val="1"/>
      <w:numFmt w:val="decimal"/>
      <w:suff w:val="space"/>
      <w:lvlText w:val="%1.%2.%3."/>
      <w:lvlJc w:val="left"/>
      <w:pPr>
        <w:ind w:left="0" w:firstLine="0"/>
      </w:pPr>
      <w:rPr>
        <w:rFonts w:hint="eastAsia" w:ascii="宋体" w:hAnsi="宋体" w:eastAsia="宋体"/>
        <w:b/>
        <w:i w:val="0"/>
        <w:sz w:val="44"/>
        <w:szCs w:val="44"/>
      </w:rPr>
    </w:lvl>
    <w:lvl w:ilvl="3" w:tentative="0">
      <w:start w:val="1"/>
      <w:numFmt w:val="decimal"/>
      <w:pStyle w:val="1048"/>
      <w:suff w:val="space"/>
      <w:lvlText w:val="%1.%2.%3.%4."/>
      <w:lvlJc w:val="left"/>
      <w:pPr>
        <w:ind w:left="0" w:firstLine="0"/>
      </w:pPr>
      <w:rPr>
        <w:rFonts w:hint="eastAsia" w:ascii="宋体" w:hAnsi="宋体" w:eastAsia="宋体"/>
        <w:sz w:val="44"/>
        <w:szCs w:val="24"/>
      </w:rPr>
    </w:lvl>
    <w:lvl w:ilvl="4" w:tentative="0">
      <w:start w:val="1"/>
      <w:numFmt w:val="decimal"/>
      <w:suff w:val="space"/>
      <w:lvlText w:val="%1.%2.%3.%4.%5."/>
      <w:lvlJc w:val="left"/>
      <w:pPr>
        <w:ind w:left="992" w:hanging="992"/>
      </w:pPr>
      <w:rPr>
        <w:rFonts w:hint="eastAsia" w:ascii="宋体" w:hAnsi="Times New Roman" w:eastAsia="宋体"/>
        <w:sz w:val="44"/>
      </w:rPr>
    </w:lvl>
    <w:lvl w:ilvl="5" w:tentative="0">
      <w:start w:val="1"/>
      <w:numFmt w:val="decimal"/>
      <w:suff w:val="space"/>
      <w:lvlText w:val="%1.%2.%3.%4.%5.%6."/>
      <w:lvlJc w:val="left"/>
      <w:pPr>
        <w:ind w:left="1134" w:hanging="1134"/>
      </w:pPr>
      <w:rPr>
        <w:rFonts w:hint="eastAsia" w:ascii="宋体" w:hAnsi="Times New Roman" w:eastAsia="宋体"/>
        <w:sz w:val="44"/>
      </w:rPr>
    </w:lvl>
    <w:lvl w:ilvl="6" w:tentative="0">
      <w:start w:val="1"/>
      <w:numFmt w:val="decimal"/>
      <w:suff w:val="space"/>
      <w:lvlText w:val="%1.%2.%3.%4.%5.%6.%7."/>
      <w:lvlJc w:val="left"/>
      <w:pPr>
        <w:ind w:left="0" w:firstLine="0"/>
      </w:pPr>
      <w:rPr>
        <w:rFonts w:hint="eastAsia" w:ascii="宋体" w:hAnsi="Times New Roman" w:eastAsia="宋体"/>
        <w:sz w:val="44"/>
      </w:rPr>
    </w:lvl>
    <w:lvl w:ilvl="7" w:tentative="0">
      <w:start w:val="1"/>
      <w:numFmt w:val="decimal"/>
      <w:lvlText w:val="%1.%2.%3.%4.%5.%6.%7.%8."/>
      <w:lvlJc w:val="left"/>
      <w:pPr>
        <w:tabs>
          <w:tab w:val="left" w:pos="1418"/>
        </w:tabs>
        <w:ind w:left="1418" w:hanging="1418"/>
      </w:pPr>
      <w:rPr>
        <w:rFonts w:hint="eastAsia" w:ascii="宋体" w:hAnsi="Times New Roman" w:eastAsia="宋体"/>
        <w:sz w:val="44"/>
      </w:rPr>
    </w:lvl>
    <w:lvl w:ilvl="8" w:tentative="0">
      <w:start w:val="1"/>
      <w:numFmt w:val="decimal"/>
      <w:lvlText w:val="%1.%2.%3.%4.%5.%6.%7.%8.%9."/>
      <w:lvlJc w:val="left"/>
      <w:pPr>
        <w:tabs>
          <w:tab w:val="left" w:pos="1559"/>
        </w:tabs>
        <w:ind w:left="1559" w:hanging="1559"/>
      </w:pPr>
    </w:lvl>
  </w:abstractNum>
  <w:abstractNum w:abstractNumId="124">
    <w:nsid w:val="7C7F76D9"/>
    <w:multiLevelType w:val="multilevel"/>
    <w:tmpl w:val="7C7F76D9"/>
    <w:lvl w:ilvl="0" w:tentative="0">
      <w:start w:val="1"/>
      <w:numFmt w:val="decimal"/>
      <w:pStyle w:val="1201"/>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2880"/>
        </w:tabs>
        <w:ind w:left="1584" w:hanging="1584"/>
      </w:pPr>
    </w:lvl>
  </w:abstractNum>
  <w:num w:numId="1">
    <w:abstractNumId w:val="107"/>
  </w:num>
  <w:num w:numId="2">
    <w:abstractNumId w:val="3"/>
  </w:num>
  <w:num w:numId="3">
    <w:abstractNumId w:val="7"/>
  </w:num>
  <w:num w:numId="4">
    <w:abstractNumId w:val="6"/>
  </w:num>
  <w:num w:numId="5">
    <w:abstractNumId w:val="4"/>
  </w:num>
  <w:num w:numId="6">
    <w:abstractNumId w:val="2"/>
  </w:num>
  <w:num w:numId="7">
    <w:abstractNumId w:val="78"/>
  </w:num>
  <w:num w:numId="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4"/>
  </w:num>
  <w:num w:numId="11">
    <w:abstractNumId w:val="70"/>
  </w:num>
  <w:num w:numId="12">
    <w:abstractNumId w:val="32"/>
  </w:num>
  <w:num w:numId="13">
    <w:abstractNumId w:val="82"/>
  </w:num>
  <w:num w:numId="14">
    <w:abstractNumId w:val="20"/>
  </w:num>
  <w:num w:numId="15">
    <w:abstractNumId w:val="18"/>
  </w:num>
  <w:num w:numId="16">
    <w:abstractNumId w:val="69"/>
  </w:num>
  <w:num w:numId="17">
    <w:abstractNumId w:val="22"/>
  </w:num>
  <w:num w:numId="1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3"/>
  </w:num>
  <w:num w:numId="23">
    <w:abstractNumId w:val="35"/>
    <w:lvlOverride w:ilvl="0">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6"/>
    <w:lvlOverride w:ilvl="0">
      <w:startOverride w:val="1"/>
    </w:lvlOverride>
  </w:num>
  <w:num w:numId="2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7"/>
  </w:num>
  <w:num w:numId="30">
    <w:abstractNumId w:val="77"/>
  </w:num>
  <w:num w:numId="31">
    <w:abstractNumId w:val="39"/>
  </w:num>
  <w:num w:numId="3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35">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num>
  <w:num w:numId="37">
    <w:abstractNumId w:val="47"/>
    <w:lvlOverride w:ilvl="1">
      <w:startOverride w:val="1"/>
    </w:lvlOverride>
  </w:num>
  <w:num w:numId="38">
    <w:abstractNumId w:val="105"/>
  </w:num>
  <w:num w:numId="3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7"/>
  </w:num>
  <w:num w:numId="41">
    <w:abstractNumId w:val="59"/>
    <w:lvlOverride w:ilvl="0">
      <w:startOverride w:val="1"/>
    </w:lvlOverride>
  </w:num>
  <w:num w:numId="42">
    <w:abstractNumId w:val="52"/>
  </w:num>
  <w:num w:numId="43">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3"/>
    <w:lvlOverride w:ilvl="0">
      <w:startOverride w:val="1"/>
    </w:lvlOverride>
    <w:lvlOverride w:ilvl="1">
      <w:startOverride w:val="1"/>
    </w:lvlOverride>
  </w:num>
  <w:num w:numId="47">
    <w:abstractNumId w:val="5"/>
  </w:num>
  <w:num w:numId="48">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4"/>
  </w:num>
  <w:num w:numId="51">
    <w:abstractNumId w:val="83"/>
  </w:num>
  <w:num w:numId="52">
    <w:abstractNumId w:val="44"/>
  </w:num>
  <w:num w:numId="5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4">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8"/>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0"/>
  </w:num>
  <w:num w:numId="60">
    <w:abstractNumId w:val="9"/>
    <w:lvlOverride w:ilvl="0">
      <w:startOverride w:val="1"/>
    </w:lvlOverride>
  </w:num>
  <w:num w:numId="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num>
  <w:num w:numId="6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1"/>
  </w:num>
  <w:num w:numId="67">
    <w:abstractNumId w:val="10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3"/>
  </w:num>
  <w:num w:numId="6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18"/>
  </w:num>
  <w:num w:numId="71">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1"/>
  </w:num>
  <w:num w:numId="77">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lvlOverride w:ilvl="0">
      <w:startOverride w:val="1"/>
    </w:lvlOverride>
  </w:num>
  <w:num w:numId="80">
    <w:abstractNumId w:val="75"/>
  </w:num>
  <w:num w:numId="81">
    <w:abstractNumId w:val="9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6"/>
    <w:lvlOverride w:ilvl="0">
      <w:startOverride w:val="1"/>
    </w:lvlOverride>
  </w:num>
  <w:num w:numId="8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74"/>
    <w:lvlOverride w:ilvl="0">
      <w:startOverride w:val="1"/>
    </w:lvlOverride>
  </w:num>
  <w:num w:numId="85">
    <w:abstractNumId w:val="56"/>
  </w:num>
  <w:num w:numId="8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5"/>
  </w:num>
  <w:num w:numId="88">
    <w:abstractNumId w:val="14"/>
  </w:num>
  <w:num w:numId="8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90"/>
  </w:num>
  <w:num w:numId="95">
    <w:abstractNumId w:val="17"/>
  </w:num>
  <w:num w:numId="96">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60"/>
    <w:lvlOverride w:ilvl="0">
      <w:startOverride w:val="1"/>
    </w:lvlOverride>
  </w:num>
  <w:num w:numId="9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8"/>
  </w:num>
  <w:num w:numId="103">
    <w:abstractNumId w:val="95"/>
  </w:num>
  <w:num w:numId="104">
    <w:abstractNumId w:val="40"/>
  </w:num>
  <w:num w:numId="105">
    <w:abstractNumId w:val="37"/>
  </w:num>
  <w:num w:numId="106">
    <w:abstractNumId w:val="71"/>
  </w:num>
  <w:num w:numId="107">
    <w:abstractNumId w:val="42"/>
  </w:num>
  <w:num w:numId="10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66"/>
  </w:num>
  <w:num w:numId="11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8"/>
  </w:num>
  <w:num w:numId="114">
    <w:abstractNumId w:val="101"/>
  </w:num>
  <w:num w:numId="115">
    <w:abstractNumId w:val="41"/>
  </w:num>
  <w:num w:numId="116">
    <w:abstractNumId w:val="119"/>
  </w:num>
  <w:num w:numId="117">
    <w:abstractNumId w:val="15"/>
  </w:num>
  <w:num w:numId="118">
    <w:abstractNumId w:val="53"/>
  </w:num>
  <w:num w:numId="119">
    <w:abstractNumId w:val="94"/>
  </w:num>
  <w:num w:numId="120">
    <w:abstractNumId w:val="0"/>
  </w:num>
  <w:num w:numId="121">
    <w:abstractNumId w:val="26"/>
  </w:num>
  <w:num w:numId="122">
    <w:abstractNumId w:val="1"/>
  </w:num>
  <w:num w:numId="123">
    <w:abstractNumId w:val="33"/>
  </w:num>
  <w:num w:numId="124">
    <w:abstractNumId w:val="34"/>
  </w:num>
  <w:num w:numId="125">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IyYjY3NGExNzM3NzAzMjI2YWFiNTIxY2UxYzdhNDcifQ=="/>
  </w:docVars>
  <w:rsids>
    <w:rsidRoot w:val="00033FBB"/>
    <w:rsid w:val="00001D8D"/>
    <w:rsid w:val="00002CB3"/>
    <w:rsid w:val="00004B4F"/>
    <w:rsid w:val="00004DB9"/>
    <w:rsid w:val="000054A1"/>
    <w:rsid w:val="00010C88"/>
    <w:rsid w:val="0001119F"/>
    <w:rsid w:val="00011368"/>
    <w:rsid w:val="00011A42"/>
    <w:rsid w:val="00011FA9"/>
    <w:rsid w:val="0001220A"/>
    <w:rsid w:val="000140E7"/>
    <w:rsid w:val="00016962"/>
    <w:rsid w:val="000205DD"/>
    <w:rsid w:val="0002071D"/>
    <w:rsid w:val="00020C61"/>
    <w:rsid w:val="00021A48"/>
    <w:rsid w:val="00021CFF"/>
    <w:rsid w:val="000277DA"/>
    <w:rsid w:val="00031515"/>
    <w:rsid w:val="000322A1"/>
    <w:rsid w:val="00033FBB"/>
    <w:rsid w:val="00034D3F"/>
    <w:rsid w:val="00034FA3"/>
    <w:rsid w:val="00036DDD"/>
    <w:rsid w:val="000404F5"/>
    <w:rsid w:val="00040AD9"/>
    <w:rsid w:val="00040E00"/>
    <w:rsid w:val="000416CA"/>
    <w:rsid w:val="00041816"/>
    <w:rsid w:val="00042861"/>
    <w:rsid w:val="00045748"/>
    <w:rsid w:val="00045EF1"/>
    <w:rsid w:val="000465F6"/>
    <w:rsid w:val="00046602"/>
    <w:rsid w:val="000467DB"/>
    <w:rsid w:val="0005212B"/>
    <w:rsid w:val="00056204"/>
    <w:rsid w:val="00060FCC"/>
    <w:rsid w:val="00061877"/>
    <w:rsid w:val="000638F8"/>
    <w:rsid w:val="000648B7"/>
    <w:rsid w:val="00067942"/>
    <w:rsid w:val="00070FA0"/>
    <w:rsid w:val="0007228B"/>
    <w:rsid w:val="00076234"/>
    <w:rsid w:val="0007751C"/>
    <w:rsid w:val="000778A1"/>
    <w:rsid w:val="00077FF2"/>
    <w:rsid w:val="00082B79"/>
    <w:rsid w:val="000852FA"/>
    <w:rsid w:val="00085B26"/>
    <w:rsid w:val="00091941"/>
    <w:rsid w:val="00091BAA"/>
    <w:rsid w:val="00092254"/>
    <w:rsid w:val="00092BA1"/>
    <w:rsid w:val="00093A0C"/>
    <w:rsid w:val="0009412E"/>
    <w:rsid w:val="000965B6"/>
    <w:rsid w:val="00097646"/>
    <w:rsid w:val="000977DD"/>
    <w:rsid w:val="000A40E7"/>
    <w:rsid w:val="000A6AD5"/>
    <w:rsid w:val="000A6E7B"/>
    <w:rsid w:val="000B1A66"/>
    <w:rsid w:val="000B234E"/>
    <w:rsid w:val="000B23DB"/>
    <w:rsid w:val="000B2BE4"/>
    <w:rsid w:val="000B3618"/>
    <w:rsid w:val="000B5E3F"/>
    <w:rsid w:val="000C143B"/>
    <w:rsid w:val="000C1E8B"/>
    <w:rsid w:val="000C29CC"/>
    <w:rsid w:val="000C35F8"/>
    <w:rsid w:val="000C5534"/>
    <w:rsid w:val="000D04FA"/>
    <w:rsid w:val="000D205A"/>
    <w:rsid w:val="000D274A"/>
    <w:rsid w:val="000D28BD"/>
    <w:rsid w:val="000D2ABA"/>
    <w:rsid w:val="000D4736"/>
    <w:rsid w:val="000D7AC4"/>
    <w:rsid w:val="000E19F1"/>
    <w:rsid w:val="000E2562"/>
    <w:rsid w:val="000E4550"/>
    <w:rsid w:val="000E582B"/>
    <w:rsid w:val="000F1F0E"/>
    <w:rsid w:val="000F2B31"/>
    <w:rsid w:val="000F2C45"/>
    <w:rsid w:val="000F5C32"/>
    <w:rsid w:val="000F6475"/>
    <w:rsid w:val="000F64A7"/>
    <w:rsid w:val="000F7A00"/>
    <w:rsid w:val="001017D2"/>
    <w:rsid w:val="00105765"/>
    <w:rsid w:val="00107DB3"/>
    <w:rsid w:val="00110796"/>
    <w:rsid w:val="001107A1"/>
    <w:rsid w:val="001118F5"/>
    <w:rsid w:val="00111DB8"/>
    <w:rsid w:val="001125EF"/>
    <w:rsid w:val="00112959"/>
    <w:rsid w:val="00113CAB"/>
    <w:rsid w:val="001175F8"/>
    <w:rsid w:val="00120CD0"/>
    <w:rsid w:val="001234B6"/>
    <w:rsid w:val="00125C01"/>
    <w:rsid w:val="00125F81"/>
    <w:rsid w:val="00130D3F"/>
    <w:rsid w:val="001326B6"/>
    <w:rsid w:val="00133070"/>
    <w:rsid w:val="00135576"/>
    <w:rsid w:val="00135A03"/>
    <w:rsid w:val="00136FC6"/>
    <w:rsid w:val="00136FDF"/>
    <w:rsid w:val="00142CD1"/>
    <w:rsid w:val="00142DC4"/>
    <w:rsid w:val="00143656"/>
    <w:rsid w:val="00143BC0"/>
    <w:rsid w:val="00146E4A"/>
    <w:rsid w:val="00146E66"/>
    <w:rsid w:val="001470C0"/>
    <w:rsid w:val="00150069"/>
    <w:rsid w:val="001502CB"/>
    <w:rsid w:val="00150422"/>
    <w:rsid w:val="00150B8A"/>
    <w:rsid w:val="00150E54"/>
    <w:rsid w:val="00152176"/>
    <w:rsid w:val="00153A02"/>
    <w:rsid w:val="00155F4D"/>
    <w:rsid w:val="00157B59"/>
    <w:rsid w:val="001635A5"/>
    <w:rsid w:val="00164186"/>
    <w:rsid w:val="0016455D"/>
    <w:rsid w:val="001650A1"/>
    <w:rsid w:val="00165AD8"/>
    <w:rsid w:val="00170A9D"/>
    <w:rsid w:val="00170A9F"/>
    <w:rsid w:val="00171266"/>
    <w:rsid w:val="001720B5"/>
    <w:rsid w:val="00172585"/>
    <w:rsid w:val="0017624C"/>
    <w:rsid w:val="00176630"/>
    <w:rsid w:val="00176C9F"/>
    <w:rsid w:val="00181F16"/>
    <w:rsid w:val="001824EB"/>
    <w:rsid w:val="0018263D"/>
    <w:rsid w:val="00182E8F"/>
    <w:rsid w:val="00183762"/>
    <w:rsid w:val="00183E70"/>
    <w:rsid w:val="00187CD4"/>
    <w:rsid w:val="00190113"/>
    <w:rsid w:val="001901D4"/>
    <w:rsid w:val="00191EB2"/>
    <w:rsid w:val="00194B49"/>
    <w:rsid w:val="001971D0"/>
    <w:rsid w:val="001A1B6F"/>
    <w:rsid w:val="001A434E"/>
    <w:rsid w:val="001A4A0A"/>
    <w:rsid w:val="001A5B4C"/>
    <w:rsid w:val="001A5F5E"/>
    <w:rsid w:val="001A633C"/>
    <w:rsid w:val="001B0211"/>
    <w:rsid w:val="001B0DB5"/>
    <w:rsid w:val="001B4432"/>
    <w:rsid w:val="001B4661"/>
    <w:rsid w:val="001B532A"/>
    <w:rsid w:val="001B6769"/>
    <w:rsid w:val="001B7205"/>
    <w:rsid w:val="001C0C00"/>
    <w:rsid w:val="001C1D51"/>
    <w:rsid w:val="001C2A03"/>
    <w:rsid w:val="001C3749"/>
    <w:rsid w:val="001C55FB"/>
    <w:rsid w:val="001C7040"/>
    <w:rsid w:val="001C783F"/>
    <w:rsid w:val="001D0461"/>
    <w:rsid w:val="001D199F"/>
    <w:rsid w:val="001D1FB2"/>
    <w:rsid w:val="001D37C2"/>
    <w:rsid w:val="001D6282"/>
    <w:rsid w:val="001D75E5"/>
    <w:rsid w:val="001E219C"/>
    <w:rsid w:val="001E4917"/>
    <w:rsid w:val="001E4BE7"/>
    <w:rsid w:val="001E5346"/>
    <w:rsid w:val="001E6890"/>
    <w:rsid w:val="001E7E45"/>
    <w:rsid w:val="001F1A52"/>
    <w:rsid w:val="001F2F20"/>
    <w:rsid w:val="001F7355"/>
    <w:rsid w:val="00201661"/>
    <w:rsid w:val="00204667"/>
    <w:rsid w:val="002049FB"/>
    <w:rsid w:val="002068B7"/>
    <w:rsid w:val="00210DC0"/>
    <w:rsid w:val="00211BD8"/>
    <w:rsid w:val="00211C8A"/>
    <w:rsid w:val="002123E1"/>
    <w:rsid w:val="00215373"/>
    <w:rsid w:val="00215F42"/>
    <w:rsid w:val="00216B19"/>
    <w:rsid w:val="00216C4E"/>
    <w:rsid w:val="00221981"/>
    <w:rsid w:val="002231C2"/>
    <w:rsid w:val="00223911"/>
    <w:rsid w:val="0022538E"/>
    <w:rsid w:val="00226FFA"/>
    <w:rsid w:val="002275E5"/>
    <w:rsid w:val="002320F0"/>
    <w:rsid w:val="00232AD9"/>
    <w:rsid w:val="00235A1D"/>
    <w:rsid w:val="002413D3"/>
    <w:rsid w:val="00241EED"/>
    <w:rsid w:val="0024272A"/>
    <w:rsid w:val="00242B3B"/>
    <w:rsid w:val="00244428"/>
    <w:rsid w:val="00244D46"/>
    <w:rsid w:val="00247726"/>
    <w:rsid w:val="00250452"/>
    <w:rsid w:val="00251CE8"/>
    <w:rsid w:val="00251E90"/>
    <w:rsid w:val="002537AC"/>
    <w:rsid w:val="00253ABE"/>
    <w:rsid w:val="002547FB"/>
    <w:rsid w:val="002548CD"/>
    <w:rsid w:val="0025715B"/>
    <w:rsid w:val="00257CC9"/>
    <w:rsid w:val="002615E2"/>
    <w:rsid w:val="00261CB1"/>
    <w:rsid w:val="002621A6"/>
    <w:rsid w:val="002627C0"/>
    <w:rsid w:val="00267B5D"/>
    <w:rsid w:val="0028014E"/>
    <w:rsid w:val="00280405"/>
    <w:rsid w:val="002807D2"/>
    <w:rsid w:val="00284963"/>
    <w:rsid w:val="00284A77"/>
    <w:rsid w:val="00284BBF"/>
    <w:rsid w:val="00284EFA"/>
    <w:rsid w:val="00285ECA"/>
    <w:rsid w:val="002908A2"/>
    <w:rsid w:val="00291FE1"/>
    <w:rsid w:val="00294095"/>
    <w:rsid w:val="00294715"/>
    <w:rsid w:val="00294DB2"/>
    <w:rsid w:val="002957A4"/>
    <w:rsid w:val="002960E9"/>
    <w:rsid w:val="00296E5A"/>
    <w:rsid w:val="002A054A"/>
    <w:rsid w:val="002A4162"/>
    <w:rsid w:val="002A5A11"/>
    <w:rsid w:val="002A6228"/>
    <w:rsid w:val="002B16A7"/>
    <w:rsid w:val="002B17D1"/>
    <w:rsid w:val="002B3ED1"/>
    <w:rsid w:val="002B478C"/>
    <w:rsid w:val="002B5855"/>
    <w:rsid w:val="002B79AF"/>
    <w:rsid w:val="002C30A1"/>
    <w:rsid w:val="002C4182"/>
    <w:rsid w:val="002C4E5E"/>
    <w:rsid w:val="002C6342"/>
    <w:rsid w:val="002D09E8"/>
    <w:rsid w:val="002D1E49"/>
    <w:rsid w:val="002D1F39"/>
    <w:rsid w:val="002D25E1"/>
    <w:rsid w:val="002D3A26"/>
    <w:rsid w:val="002D40E7"/>
    <w:rsid w:val="002D4238"/>
    <w:rsid w:val="002D4ECB"/>
    <w:rsid w:val="002D5099"/>
    <w:rsid w:val="002D5121"/>
    <w:rsid w:val="002D551E"/>
    <w:rsid w:val="002D559C"/>
    <w:rsid w:val="002D60A5"/>
    <w:rsid w:val="002D617D"/>
    <w:rsid w:val="002D6198"/>
    <w:rsid w:val="002D69F5"/>
    <w:rsid w:val="002D6C8F"/>
    <w:rsid w:val="002E1865"/>
    <w:rsid w:val="002E4761"/>
    <w:rsid w:val="002E4CF3"/>
    <w:rsid w:val="002E70BA"/>
    <w:rsid w:val="002E79CB"/>
    <w:rsid w:val="002F060D"/>
    <w:rsid w:val="002F1A2A"/>
    <w:rsid w:val="002F2D87"/>
    <w:rsid w:val="002F553F"/>
    <w:rsid w:val="002F55C1"/>
    <w:rsid w:val="002F7CF2"/>
    <w:rsid w:val="002F7F0B"/>
    <w:rsid w:val="00302AB8"/>
    <w:rsid w:val="0030358B"/>
    <w:rsid w:val="00303AA5"/>
    <w:rsid w:val="003049C4"/>
    <w:rsid w:val="00305B33"/>
    <w:rsid w:val="0030709B"/>
    <w:rsid w:val="00310B12"/>
    <w:rsid w:val="003122CB"/>
    <w:rsid w:val="003122F2"/>
    <w:rsid w:val="00314DEA"/>
    <w:rsid w:val="00315343"/>
    <w:rsid w:val="0031562F"/>
    <w:rsid w:val="00315AF6"/>
    <w:rsid w:val="00315D48"/>
    <w:rsid w:val="0032057D"/>
    <w:rsid w:val="00323103"/>
    <w:rsid w:val="00325C49"/>
    <w:rsid w:val="00325E7E"/>
    <w:rsid w:val="003268B7"/>
    <w:rsid w:val="00327801"/>
    <w:rsid w:val="00330AD2"/>
    <w:rsid w:val="003318D0"/>
    <w:rsid w:val="00331E01"/>
    <w:rsid w:val="00332693"/>
    <w:rsid w:val="00333F79"/>
    <w:rsid w:val="00335E68"/>
    <w:rsid w:val="00336F56"/>
    <w:rsid w:val="0034195B"/>
    <w:rsid w:val="00345401"/>
    <w:rsid w:val="00346E0F"/>
    <w:rsid w:val="00347979"/>
    <w:rsid w:val="0035314B"/>
    <w:rsid w:val="0035734E"/>
    <w:rsid w:val="00362FB6"/>
    <w:rsid w:val="00367B29"/>
    <w:rsid w:val="0037399D"/>
    <w:rsid w:val="003743B7"/>
    <w:rsid w:val="00374807"/>
    <w:rsid w:val="00376D5B"/>
    <w:rsid w:val="00384BAE"/>
    <w:rsid w:val="00385288"/>
    <w:rsid w:val="00387069"/>
    <w:rsid w:val="003918B4"/>
    <w:rsid w:val="00393676"/>
    <w:rsid w:val="00393782"/>
    <w:rsid w:val="00393C5D"/>
    <w:rsid w:val="003953A3"/>
    <w:rsid w:val="003A181B"/>
    <w:rsid w:val="003A285E"/>
    <w:rsid w:val="003A28DA"/>
    <w:rsid w:val="003A3941"/>
    <w:rsid w:val="003A3D73"/>
    <w:rsid w:val="003A3DAB"/>
    <w:rsid w:val="003A425A"/>
    <w:rsid w:val="003A6141"/>
    <w:rsid w:val="003A622B"/>
    <w:rsid w:val="003A6BAA"/>
    <w:rsid w:val="003A768F"/>
    <w:rsid w:val="003B0413"/>
    <w:rsid w:val="003B1542"/>
    <w:rsid w:val="003B20A5"/>
    <w:rsid w:val="003B590C"/>
    <w:rsid w:val="003B74DD"/>
    <w:rsid w:val="003B7A2D"/>
    <w:rsid w:val="003C1248"/>
    <w:rsid w:val="003C2C99"/>
    <w:rsid w:val="003C30A9"/>
    <w:rsid w:val="003C3BC6"/>
    <w:rsid w:val="003C3D1F"/>
    <w:rsid w:val="003C4436"/>
    <w:rsid w:val="003C4AC6"/>
    <w:rsid w:val="003C50E4"/>
    <w:rsid w:val="003C6E9E"/>
    <w:rsid w:val="003C789B"/>
    <w:rsid w:val="003D0465"/>
    <w:rsid w:val="003D0742"/>
    <w:rsid w:val="003D0813"/>
    <w:rsid w:val="003D0E03"/>
    <w:rsid w:val="003D1275"/>
    <w:rsid w:val="003D1CF9"/>
    <w:rsid w:val="003D360E"/>
    <w:rsid w:val="003D5D2F"/>
    <w:rsid w:val="003D5FC6"/>
    <w:rsid w:val="003D79E7"/>
    <w:rsid w:val="003E0575"/>
    <w:rsid w:val="003E161D"/>
    <w:rsid w:val="003E19DF"/>
    <w:rsid w:val="003E3070"/>
    <w:rsid w:val="003E39A0"/>
    <w:rsid w:val="003E4B62"/>
    <w:rsid w:val="003E507E"/>
    <w:rsid w:val="003E58B3"/>
    <w:rsid w:val="003E730C"/>
    <w:rsid w:val="003F120E"/>
    <w:rsid w:val="003F44CB"/>
    <w:rsid w:val="0040129B"/>
    <w:rsid w:val="00402122"/>
    <w:rsid w:val="0040291D"/>
    <w:rsid w:val="00402C2B"/>
    <w:rsid w:val="00403753"/>
    <w:rsid w:val="004043E3"/>
    <w:rsid w:val="004044F4"/>
    <w:rsid w:val="00404794"/>
    <w:rsid w:val="00404FD1"/>
    <w:rsid w:val="00405B16"/>
    <w:rsid w:val="004061F3"/>
    <w:rsid w:val="004100D2"/>
    <w:rsid w:val="0041147C"/>
    <w:rsid w:val="00411CB0"/>
    <w:rsid w:val="00413197"/>
    <w:rsid w:val="00414207"/>
    <w:rsid w:val="004202A5"/>
    <w:rsid w:val="004203E9"/>
    <w:rsid w:val="00421D47"/>
    <w:rsid w:val="00422863"/>
    <w:rsid w:val="004245BE"/>
    <w:rsid w:val="004258DC"/>
    <w:rsid w:val="0042610F"/>
    <w:rsid w:val="00426DC4"/>
    <w:rsid w:val="00427B24"/>
    <w:rsid w:val="00430102"/>
    <w:rsid w:val="00430476"/>
    <w:rsid w:val="004343FE"/>
    <w:rsid w:val="00434BF8"/>
    <w:rsid w:val="00441A2B"/>
    <w:rsid w:val="0044323A"/>
    <w:rsid w:val="00444B3F"/>
    <w:rsid w:val="00446EB0"/>
    <w:rsid w:val="0045164A"/>
    <w:rsid w:val="00452B93"/>
    <w:rsid w:val="00454476"/>
    <w:rsid w:val="00455BA7"/>
    <w:rsid w:val="00455FA9"/>
    <w:rsid w:val="004564B1"/>
    <w:rsid w:val="004602D9"/>
    <w:rsid w:val="00460EA9"/>
    <w:rsid w:val="004632B1"/>
    <w:rsid w:val="0046405D"/>
    <w:rsid w:val="00464531"/>
    <w:rsid w:val="00464AE6"/>
    <w:rsid w:val="0047140B"/>
    <w:rsid w:val="00472CB5"/>
    <w:rsid w:val="00473E1C"/>
    <w:rsid w:val="004745C2"/>
    <w:rsid w:val="00474CFA"/>
    <w:rsid w:val="00475DDA"/>
    <w:rsid w:val="004760E3"/>
    <w:rsid w:val="0048010F"/>
    <w:rsid w:val="004805A6"/>
    <w:rsid w:val="004812ED"/>
    <w:rsid w:val="0048455E"/>
    <w:rsid w:val="00484843"/>
    <w:rsid w:val="004862B3"/>
    <w:rsid w:val="00490560"/>
    <w:rsid w:val="00491126"/>
    <w:rsid w:val="00494DD9"/>
    <w:rsid w:val="00495327"/>
    <w:rsid w:val="004A1F23"/>
    <w:rsid w:val="004A6688"/>
    <w:rsid w:val="004A6AD4"/>
    <w:rsid w:val="004A6C1F"/>
    <w:rsid w:val="004B1590"/>
    <w:rsid w:val="004B1A9A"/>
    <w:rsid w:val="004B2C0A"/>
    <w:rsid w:val="004B2DB8"/>
    <w:rsid w:val="004B4EDA"/>
    <w:rsid w:val="004B7A9B"/>
    <w:rsid w:val="004B7AF6"/>
    <w:rsid w:val="004B7E99"/>
    <w:rsid w:val="004C0369"/>
    <w:rsid w:val="004C1FD3"/>
    <w:rsid w:val="004C2524"/>
    <w:rsid w:val="004C5C68"/>
    <w:rsid w:val="004C5CC5"/>
    <w:rsid w:val="004C672A"/>
    <w:rsid w:val="004D3C98"/>
    <w:rsid w:val="004D5177"/>
    <w:rsid w:val="004D5BA1"/>
    <w:rsid w:val="004D619B"/>
    <w:rsid w:val="004D62BA"/>
    <w:rsid w:val="004D73FB"/>
    <w:rsid w:val="004E0C16"/>
    <w:rsid w:val="004E3F8C"/>
    <w:rsid w:val="004E4C19"/>
    <w:rsid w:val="004E58A5"/>
    <w:rsid w:val="004E58AA"/>
    <w:rsid w:val="004E61FC"/>
    <w:rsid w:val="004E7757"/>
    <w:rsid w:val="004F03D5"/>
    <w:rsid w:val="004F2474"/>
    <w:rsid w:val="004F3BB8"/>
    <w:rsid w:val="004F56F8"/>
    <w:rsid w:val="004F6B4E"/>
    <w:rsid w:val="004F728E"/>
    <w:rsid w:val="004F7717"/>
    <w:rsid w:val="005025E8"/>
    <w:rsid w:val="00503BB0"/>
    <w:rsid w:val="0050748E"/>
    <w:rsid w:val="00507C88"/>
    <w:rsid w:val="00507FC4"/>
    <w:rsid w:val="00510343"/>
    <w:rsid w:val="00515F2E"/>
    <w:rsid w:val="005178E3"/>
    <w:rsid w:val="00521BE6"/>
    <w:rsid w:val="00521CD2"/>
    <w:rsid w:val="00522AB6"/>
    <w:rsid w:val="0052735E"/>
    <w:rsid w:val="00532136"/>
    <w:rsid w:val="00534A2F"/>
    <w:rsid w:val="00534C94"/>
    <w:rsid w:val="00536C6A"/>
    <w:rsid w:val="00537056"/>
    <w:rsid w:val="00541A66"/>
    <w:rsid w:val="00543538"/>
    <w:rsid w:val="00545CA6"/>
    <w:rsid w:val="00547705"/>
    <w:rsid w:val="00547F63"/>
    <w:rsid w:val="00551B4C"/>
    <w:rsid w:val="00551BD7"/>
    <w:rsid w:val="00551C96"/>
    <w:rsid w:val="00553203"/>
    <w:rsid w:val="00553D71"/>
    <w:rsid w:val="00557DA2"/>
    <w:rsid w:val="00562EDD"/>
    <w:rsid w:val="00564001"/>
    <w:rsid w:val="005657F1"/>
    <w:rsid w:val="005673CC"/>
    <w:rsid w:val="005743FC"/>
    <w:rsid w:val="00574575"/>
    <w:rsid w:val="00576299"/>
    <w:rsid w:val="0057695B"/>
    <w:rsid w:val="00585F59"/>
    <w:rsid w:val="00586CBE"/>
    <w:rsid w:val="0059059F"/>
    <w:rsid w:val="00590E38"/>
    <w:rsid w:val="00591516"/>
    <w:rsid w:val="00593F37"/>
    <w:rsid w:val="0059475A"/>
    <w:rsid w:val="00595384"/>
    <w:rsid w:val="00595EDE"/>
    <w:rsid w:val="00596820"/>
    <w:rsid w:val="00596D69"/>
    <w:rsid w:val="005976B1"/>
    <w:rsid w:val="005A0781"/>
    <w:rsid w:val="005A1C1C"/>
    <w:rsid w:val="005A261D"/>
    <w:rsid w:val="005A3D61"/>
    <w:rsid w:val="005A5245"/>
    <w:rsid w:val="005A5404"/>
    <w:rsid w:val="005B1B44"/>
    <w:rsid w:val="005B1DEE"/>
    <w:rsid w:val="005B2A4B"/>
    <w:rsid w:val="005B2BA4"/>
    <w:rsid w:val="005B33F8"/>
    <w:rsid w:val="005B3DFA"/>
    <w:rsid w:val="005B59F3"/>
    <w:rsid w:val="005B71B1"/>
    <w:rsid w:val="005C4F9C"/>
    <w:rsid w:val="005C667E"/>
    <w:rsid w:val="005C6ABA"/>
    <w:rsid w:val="005D2119"/>
    <w:rsid w:val="005D22BB"/>
    <w:rsid w:val="005D3288"/>
    <w:rsid w:val="005D48A8"/>
    <w:rsid w:val="005D4913"/>
    <w:rsid w:val="005D5367"/>
    <w:rsid w:val="005D5BC1"/>
    <w:rsid w:val="005D5DB4"/>
    <w:rsid w:val="005D65FB"/>
    <w:rsid w:val="005D709D"/>
    <w:rsid w:val="005D7CFB"/>
    <w:rsid w:val="005E1FEC"/>
    <w:rsid w:val="005E2E02"/>
    <w:rsid w:val="005E32BC"/>
    <w:rsid w:val="005E3ED0"/>
    <w:rsid w:val="005E6A20"/>
    <w:rsid w:val="005E6E65"/>
    <w:rsid w:val="005E7DE9"/>
    <w:rsid w:val="005F19FB"/>
    <w:rsid w:val="005F5195"/>
    <w:rsid w:val="005F5640"/>
    <w:rsid w:val="005F70DC"/>
    <w:rsid w:val="005F73BC"/>
    <w:rsid w:val="00601031"/>
    <w:rsid w:val="00602960"/>
    <w:rsid w:val="00602DE4"/>
    <w:rsid w:val="006058CC"/>
    <w:rsid w:val="00605A37"/>
    <w:rsid w:val="00606A60"/>
    <w:rsid w:val="00606A7D"/>
    <w:rsid w:val="00606E92"/>
    <w:rsid w:val="00610BB8"/>
    <w:rsid w:val="00614B4F"/>
    <w:rsid w:val="006157AD"/>
    <w:rsid w:val="00615A39"/>
    <w:rsid w:val="00615CDE"/>
    <w:rsid w:val="00617B63"/>
    <w:rsid w:val="00620583"/>
    <w:rsid w:val="00620A8F"/>
    <w:rsid w:val="00620D35"/>
    <w:rsid w:val="00620DFE"/>
    <w:rsid w:val="00622A15"/>
    <w:rsid w:val="0062488A"/>
    <w:rsid w:val="00625A21"/>
    <w:rsid w:val="006266FA"/>
    <w:rsid w:val="006275F6"/>
    <w:rsid w:val="006318D7"/>
    <w:rsid w:val="00631C54"/>
    <w:rsid w:val="00633972"/>
    <w:rsid w:val="006349F6"/>
    <w:rsid w:val="006358E7"/>
    <w:rsid w:val="0063621D"/>
    <w:rsid w:val="006401C1"/>
    <w:rsid w:val="00640FC7"/>
    <w:rsid w:val="0064204F"/>
    <w:rsid w:val="00642F2B"/>
    <w:rsid w:val="006435BE"/>
    <w:rsid w:val="00643C5F"/>
    <w:rsid w:val="00644586"/>
    <w:rsid w:val="00647015"/>
    <w:rsid w:val="00647024"/>
    <w:rsid w:val="00650052"/>
    <w:rsid w:val="00650556"/>
    <w:rsid w:val="00652AE1"/>
    <w:rsid w:val="00653217"/>
    <w:rsid w:val="00653A91"/>
    <w:rsid w:val="0065501C"/>
    <w:rsid w:val="006556D3"/>
    <w:rsid w:val="0065788D"/>
    <w:rsid w:val="006628F3"/>
    <w:rsid w:val="0066292F"/>
    <w:rsid w:val="006632B8"/>
    <w:rsid w:val="00663CD5"/>
    <w:rsid w:val="00663D7C"/>
    <w:rsid w:val="0066498B"/>
    <w:rsid w:val="00664DC3"/>
    <w:rsid w:val="0066519C"/>
    <w:rsid w:val="006652ED"/>
    <w:rsid w:val="00666731"/>
    <w:rsid w:val="00667136"/>
    <w:rsid w:val="00667202"/>
    <w:rsid w:val="0067505F"/>
    <w:rsid w:val="006763FF"/>
    <w:rsid w:val="0068025A"/>
    <w:rsid w:val="00682AFC"/>
    <w:rsid w:val="00682BB1"/>
    <w:rsid w:val="006870C1"/>
    <w:rsid w:val="00687393"/>
    <w:rsid w:val="006906E3"/>
    <w:rsid w:val="00690C06"/>
    <w:rsid w:val="00692293"/>
    <w:rsid w:val="006963C7"/>
    <w:rsid w:val="00697C42"/>
    <w:rsid w:val="006A19F4"/>
    <w:rsid w:val="006A51A4"/>
    <w:rsid w:val="006B12C5"/>
    <w:rsid w:val="006B3352"/>
    <w:rsid w:val="006B54AD"/>
    <w:rsid w:val="006B6620"/>
    <w:rsid w:val="006B68BE"/>
    <w:rsid w:val="006C0E5F"/>
    <w:rsid w:val="006C18B6"/>
    <w:rsid w:val="006C206E"/>
    <w:rsid w:val="006C3AA6"/>
    <w:rsid w:val="006D1A97"/>
    <w:rsid w:val="006D1CA9"/>
    <w:rsid w:val="006D25AB"/>
    <w:rsid w:val="006D4A53"/>
    <w:rsid w:val="006D5C36"/>
    <w:rsid w:val="006D6D3A"/>
    <w:rsid w:val="006D6F63"/>
    <w:rsid w:val="006E0F98"/>
    <w:rsid w:val="006E1230"/>
    <w:rsid w:val="006E1AB4"/>
    <w:rsid w:val="006F0A9D"/>
    <w:rsid w:val="006F0D08"/>
    <w:rsid w:val="006F1B4F"/>
    <w:rsid w:val="006F24F8"/>
    <w:rsid w:val="006F3B67"/>
    <w:rsid w:val="006F6C53"/>
    <w:rsid w:val="00700309"/>
    <w:rsid w:val="00700343"/>
    <w:rsid w:val="00700FD6"/>
    <w:rsid w:val="00701302"/>
    <w:rsid w:val="00702275"/>
    <w:rsid w:val="0070285B"/>
    <w:rsid w:val="00703F31"/>
    <w:rsid w:val="007041B2"/>
    <w:rsid w:val="007042B2"/>
    <w:rsid w:val="00704B13"/>
    <w:rsid w:val="007065A5"/>
    <w:rsid w:val="00706B7C"/>
    <w:rsid w:val="00707972"/>
    <w:rsid w:val="00710B1F"/>
    <w:rsid w:val="007110C5"/>
    <w:rsid w:val="0071156E"/>
    <w:rsid w:val="00711C21"/>
    <w:rsid w:val="00711DE4"/>
    <w:rsid w:val="00711F64"/>
    <w:rsid w:val="00716A65"/>
    <w:rsid w:val="00717BB8"/>
    <w:rsid w:val="00720771"/>
    <w:rsid w:val="00722B13"/>
    <w:rsid w:val="007235A4"/>
    <w:rsid w:val="00724CBE"/>
    <w:rsid w:val="0072578A"/>
    <w:rsid w:val="00731759"/>
    <w:rsid w:val="00732028"/>
    <w:rsid w:val="00735107"/>
    <w:rsid w:val="007356DA"/>
    <w:rsid w:val="00740AA4"/>
    <w:rsid w:val="00742B9D"/>
    <w:rsid w:val="00744AC7"/>
    <w:rsid w:val="00745D12"/>
    <w:rsid w:val="00747FDA"/>
    <w:rsid w:val="00750CC9"/>
    <w:rsid w:val="007518F8"/>
    <w:rsid w:val="0075270C"/>
    <w:rsid w:val="007555E7"/>
    <w:rsid w:val="00755DC8"/>
    <w:rsid w:val="0075625C"/>
    <w:rsid w:val="00760133"/>
    <w:rsid w:val="0076205C"/>
    <w:rsid w:val="00762486"/>
    <w:rsid w:val="0076293D"/>
    <w:rsid w:val="0076600D"/>
    <w:rsid w:val="00767B95"/>
    <w:rsid w:val="007713C7"/>
    <w:rsid w:val="007747A6"/>
    <w:rsid w:val="00776108"/>
    <w:rsid w:val="00777345"/>
    <w:rsid w:val="0078078A"/>
    <w:rsid w:val="00780D1E"/>
    <w:rsid w:val="007816C1"/>
    <w:rsid w:val="007840B9"/>
    <w:rsid w:val="00785E4E"/>
    <w:rsid w:val="00792700"/>
    <w:rsid w:val="00793B6A"/>
    <w:rsid w:val="00797C19"/>
    <w:rsid w:val="00797EE1"/>
    <w:rsid w:val="007A0C99"/>
    <w:rsid w:val="007A12BD"/>
    <w:rsid w:val="007A2652"/>
    <w:rsid w:val="007A411D"/>
    <w:rsid w:val="007A5B70"/>
    <w:rsid w:val="007A71D2"/>
    <w:rsid w:val="007B5413"/>
    <w:rsid w:val="007B6B7D"/>
    <w:rsid w:val="007B6EE2"/>
    <w:rsid w:val="007B7E49"/>
    <w:rsid w:val="007C0C43"/>
    <w:rsid w:val="007C0DCA"/>
    <w:rsid w:val="007C3193"/>
    <w:rsid w:val="007C373F"/>
    <w:rsid w:val="007C4C31"/>
    <w:rsid w:val="007C5BD6"/>
    <w:rsid w:val="007C75F4"/>
    <w:rsid w:val="007C77C5"/>
    <w:rsid w:val="007D1180"/>
    <w:rsid w:val="007D1474"/>
    <w:rsid w:val="007D1ABC"/>
    <w:rsid w:val="007D3AA5"/>
    <w:rsid w:val="007D4B0E"/>
    <w:rsid w:val="007D583F"/>
    <w:rsid w:val="007D7DC4"/>
    <w:rsid w:val="007E0B78"/>
    <w:rsid w:val="007E26EB"/>
    <w:rsid w:val="007E4065"/>
    <w:rsid w:val="007E55AB"/>
    <w:rsid w:val="007E5EDA"/>
    <w:rsid w:val="007E62F4"/>
    <w:rsid w:val="007E6B72"/>
    <w:rsid w:val="007E789C"/>
    <w:rsid w:val="007E796B"/>
    <w:rsid w:val="007F1399"/>
    <w:rsid w:val="007F1A71"/>
    <w:rsid w:val="007F242C"/>
    <w:rsid w:val="007F25AC"/>
    <w:rsid w:val="007F5C74"/>
    <w:rsid w:val="007F63FE"/>
    <w:rsid w:val="0080007A"/>
    <w:rsid w:val="00800F6F"/>
    <w:rsid w:val="0080184C"/>
    <w:rsid w:val="00801F89"/>
    <w:rsid w:val="0080203E"/>
    <w:rsid w:val="00803E14"/>
    <w:rsid w:val="00804707"/>
    <w:rsid w:val="00804A3F"/>
    <w:rsid w:val="00804FED"/>
    <w:rsid w:val="00806253"/>
    <w:rsid w:val="008062FC"/>
    <w:rsid w:val="00810632"/>
    <w:rsid w:val="00810737"/>
    <w:rsid w:val="00810E86"/>
    <w:rsid w:val="00811A21"/>
    <w:rsid w:val="00813164"/>
    <w:rsid w:val="00813889"/>
    <w:rsid w:val="0081498E"/>
    <w:rsid w:val="00820F89"/>
    <w:rsid w:val="0082108F"/>
    <w:rsid w:val="0082290E"/>
    <w:rsid w:val="008235F0"/>
    <w:rsid w:val="00824A04"/>
    <w:rsid w:val="00825089"/>
    <w:rsid w:val="00826E51"/>
    <w:rsid w:val="00830382"/>
    <w:rsid w:val="008304D8"/>
    <w:rsid w:val="00831A22"/>
    <w:rsid w:val="00832C70"/>
    <w:rsid w:val="00832E44"/>
    <w:rsid w:val="00834691"/>
    <w:rsid w:val="00835F9F"/>
    <w:rsid w:val="0083614A"/>
    <w:rsid w:val="0083760E"/>
    <w:rsid w:val="00837F65"/>
    <w:rsid w:val="008402C3"/>
    <w:rsid w:val="008416B2"/>
    <w:rsid w:val="0084171C"/>
    <w:rsid w:val="00843263"/>
    <w:rsid w:val="00845E23"/>
    <w:rsid w:val="00847207"/>
    <w:rsid w:val="0084732F"/>
    <w:rsid w:val="0084790E"/>
    <w:rsid w:val="0085508E"/>
    <w:rsid w:val="0085529C"/>
    <w:rsid w:val="00856314"/>
    <w:rsid w:val="00857488"/>
    <w:rsid w:val="0085752E"/>
    <w:rsid w:val="00857F6D"/>
    <w:rsid w:val="00860193"/>
    <w:rsid w:val="00860F6E"/>
    <w:rsid w:val="00861171"/>
    <w:rsid w:val="00861594"/>
    <w:rsid w:val="00861EA7"/>
    <w:rsid w:val="008700A5"/>
    <w:rsid w:val="008701EF"/>
    <w:rsid w:val="00870C77"/>
    <w:rsid w:val="00871DE4"/>
    <w:rsid w:val="00875287"/>
    <w:rsid w:val="008804C8"/>
    <w:rsid w:val="00880673"/>
    <w:rsid w:val="008819EF"/>
    <w:rsid w:val="00885DF1"/>
    <w:rsid w:val="00886230"/>
    <w:rsid w:val="008865D3"/>
    <w:rsid w:val="008916E6"/>
    <w:rsid w:val="00891B10"/>
    <w:rsid w:val="00891C0E"/>
    <w:rsid w:val="00891DA9"/>
    <w:rsid w:val="008925AE"/>
    <w:rsid w:val="0089462B"/>
    <w:rsid w:val="008951F5"/>
    <w:rsid w:val="00897CA2"/>
    <w:rsid w:val="00897D10"/>
    <w:rsid w:val="008A0670"/>
    <w:rsid w:val="008A206E"/>
    <w:rsid w:val="008A4367"/>
    <w:rsid w:val="008A4602"/>
    <w:rsid w:val="008A4C9F"/>
    <w:rsid w:val="008A550A"/>
    <w:rsid w:val="008B29CF"/>
    <w:rsid w:val="008B5117"/>
    <w:rsid w:val="008B526C"/>
    <w:rsid w:val="008B7DCB"/>
    <w:rsid w:val="008C12EF"/>
    <w:rsid w:val="008C4754"/>
    <w:rsid w:val="008C5072"/>
    <w:rsid w:val="008C7209"/>
    <w:rsid w:val="008D0D6F"/>
    <w:rsid w:val="008D0D90"/>
    <w:rsid w:val="008D11AA"/>
    <w:rsid w:val="008D608F"/>
    <w:rsid w:val="008D6EDB"/>
    <w:rsid w:val="008E018D"/>
    <w:rsid w:val="008E1259"/>
    <w:rsid w:val="008E25D7"/>
    <w:rsid w:val="008E4696"/>
    <w:rsid w:val="008E6CE8"/>
    <w:rsid w:val="008E7D6D"/>
    <w:rsid w:val="008F012B"/>
    <w:rsid w:val="008F06BE"/>
    <w:rsid w:val="008F0F53"/>
    <w:rsid w:val="008F159B"/>
    <w:rsid w:val="008F36A4"/>
    <w:rsid w:val="0090157F"/>
    <w:rsid w:val="00901621"/>
    <w:rsid w:val="0090362F"/>
    <w:rsid w:val="00905D3A"/>
    <w:rsid w:val="00905D98"/>
    <w:rsid w:val="00907959"/>
    <w:rsid w:val="00914820"/>
    <w:rsid w:val="00920B70"/>
    <w:rsid w:val="00920C46"/>
    <w:rsid w:val="00922E15"/>
    <w:rsid w:val="00924480"/>
    <w:rsid w:val="00924716"/>
    <w:rsid w:val="00924A80"/>
    <w:rsid w:val="0092521F"/>
    <w:rsid w:val="0092550F"/>
    <w:rsid w:val="00926125"/>
    <w:rsid w:val="0093055D"/>
    <w:rsid w:val="00931898"/>
    <w:rsid w:val="00931FD2"/>
    <w:rsid w:val="00932E1E"/>
    <w:rsid w:val="0093479B"/>
    <w:rsid w:val="00935614"/>
    <w:rsid w:val="00936D2F"/>
    <w:rsid w:val="00944D7A"/>
    <w:rsid w:val="00945C6C"/>
    <w:rsid w:val="00946DEC"/>
    <w:rsid w:val="0094755F"/>
    <w:rsid w:val="009511CA"/>
    <w:rsid w:val="009522D2"/>
    <w:rsid w:val="00952E11"/>
    <w:rsid w:val="009533FB"/>
    <w:rsid w:val="0095576F"/>
    <w:rsid w:val="00955F4C"/>
    <w:rsid w:val="009602DA"/>
    <w:rsid w:val="00960A20"/>
    <w:rsid w:val="00962572"/>
    <w:rsid w:val="0096289E"/>
    <w:rsid w:val="00962A61"/>
    <w:rsid w:val="009653E7"/>
    <w:rsid w:val="009667D8"/>
    <w:rsid w:val="00970DB6"/>
    <w:rsid w:val="00970F00"/>
    <w:rsid w:val="00973541"/>
    <w:rsid w:val="009749F5"/>
    <w:rsid w:val="00976879"/>
    <w:rsid w:val="0097761F"/>
    <w:rsid w:val="00977F79"/>
    <w:rsid w:val="00982116"/>
    <w:rsid w:val="009842F5"/>
    <w:rsid w:val="00984F03"/>
    <w:rsid w:val="00986C11"/>
    <w:rsid w:val="00986F19"/>
    <w:rsid w:val="009912C7"/>
    <w:rsid w:val="00991383"/>
    <w:rsid w:val="0099328C"/>
    <w:rsid w:val="009945A3"/>
    <w:rsid w:val="00996432"/>
    <w:rsid w:val="009969E8"/>
    <w:rsid w:val="009A0468"/>
    <w:rsid w:val="009A0B27"/>
    <w:rsid w:val="009A0D9A"/>
    <w:rsid w:val="009A2921"/>
    <w:rsid w:val="009A2FBE"/>
    <w:rsid w:val="009A3B99"/>
    <w:rsid w:val="009A4BB1"/>
    <w:rsid w:val="009A5416"/>
    <w:rsid w:val="009A5A4A"/>
    <w:rsid w:val="009A5ABF"/>
    <w:rsid w:val="009B019A"/>
    <w:rsid w:val="009B03C7"/>
    <w:rsid w:val="009B04B3"/>
    <w:rsid w:val="009B0C9E"/>
    <w:rsid w:val="009B1CCF"/>
    <w:rsid w:val="009B1D43"/>
    <w:rsid w:val="009B28E9"/>
    <w:rsid w:val="009B54F2"/>
    <w:rsid w:val="009B6BDA"/>
    <w:rsid w:val="009C12B7"/>
    <w:rsid w:val="009C34B7"/>
    <w:rsid w:val="009C3DE4"/>
    <w:rsid w:val="009C5A1F"/>
    <w:rsid w:val="009C68A5"/>
    <w:rsid w:val="009C6CDC"/>
    <w:rsid w:val="009D0197"/>
    <w:rsid w:val="009D0233"/>
    <w:rsid w:val="009D02FD"/>
    <w:rsid w:val="009D1368"/>
    <w:rsid w:val="009D1757"/>
    <w:rsid w:val="009D194C"/>
    <w:rsid w:val="009D1C6F"/>
    <w:rsid w:val="009D2B5E"/>
    <w:rsid w:val="009D38D6"/>
    <w:rsid w:val="009D4612"/>
    <w:rsid w:val="009D7730"/>
    <w:rsid w:val="009E120C"/>
    <w:rsid w:val="009E2698"/>
    <w:rsid w:val="009E2E7C"/>
    <w:rsid w:val="009E45A8"/>
    <w:rsid w:val="009E56ED"/>
    <w:rsid w:val="009E5DC0"/>
    <w:rsid w:val="009E7A9F"/>
    <w:rsid w:val="009E7D05"/>
    <w:rsid w:val="009F3E88"/>
    <w:rsid w:val="00A0012C"/>
    <w:rsid w:val="00A0388F"/>
    <w:rsid w:val="00A06D6D"/>
    <w:rsid w:val="00A07D43"/>
    <w:rsid w:val="00A11BC3"/>
    <w:rsid w:val="00A15C49"/>
    <w:rsid w:val="00A175CC"/>
    <w:rsid w:val="00A218D9"/>
    <w:rsid w:val="00A228D4"/>
    <w:rsid w:val="00A246C2"/>
    <w:rsid w:val="00A24804"/>
    <w:rsid w:val="00A30A7D"/>
    <w:rsid w:val="00A31FD3"/>
    <w:rsid w:val="00A32B35"/>
    <w:rsid w:val="00A32C0E"/>
    <w:rsid w:val="00A32EED"/>
    <w:rsid w:val="00A340D4"/>
    <w:rsid w:val="00A35C0B"/>
    <w:rsid w:val="00A36FCA"/>
    <w:rsid w:val="00A4119D"/>
    <w:rsid w:val="00A42FDF"/>
    <w:rsid w:val="00A4312F"/>
    <w:rsid w:val="00A44C4B"/>
    <w:rsid w:val="00A466DA"/>
    <w:rsid w:val="00A5142B"/>
    <w:rsid w:val="00A51AA8"/>
    <w:rsid w:val="00A52018"/>
    <w:rsid w:val="00A5215C"/>
    <w:rsid w:val="00A537D6"/>
    <w:rsid w:val="00A543FC"/>
    <w:rsid w:val="00A567F0"/>
    <w:rsid w:val="00A56A0F"/>
    <w:rsid w:val="00A61AA9"/>
    <w:rsid w:val="00A62F8E"/>
    <w:rsid w:val="00A635BF"/>
    <w:rsid w:val="00A63902"/>
    <w:rsid w:val="00A67504"/>
    <w:rsid w:val="00A67D98"/>
    <w:rsid w:val="00A71316"/>
    <w:rsid w:val="00A71D33"/>
    <w:rsid w:val="00A72DC3"/>
    <w:rsid w:val="00A73EDA"/>
    <w:rsid w:val="00A759C4"/>
    <w:rsid w:val="00A75FE9"/>
    <w:rsid w:val="00A7606B"/>
    <w:rsid w:val="00A76D20"/>
    <w:rsid w:val="00A77170"/>
    <w:rsid w:val="00A801E2"/>
    <w:rsid w:val="00A8107C"/>
    <w:rsid w:val="00A81F82"/>
    <w:rsid w:val="00A82CDC"/>
    <w:rsid w:val="00A83041"/>
    <w:rsid w:val="00A830CC"/>
    <w:rsid w:val="00A846F7"/>
    <w:rsid w:val="00A859A3"/>
    <w:rsid w:val="00A8759D"/>
    <w:rsid w:val="00A91324"/>
    <w:rsid w:val="00A93257"/>
    <w:rsid w:val="00A93E8F"/>
    <w:rsid w:val="00A943AB"/>
    <w:rsid w:val="00A9677E"/>
    <w:rsid w:val="00A974BF"/>
    <w:rsid w:val="00A979F0"/>
    <w:rsid w:val="00A97C30"/>
    <w:rsid w:val="00AA0758"/>
    <w:rsid w:val="00AA1B2A"/>
    <w:rsid w:val="00AA1E68"/>
    <w:rsid w:val="00AA20A0"/>
    <w:rsid w:val="00AA581B"/>
    <w:rsid w:val="00AB16EC"/>
    <w:rsid w:val="00AB3387"/>
    <w:rsid w:val="00AB3E94"/>
    <w:rsid w:val="00AB6E8A"/>
    <w:rsid w:val="00AB7164"/>
    <w:rsid w:val="00AB7C01"/>
    <w:rsid w:val="00AC1410"/>
    <w:rsid w:val="00AC30AD"/>
    <w:rsid w:val="00AC3D85"/>
    <w:rsid w:val="00AD0DD2"/>
    <w:rsid w:val="00AD200E"/>
    <w:rsid w:val="00AD2D1D"/>
    <w:rsid w:val="00AD3565"/>
    <w:rsid w:val="00AD3A87"/>
    <w:rsid w:val="00AE2DAF"/>
    <w:rsid w:val="00AE3CE9"/>
    <w:rsid w:val="00AE4383"/>
    <w:rsid w:val="00AE4DA9"/>
    <w:rsid w:val="00AE4FF3"/>
    <w:rsid w:val="00AE7388"/>
    <w:rsid w:val="00AF01D7"/>
    <w:rsid w:val="00AF071A"/>
    <w:rsid w:val="00AF0F82"/>
    <w:rsid w:val="00AF1479"/>
    <w:rsid w:val="00AF28DE"/>
    <w:rsid w:val="00AF2C07"/>
    <w:rsid w:val="00AF2EA1"/>
    <w:rsid w:val="00AF45AC"/>
    <w:rsid w:val="00AF6266"/>
    <w:rsid w:val="00AF68BB"/>
    <w:rsid w:val="00B00B22"/>
    <w:rsid w:val="00B01558"/>
    <w:rsid w:val="00B0168B"/>
    <w:rsid w:val="00B02E93"/>
    <w:rsid w:val="00B03690"/>
    <w:rsid w:val="00B06F87"/>
    <w:rsid w:val="00B07976"/>
    <w:rsid w:val="00B10C1F"/>
    <w:rsid w:val="00B11B42"/>
    <w:rsid w:val="00B11CE6"/>
    <w:rsid w:val="00B121B8"/>
    <w:rsid w:val="00B12229"/>
    <w:rsid w:val="00B14F35"/>
    <w:rsid w:val="00B15DAE"/>
    <w:rsid w:val="00B21611"/>
    <w:rsid w:val="00B23EE3"/>
    <w:rsid w:val="00B2413B"/>
    <w:rsid w:val="00B24816"/>
    <w:rsid w:val="00B250B0"/>
    <w:rsid w:val="00B30D12"/>
    <w:rsid w:val="00B32389"/>
    <w:rsid w:val="00B3243F"/>
    <w:rsid w:val="00B32749"/>
    <w:rsid w:val="00B34157"/>
    <w:rsid w:val="00B356B8"/>
    <w:rsid w:val="00B36CEA"/>
    <w:rsid w:val="00B36DEB"/>
    <w:rsid w:val="00B37F4A"/>
    <w:rsid w:val="00B404F2"/>
    <w:rsid w:val="00B40CE1"/>
    <w:rsid w:val="00B41332"/>
    <w:rsid w:val="00B42F60"/>
    <w:rsid w:val="00B502B9"/>
    <w:rsid w:val="00B50421"/>
    <w:rsid w:val="00B60BC6"/>
    <w:rsid w:val="00B64D46"/>
    <w:rsid w:val="00B65E86"/>
    <w:rsid w:val="00B6669A"/>
    <w:rsid w:val="00B66B02"/>
    <w:rsid w:val="00B679BC"/>
    <w:rsid w:val="00B67FBD"/>
    <w:rsid w:val="00B70390"/>
    <w:rsid w:val="00B705A9"/>
    <w:rsid w:val="00B7095A"/>
    <w:rsid w:val="00B709F9"/>
    <w:rsid w:val="00B73611"/>
    <w:rsid w:val="00B76447"/>
    <w:rsid w:val="00B77601"/>
    <w:rsid w:val="00B80656"/>
    <w:rsid w:val="00B80DEB"/>
    <w:rsid w:val="00B80EAA"/>
    <w:rsid w:val="00B82B49"/>
    <w:rsid w:val="00B86BEE"/>
    <w:rsid w:val="00B87C2E"/>
    <w:rsid w:val="00B90514"/>
    <w:rsid w:val="00B93815"/>
    <w:rsid w:val="00B94A80"/>
    <w:rsid w:val="00B96D7E"/>
    <w:rsid w:val="00B96FE7"/>
    <w:rsid w:val="00BA01B7"/>
    <w:rsid w:val="00BA0C24"/>
    <w:rsid w:val="00BA1E39"/>
    <w:rsid w:val="00BA4FB3"/>
    <w:rsid w:val="00BA557B"/>
    <w:rsid w:val="00BA6BA7"/>
    <w:rsid w:val="00BB0654"/>
    <w:rsid w:val="00BB1811"/>
    <w:rsid w:val="00BB3C42"/>
    <w:rsid w:val="00BB46C5"/>
    <w:rsid w:val="00BB5546"/>
    <w:rsid w:val="00BB5BD3"/>
    <w:rsid w:val="00BC339E"/>
    <w:rsid w:val="00BC42A4"/>
    <w:rsid w:val="00BC46DC"/>
    <w:rsid w:val="00BC5D24"/>
    <w:rsid w:val="00BC5D6C"/>
    <w:rsid w:val="00BC7F8A"/>
    <w:rsid w:val="00BD04A5"/>
    <w:rsid w:val="00BD1099"/>
    <w:rsid w:val="00BD2752"/>
    <w:rsid w:val="00BD3B6D"/>
    <w:rsid w:val="00BD5247"/>
    <w:rsid w:val="00BD5636"/>
    <w:rsid w:val="00BD69C0"/>
    <w:rsid w:val="00BE1194"/>
    <w:rsid w:val="00BE1778"/>
    <w:rsid w:val="00BE2AD7"/>
    <w:rsid w:val="00BE4431"/>
    <w:rsid w:val="00BE649E"/>
    <w:rsid w:val="00BF0F0A"/>
    <w:rsid w:val="00BF23AC"/>
    <w:rsid w:val="00BF5DC2"/>
    <w:rsid w:val="00BF692A"/>
    <w:rsid w:val="00BF7114"/>
    <w:rsid w:val="00C004A7"/>
    <w:rsid w:val="00C00D2A"/>
    <w:rsid w:val="00C02B49"/>
    <w:rsid w:val="00C02B56"/>
    <w:rsid w:val="00C04558"/>
    <w:rsid w:val="00C063BE"/>
    <w:rsid w:val="00C0706A"/>
    <w:rsid w:val="00C10220"/>
    <w:rsid w:val="00C1317F"/>
    <w:rsid w:val="00C138AB"/>
    <w:rsid w:val="00C13B90"/>
    <w:rsid w:val="00C1764B"/>
    <w:rsid w:val="00C177DE"/>
    <w:rsid w:val="00C20038"/>
    <w:rsid w:val="00C2128C"/>
    <w:rsid w:val="00C22317"/>
    <w:rsid w:val="00C2241F"/>
    <w:rsid w:val="00C24393"/>
    <w:rsid w:val="00C24E37"/>
    <w:rsid w:val="00C2674D"/>
    <w:rsid w:val="00C26A68"/>
    <w:rsid w:val="00C2726E"/>
    <w:rsid w:val="00C27DC2"/>
    <w:rsid w:val="00C30C01"/>
    <w:rsid w:val="00C32F5B"/>
    <w:rsid w:val="00C334B6"/>
    <w:rsid w:val="00C34E4F"/>
    <w:rsid w:val="00C3581C"/>
    <w:rsid w:val="00C35FD7"/>
    <w:rsid w:val="00C36164"/>
    <w:rsid w:val="00C36502"/>
    <w:rsid w:val="00C365A8"/>
    <w:rsid w:val="00C40FD3"/>
    <w:rsid w:val="00C414D5"/>
    <w:rsid w:val="00C416CB"/>
    <w:rsid w:val="00C4493B"/>
    <w:rsid w:val="00C45314"/>
    <w:rsid w:val="00C45CC6"/>
    <w:rsid w:val="00C461D2"/>
    <w:rsid w:val="00C468F6"/>
    <w:rsid w:val="00C46BF0"/>
    <w:rsid w:val="00C46CA2"/>
    <w:rsid w:val="00C47C51"/>
    <w:rsid w:val="00C47D55"/>
    <w:rsid w:val="00C50612"/>
    <w:rsid w:val="00C50D32"/>
    <w:rsid w:val="00C5647D"/>
    <w:rsid w:val="00C5682D"/>
    <w:rsid w:val="00C56920"/>
    <w:rsid w:val="00C608E2"/>
    <w:rsid w:val="00C60E89"/>
    <w:rsid w:val="00C63351"/>
    <w:rsid w:val="00C6403D"/>
    <w:rsid w:val="00C65F03"/>
    <w:rsid w:val="00C667EB"/>
    <w:rsid w:val="00C66973"/>
    <w:rsid w:val="00C67519"/>
    <w:rsid w:val="00C701D1"/>
    <w:rsid w:val="00C7278A"/>
    <w:rsid w:val="00C72790"/>
    <w:rsid w:val="00C72959"/>
    <w:rsid w:val="00C74113"/>
    <w:rsid w:val="00C74E10"/>
    <w:rsid w:val="00C76451"/>
    <w:rsid w:val="00C76E97"/>
    <w:rsid w:val="00C80CE7"/>
    <w:rsid w:val="00C8519E"/>
    <w:rsid w:val="00C910E8"/>
    <w:rsid w:val="00C91C8C"/>
    <w:rsid w:val="00C92317"/>
    <w:rsid w:val="00C9307B"/>
    <w:rsid w:val="00C9526A"/>
    <w:rsid w:val="00C966E6"/>
    <w:rsid w:val="00C97FCE"/>
    <w:rsid w:val="00CA29DC"/>
    <w:rsid w:val="00CA3267"/>
    <w:rsid w:val="00CA3848"/>
    <w:rsid w:val="00CA4510"/>
    <w:rsid w:val="00CB00B9"/>
    <w:rsid w:val="00CB1434"/>
    <w:rsid w:val="00CB1C67"/>
    <w:rsid w:val="00CB2173"/>
    <w:rsid w:val="00CB4BD8"/>
    <w:rsid w:val="00CB5AA6"/>
    <w:rsid w:val="00CB5AFA"/>
    <w:rsid w:val="00CC00CB"/>
    <w:rsid w:val="00CC0A4C"/>
    <w:rsid w:val="00CC4E4D"/>
    <w:rsid w:val="00CC588E"/>
    <w:rsid w:val="00CC7BC1"/>
    <w:rsid w:val="00CD013F"/>
    <w:rsid w:val="00CD1106"/>
    <w:rsid w:val="00CD298B"/>
    <w:rsid w:val="00CD32DA"/>
    <w:rsid w:val="00CD5FC4"/>
    <w:rsid w:val="00CD74EB"/>
    <w:rsid w:val="00CD7528"/>
    <w:rsid w:val="00CE016C"/>
    <w:rsid w:val="00CE175F"/>
    <w:rsid w:val="00CE4CA8"/>
    <w:rsid w:val="00CE59F5"/>
    <w:rsid w:val="00CE59FD"/>
    <w:rsid w:val="00CE5A1F"/>
    <w:rsid w:val="00CE6EAA"/>
    <w:rsid w:val="00CE7B44"/>
    <w:rsid w:val="00CF03D5"/>
    <w:rsid w:val="00CF03FB"/>
    <w:rsid w:val="00CF125F"/>
    <w:rsid w:val="00CF20D1"/>
    <w:rsid w:val="00CF3CE2"/>
    <w:rsid w:val="00CF6F32"/>
    <w:rsid w:val="00D00FB8"/>
    <w:rsid w:val="00D02521"/>
    <w:rsid w:val="00D02E58"/>
    <w:rsid w:val="00D03596"/>
    <w:rsid w:val="00D03E15"/>
    <w:rsid w:val="00D04DFF"/>
    <w:rsid w:val="00D05467"/>
    <w:rsid w:val="00D072A6"/>
    <w:rsid w:val="00D12D40"/>
    <w:rsid w:val="00D14263"/>
    <w:rsid w:val="00D14A02"/>
    <w:rsid w:val="00D16153"/>
    <w:rsid w:val="00D17B01"/>
    <w:rsid w:val="00D20A83"/>
    <w:rsid w:val="00D2215F"/>
    <w:rsid w:val="00D239F8"/>
    <w:rsid w:val="00D247AA"/>
    <w:rsid w:val="00D2522D"/>
    <w:rsid w:val="00D26DB7"/>
    <w:rsid w:val="00D27443"/>
    <w:rsid w:val="00D30B76"/>
    <w:rsid w:val="00D30E9E"/>
    <w:rsid w:val="00D36761"/>
    <w:rsid w:val="00D36A20"/>
    <w:rsid w:val="00D37AEE"/>
    <w:rsid w:val="00D40EBC"/>
    <w:rsid w:val="00D4177F"/>
    <w:rsid w:val="00D4334A"/>
    <w:rsid w:val="00D44377"/>
    <w:rsid w:val="00D445FD"/>
    <w:rsid w:val="00D46099"/>
    <w:rsid w:val="00D4722E"/>
    <w:rsid w:val="00D475EF"/>
    <w:rsid w:val="00D51254"/>
    <w:rsid w:val="00D51BF0"/>
    <w:rsid w:val="00D5272E"/>
    <w:rsid w:val="00D53959"/>
    <w:rsid w:val="00D5474F"/>
    <w:rsid w:val="00D5790D"/>
    <w:rsid w:val="00D604EC"/>
    <w:rsid w:val="00D62257"/>
    <w:rsid w:val="00D622FA"/>
    <w:rsid w:val="00D63110"/>
    <w:rsid w:val="00D63438"/>
    <w:rsid w:val="00D653D6"/>
    <w:rsid w:val="00D65A94"/>
    <w:rsid w:val="00D67657"/>
    <w:rsid w:val="00D70024"/>
    <w:rsid w:val="00D70219"/>
    <w:rsid w:val="00D711C0"/>
    <w:rsid w:val="00D71467"/>
    <w:rsid w:val="00D7410B"/>
    <w:rsid w:val="00D74A77"/>
    <w:rsid w:val="00D75CB5"/>
    <w:rsid w:val="00D75F83"/>
    <w:rsid w:val="00D805BC"/>
    <w:rsid w:val="00D82F5A"/>
    <w:rsid w:val="00D84A53"/>
    <w:rsid w:val="00D85F3E"/>
    <w:rsid w:val="00D86E37"/>
    <w:rsid w:val="00D92A6E"/>
    <w:rsid w:val="00D92E23"/>
    <w:rsid w:val="00D93937"/>
    <w:rsid w:val="00D9425D"/>
    <w:rsid w:val="00D9457B"/>
    <w:rsid w:val="00DA0E64"/>
    <w:rsid w:val="00DA11CF"/>
    <w:rsid w:val="00DA14B3"/>
    <w:rsid w:val="00DA3100"/>
    <w:rsid w:val="00DA5E20"/>
    <w:rsid w:val="00DA6248"/>
    <w:rsid w:val="00DA6444"/>
    <w:rsid w:val="00DA69FF"/>
    <w:rsid w:val="00DA782C"/>
    <w:rsid w:val="00DA7BDF"/>
    <w:rsid w:val="00DB045D"/>
    <w:rsid w:val="00DB09B4"/>
    <w:rsid w:val="00DB2D6B"/>
    <w:rsid w:val="00DB32BD"/>
    <w:rsid w:val="00DB4747"/>
    <w:rsid w:val="00DB712D"/>
    <w:rsid w:val="00DB799E"/>
    <w:rsid w:val="00DB7BB1"/>
    <w:rsid w:val="00DC036E"/>
    <w:rsid w:val="00DC5364"/>
    <w:rsid w:val="00DC560A"/>
    <w:rsid w:val="00DC5DCA"/>
    <w:rsid w:val="00DD05AC"/>
    <w:rsid w:val="00DD2713"/>
    <w:rsid w:val="00DD2F56"/>
    <w:rsid w:val="00DD5149"/>
    <w:rsid w:val="00DD6ACA"/>
    <w:rsid w:val="00DD741A"/>
    <w:rsid w:val="00DE1E6D"/>
    <w:rsid w:val="00DE3E3E"/>
    <w:rsid w:val="00DE7531"/>
    <w:rsid w:val="00DF1B59"/>
    <w:rsid w:val="00DF42FA"/>
    <w:rsid w:val="00DF5694"/>
    <w:rsid w:val="00DF5C5F"/>
    <w:rsid w:val="00DF65A4"/>
    <w:rsid w:val="00DF673F"/>
    <w:rsid w:val="00DF6E6A"/>
    <w:rsid w:val="00DF73F4"/>
    <w:rsid w:val="00DF73FC"/>
    <w:rsid w:val="00E01A48"/>
    <w:rsid w:val="00E0225B"/>
    <w:rsid w:val="00E03745"/>
    <w:rsid w:val="00E04861"/>
    <w:rsid w:val="00E065C2"/>
    <w:rsid w:val="00E07336"/>
    <w:rsid w:val="00E11B2B"/>
    <w:rsid w:val="00E14867"/>
    <w:rsid w:val="00E16225"/>
    <w:rsid w:val="00E2076D"/>
    <w:rsid w:val="00E20D8B"/>
    <w:rsid w:val="00E2120A"/>
    <w:rsid w:val="00E22108"/>
    <w:rsid w:val="00E22868"/>
    <w:rsid w:val="00E22892"/>
    <w:rsid w:val="00E23F1F"/>
    <w:rsid w:val="00E2566F"/>
    <w:rsid w:val="00E304EA"/>
    <w:rsid w:val="00E32BD5"/>
    <w:rsid w:val="00E33740"/>
    <w:rsid w:val="00E35924"/>
    <w:rsid w:val="00E3685D"/>
    <w:rsid w:val="00E4063F"/>
    <w:rsid w:val="00E41A28"/>
    <w:rsid w:val="00E42581"/>
    <w:rsid w:val="00E428F0"/>
    <w:rsid w:val="00E4307B"/>
    <w:rsid w:val="00E4464A"/>
    <w:rsid w:val="00E45182"/>
    <w:rsid w:val="00E46F56"/>
    <w:rsid w:val="00E52ABD"/>
    <w:rsid w:val="00E549FE"/>
    <w:rsid w:val="00E55514"/>
    <w:rsid w:val="00E56922"/>
    <w:rsid w:val="00E57E14"/>
    <w:rsid w:val="00E616B8"/>
    <w:rsid w:val="00E61F98"/>
    <w:rsid w:val="00E630B7"/>
    <w:rsid w:val="00E6375E"/>
    <w:rsid w:val="00E65478"/>
    <w:rsid w:val="00E675ED"/>
    <w:rsid w:val="00E708A8"/>
    <w:rsid w:val="00E7692D"/>
    <w:rsid w:val="00E80B64"/>
    <w:rsid w:val="00E80D7E"/>
    <w:rsid w:val="00E846C2"/>
    <w:rsid w:val="00E8581E"/>
    <w:rsid w:val="00E86DAF"/>
    <w:rsid w:val="00E86E6D"/>
    <w:rsid w:val="00E878CE"/>
    <w:rsid w:val="00E902D5"/>
    <w:rsid w:val="00E93BC5"/>
    <w:rsid w:val="00E93E13"/>
    <w:rsid w:val="00E941ED"/>
    <w:rsid w:val="00E951A1"/>
    <w:rsid w:val="00E95F87"/>
    <w:rsid w:val="00EA2F79"/>
    <w:rsid w:val="00EA310F"/>
    <w:rsid w:val="00EA374C"/>
    <w:rsid w:val="00EA4841"/>
    <w:rsid w:val="00EA4E56"/>
    <w:rsid w:val="00EA7368"/>
    <w:rsid w:val="00EB01ED"/>
    <w:rsid w:val="00EB354F"/>
    <w:rsid w:val="00EB3CBA"/>
    <w:rsid w:val="00EB4796"/>
    <w:rsid w:val="00EB48DA"/>
    <w:rsid w:val="00EB4B71"/>
    <w:rsid w:val="00EB620E"/>
    <w:rsid w:val="00EB6E14"/>
    <w:rsid w:val="00EC288F"/>
    <w:rsid w:val="00EC3CEC"/>
    <w:rsid w:val="00EC56BC"/>
    <w:rsid w:val="00EC5DD4"/>
    <w:rsid w:val="00EC5EFD"/>
    <w:rsid w:val="00EC6CB1"/>
    <w:rsid w:val="00EC6D51"/>
    <w:rsid w:val="00EC70E0"/>
    <w:rsid w:val="00ED10D1"/>
    <w:rsid w:val="00ED140A"/>
    <w:rsid w:val="00ED3392"/>
    <w:rsid w:val="00ED451B"/>
    <w:rsid w:val="00ED4BCE"/>
    <w:rsid w:val="00ED57DD"/>
    <w:rsid w:val="00ED77B7"/>
    <w:rsid w:val="00ED7BE4"/>
    <w:rsid w:val="00EE00DD"/>
    <w:rsid w:val="00EE05C9"/>
    <w:rsid w:val="00EE1B4E"/>
    <w:rsid w:val="00EE1E36"/>
    <w:rsid w:val="00EE290B"/>
    <w:rsid w:val="00EE2BD7"/>
    <w:rsid w:val="00EE4D25"/>
    <w:rsid w:val="00EF3E21"/>
    <w:rsid w:val="00EF4839"/>
    <w:rsid w:val="00EF5152"/>
    <w:rsid w:val="00EF5A3F"/>
    <w:rsid w:val="00EF5B6E"/>
    <w:rsid w:val="00EF658E"/>
    <w:rsid w:val="00F022F8"/>
    <w:rsid w:val="00F030F6"/>
    <w:rsid w:val="00F03253"/>
    <w:rsid w:val="00F0357B"/>
    <w:rsid w:val="00F05997"/>
    <w:rsid w:val="00F06224"/>
    <w:rsid w:val="00F10202"/>
    <w:rsid w:val="00F11309"/>
    <w:rsid w:val="00F1187B"/>
    <w:rsid w:val="00F11C9E"/>
    <w:rsid w:val="00F12228"/>
    <w:rsid w:val="00F12504"/>
    <w:rsid w:val="00F13AD2"/>
    <w:rsid w:val="00F1460A"/>
    <w:rsid w:val="00F15D38"/>
    <w:rsid w:val="00F16C2A"/>
    <w:rsid w:val="00F16D66"/>
    <w:rsid w:val="00F20316"/>
    <w:rsid w:val="00F21C7D"/>
    <w:rsid w:val="00F236C3"/>
    <w:rsid w:val="00F240BB"/>
    <w:rsid w:val="00F24A97"/>
    <w:rsid w:val="00F26D02"/>
    <w:rsid w:val="00F26D70"/>
    <w:rsid w:val="00F27CC3"/>
    <w:rsid w:val="00F27F03"/>
    <w:rsid w:val="00F3222E"/>
    <w:rsid w:val="00F322EE"/>
    <w:rsid w:val="00F35256"/>
    <w:rsid w:val="00F35718"/>
    <w:rsid w:val="00F358FC"/>
    <w:rsid w:val="00F36874"/>
    <w:rsid w:val="00F37874"/>
    <w:rsid w:val="00F37DA5"/>
    <w:rsid w:val="00F405CF"/>
    <w:rsid w:val="00F411A2"/>
    <w:rsid w:val="00F41A25"/>
    <w:rsid w:val="00F42A9F"/>
    <w:rsid w:val="00F46335"/>
    <w:rsid w:val="00F4664D"/>
    <w:rsid w:val="00F47587"/>
    <w:rsid w:val="00F47B50"/>
    <w:rsid w:val="00F5131A"/>
    <w:rsid w:val="00F5183F"/>
    <w:rsid w:val="00F53697"/>
    <w:rsid w:val="00F55252"/>
    <w:rsid w:val="00F56155"/>
    <w:rsid w:val="00F57DA6"/>
    <w:rsid w:val="00F609A2"/>
    <w:rsid w:val="00F6291D"/>
    <w:rsid w:val="00F63868"/>
    <w:rsid w:val="00F65721"/>
    <w:rsid w:val="00F67CC3"/>
    <w:rsid w:val="00F7000A"/>
    <w:rsid w:val="00F70430"/>
    <w:rsid w:val="00F73EBE"/>
    <w:rsid w:val="00F7453B"/>
    <w:rsid w:val="00F8079D"/>
    <w:rsid w:val="00F812F1"/>
    <w:rsid w:val="00F81EA9"/>
    <w:rsid w:val="00F83D92"/>
    <w:rsid w:val="00F84403"/>
    <w:rsid w:val="00F84A82"/>
    <w:rsid w:val="00F855F1"/>
    <w:rsid w:val="00F9041A"/>
    <w:rsid w:val="00F9116B"/>
    <w:rsid w:val="00F9198A"/>
    <w:rsid w:val="00F91B42"/>
    <w:rsid w:val="00F93DBC"/>
    <w:rsid w:val="00F97C16"/>
    <w:rsid w:val="00FA1358"/>
    <w:rsid w:val="00FA3FC2"/>
    <w:rsid w:val="00FA4E09"/>
    <w:rsid w:val="00FA5635"/>
    <w:rsid w:val="00FA7692"/>
    <w:rsid w:val="00FB011D"/>
    <w:rsid w:val="00FB06B2"/>
    <w:rsid w:val="00FB2D8B"/>
    <w:rsid w:val="00FB598B"/>
    <w:rsid w:val="00FB69DF"/>
    <w:rsid w:val="00FB6A57"/>
    <w:rsid w:val="00FC0007"/>
    <w:rsid w:val="00FC339B"/>
    <w:rsid w:val="00FC358C"/>
    <w:rsid w:val="00FC5FF4"/>
    <w:rsid w:val="00FC740C"/>
    <w:rsid w:val="00FC7DB6"/>
    <w:rsid w:val="00FD00C4"/>
    <w:rsid w:val="00FD092C"/>
    <w:rsid w:val="00FD1AAA"/>
    <w:rsid w:val="00FD1F0C"/>
    <w:rsid w:val="00FD28E1"/>
    <w:rsid w:val="00FD419D"/>
    <w:rsid w:val="00FD5AFA"/>
    <w:rsid w:val="00FE1562"/>
    <w:rsid w:val="00FF0B87"/>
    <w:rsid w:val="00FF0F4C"/>
    <w:rsid w:val="00FF225F"/>
    <w:rsid w:val="00FF37BF"/>
    <w:rsid w:val="00FF38E2"/>
    <w:rsid w:val="00FF7948"/>
    <w:rsid w:val="0DEEDB62"/>
    <w:rsid w:val="1DC323E3"/>
    <w:rsid w:val="1FF7D13D"/>
    <w:rsid w:val="3D9DA819"/>
    <w:rsid w:val="3EFD28A4"/>
    <w:rsid w:val="4DBB2CDF"/>
    <w:rsid w:val="4F8A14E6"/>
    <w:rsid w:val="54962609"/>
    <w:rsid w:val="5B7ED58C"/>
    <w:rsid w:val="5C2F2520"/>
    <w:rsid w:val="5E77702B"/>
    <w:rsid w:val="5EFF9709"/>
    <w:rsid w:val="5FB3A414"/>
    <w:rsid w:val="65FB9807"/>
    <w:rsid w:val="6BA87A13"/>
    <w:rsid w:val="6BF9CE2E"/>
    <w:rsid w:val="6BFE1F1E"/>
    <w:rsid w:val="74C6100B"/>
    <w:rsid w:val="75D7BE79"/>
    <w:rsid w:val="76FEFEE4"/>
    <w:rsid w:val="7771C8F4"/>
    <w:rsid w:val="7BFFC327"/>
    <w:rsid w:val="7F7F2C38"/>
    <w:rsid w:val="7FAFCACD"/>
    <w:rsid w:val="7FB14A59"/>
    <w:rsid w:val="7FBCDCAF"/>
    <w:rsid w:val="7FCCE45C"/>
    <w:rsid w:val="7FFB8A94"/>
    <w:rsid w:val="7FFD4857"/>
    <w:rsid w:val="9B0F86DF"/>
    <w:rsid w:val="9BF5C315"/>
    <w:rsid w:val="B39FA07A"/>
    <w:rsid w:val="BBFFEAE2"/>
    <w:rsid w:val="CBFFBB8F"/>
    <w:rsid w:val="CF9FEC2E"/>
    <w:rsid w:val="D3FE9A7E"/>
    <w:rsid w:val="DDF76F47"/>
    <w:rsid w:val="EB3F7903"/>
    <w:rsid w:val="EE37E1D6"/>
    <w:rsid w:val="EF8437A3"/>
    <w:rsid w:val="EF8FBBF0"/>
    <w:rsid w:val="EFFFD121"/>
    <w:rsid w:val="F03F1157"/>
    <w:rsid w:val="F79E6786"/>
    <w:rsid w:val="FA3F30CB"/>
    <w:rsid w:val="FDF79F55"/>
    <w:rsid w:val="FEBB9A75"/>
    <w:rsid w:val="FFB102F2"/>
    <w:rsid w:val="FFFF7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iPriority="0"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qFormat="1" w:uiPriority="0" w:name="footnote text"/>
    <w:lsdException w:qFormat="1" w:unhideWhenUsed="0" w:uiPriority="99" w:semiHidden="0" w:name="annotation text"/>
    <w:lsdException w:qFormat="1" w:uiPriority="99" w:semiHidden="0" w:name="header"/>
    <w:lsdException w:qFormat="1" w:uiPriority="99" w:semiHidden="0" w:name="footer"/>
    <w:lsdException w:qFormat="1" w:uiPriority="0" w:name="index heading"/>
    <w:lsdException w:qFormat="1" w:unhideWhenUsed="0" w:uiPriority="0" w:semiHidden="0" w:name="caption"/>
    <w:lsdException w:qFormat="1" w:uiPriority="0" w:name="table of figures"/>
    <w:lsdException w:uiPriority="99" w:name="envelope address"/>
    <w:lsdException w:uiPriority="99" w:name="envelope return"/>
    <w:lsdException w:qFormat="1" w:uiPriority="0" w:name="footnote reference"/>
    <w:lsdException w:qFormat="1" w:unhideWhenUsed="0" w:uiPriority="99" w:semiHidden="0" w:name="annotation reference"/>
    <w:lsdException w:uiPriority="99" w:name="line number"/>
    <w:lsdException w:qFormat="1" w:unhideWhenUsed="0" w:uiPriority="0" w:semiHidden="0" w:name="page number"/>
    <w:lsdException w:qFormat="1" w:uiPriority="0" w:name="endnote reference"/>
    <w:lsdException w:qFormat="1" w:uiPriority="0" w:name="endnote text"/>
    <w:lsdException w:uiPriority="99" w:name="table of authorities"/>
    <w:lsdException w:qFormat="1" w:uiPriority="0" w:name="macro"/>
    <w:lsdException w:uiPriority="99" w:name="toa heading"/>
    <w:lsdException w:qFormat="1" w:uiPriority="99" w:semiHidden="0" w:name="List"/>
    <w:lsdException w:qFormat="1" w:uiPriority="0" w:semiHidden="0" w:name="List Bullet"/>
    <w:lsdException w:qFormat="1" w:uiPriority="99" w:semiHidden="0" w:name="List Number"/>
    <w:lsdException w:qFormat="1" w:uiPriority="0" w:semiHidden="0" w:name="List 2"/>
    <w:lsdException w:qFormat="1" w:uiPriority="0" w:semiHidden="0" w:name="List 3"/>
    <w:lsdException w:qFormat="1" w:uiPriority="0" w:semiHidden="0" w:name="List 4"/>
    <w:lsdException w:qFormat="1" w:uiPriority="0" w:semiHidden="0" w:name="List 5"/>
    <w:lsdException w:qFormat="1" w:uiPriority="0" w:semiHidden="0" w:name="List Bullet 2"/>
    <w:lsdException w:qFormat="1" w:uiPriority="0" w:semiHidden="0" w:name="List Bullet 3"/>
    <w:lsdException w:qFormat="1" w:uiPriority="0" w:semiHidden="0" w:name="List Bullet 4"/>
    <w:lsdException w:qFormat="1" w:uiPriority="0" w:name="List Bullet 5"/>
    <w:lsdException w:qFormat="1" w:uiPriority="0" w:name="List Number 2"/>
    <w:lsdException w:uiPriority="99" w:name="List Number 3"/>
    <w:lsdException w:qFormat="1" w:uiPriority="0" w:name="List Number 4"/>
    <w:lsdException w:uiPriority="99" w:name="List Number 5"/>
    <w:lsdException w:qFormat="1" w:unhideWhenUsed="0" w:uiPriority="10" w:semiHidden="0" w:name="Title"/>
    <w:lsdException w:uiPriority="99" w:name="Closing"/>
    <w:lsdException w:qFormat="1" w:uiPriority="0" w:name="Signature"/>
    <w:lsdException w:qFormat="1" w:uiPriority="1" w:name="Default Paragraph Font"/>
    <w:lsdException w:qFormat="1" w:unhideWhenUsed="0" w:uiPriority="99" w:semiHidden="0" w:name="Body Text"/>
    <w:lsdException w:qFormat="1" w:unhideWhenUsed="0" w:uiPriority="0" w:semiHidden="0" w:name="Body Text Indent"/>
    <w:lsdException w:uiPriority="99" w:name="List Continue"/>
    <w:lsdException w:qFormat="1" w:uiPriority="0" w:semiHidden="0" w:name="List Continue 2"/>
    <w:lsdException w:qFormat="1" w:uiPriority="0" w:semiHidden="0" w:name="List Continue 3"/>
    <w:lsdException w:uiPriority="99" w:name="List Continue 4"/>
    <w:lsdException w:uiPriority="99" w:name="List Continue 5"/>
    <w:lsdException w:uiPriority="99" w:name="Message Header"/>
    <w:lsdException w:qFormat="1" w:unhideWhenUsed="0" w:uiPriority="11" w:semiHidden="0" w:name="Subtitle"/>
    <w:lsdException w:qFormat="1" w:uiPriority="0" w:name="Salutation"/>
    <w:lsdException w:qFormat="1" w:uiPriority="0" w:semiHidden="0" w:name="Date"/>
    <w:lsdException w:qFormat="1" w:unhideWhenUsed="0" w:uiPriority="0" w:semiHidden="0" w:name="Body Text First Indent"/>
    <w:lsdException w:qFormat="1" w:uiPriority="0" w:semiHidden="0" w:name="Body Text First Indent 2"/>
    <w:lsdException w:qFormat="1" w:uiPriority="99" w:semiHidden="0" w:name="Note Heading"/>
    <w:lsdException w:qFormat="1" w:unhideWhenUsed="0" w:uiPriority="99" w:semiHidden="0" w:name="Body Text 2"/>
    <w:lsdException w:qFormat="1" w:uiPriority="99"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99" w:semiHidden="0" w:name="Emphasis"/>
    <w:lsdException w:qFormat="1" w:uiPriority="99" w:semiHidden="0" w:name="Document Map"/>
    <w:lsdException w:qFormat="1" w:uiPriority="99" w:semiHidden="0" w:name="Plain Text"/>
    <w:lsdException w:qFormat="1" w:uiPriority="0" w:name="E-mail Signature"/>
    <w:lsdException w:qFormat="1" w:uiPriority="99" w:semiHidden="0" w:name="Normal (Web)"/>
    <w:lsdException w:uiPriority="99" w:name="HTML Acronym"/>
    <w:lsdException w:qFormat="1" w:uiPriority="0" w:name="HTML Address"/>
    <w:lsdException w:qFormat="1" w:uiPriority="99" w:name="HTML Cite"/>
    <w:lsdException w:qFormat="1" w:uiPriority="0" w:name="HTML Code"/>
    <w:lsdException w:uiPriority="99" w:name="HTML Definition"/>
    <w:lsdException w:uiPriority="99" w:name="HTML Keyboard"/>
    <w:lsdException w:qFormat="1" w:uiPriority="0" w:name="HTML Preformatted"/>
    <w:lsdException w:uiPriority="99" w:name="HTML Sample"/>
    <w:lsdException w:qFormat="1" w:uiPriority="0" w:name="HTML Typewriter"/>
    <w:lsdException w:uiPriority="99" w:name="HTML Variable"/>
    <w:lsdException w:qFormat="1"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qFormat="1" w:uiPriority="0" w:name="Table Classic 2"/>
    <w:lsdException w:uiPriority="99" w:name="Table Classic 3"/>
    <w:lsdException w:uiPriority="99" w:name="Table Classic 4"/>
    <w:lsdException w:qFormat="1" w:uiPriority="0" w:name="Table Colorful 1"/>
    <w:lsdException w:qFormat="1" w:uiPriority="0" w:name="Table Colorful 2"/>
    <w:lsdException w:qFormat="1" w:uiPriority="0"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qFormat="1" w:uiPriority="0" w:name="Table Grid 1"/>
    <w:lsdException w:uiPriority="99" w:name="Table Grid 2"/>
    <w:lsdException w:uiPriority="99" w:name="Table Grid 3"/>
    <w:lsdException w:uiPriority="99" w:name="Table Grid 4"/>
    <w:lsdException w:uiPriority="99" w:name="Table Grid 5"/>
    <w:lsdException w:uiPriority="99" w:name="Table Grid 6"/>
    <w:lsdException w:qFormat="1" w:uiPriority="0" w:semiHidden="0"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qFormat="1" w:uiPriority="0"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60" w:after="260" w:line="360" w:lineRule="auto"/>
      <w:jc w:val="both"/>
    </w:pPr>
    <w:rPr>
      <w:rFonts w:ascii="Times New Roman" w:hAnsi="Times New Roman" w:eastAsia="宋体" w:cs="Times New Roman"/>
      <w:kern w:val="2"/>
      <w:sz w:val="21"/>
      <w:lang w:val="en-US" w:eastAsia="zh-CN" w:bidi="ar-SA"/>
    </w:rPr>
  </w:style>
  <w:style w:type="paragraph" w:styleId="3">
    <w:name w:val="heading 1"/>
    <w:basedOn w:val="1"/>
    <w:next w:val="1"/>
    <w:link w:val="101"/>
    <w:qFormat/>
    <w:uiPriority w:val="0"/>
    <w:pPr>
      <w:keepNext/>
      <w:keepLines/>
      <w:numPr>
        <w:ilvl w:val="0"/>
        <w:numId w:val="1"/>
      </w:numPr>
      <w:spacing w:before="0" w:after="0"/>
      <w:outlineLvl w:val="0"/>
    </w:pPr>
    <w:rPr>
      <w:b/>
      <w:bCs/>
      <w:kern w:val="44"/>
      <w:sz w:val="32"/>
      <w:szCs w:val="44"/>
      <w:lang w:val="zh-CN"/>
    </w:rPr>
  </w:style>
  <w:style w:type="paragraph" w:styleId="4">
    <w:name w:val="heading 2"/>
    <w:basedOn w:val="1"/>
    <w:next w:val="1"/>
    <w:link w:val="103"/>
    <w:unhideWhenUsed/>
    <w:qFormat/>
    <w:uiPriority w:val="0"/>
    <w:pPr>
      <w:keepNext/>
      <w:keepLines/>
      <w:numPr>
        <w:ilvl w:val="1"/>
        <w:numId w:val="1"/>
      </w:numPr>
      <w:spacing w:before="0" w:after="0"/>
      <w:outlineLvl w:val="1"/>
    </w:pPr>
    <w:rPr>
      <w:rFonts w:ascii="Cambria" w:hAnsi="Cambria"/>
      <w:b/>
      <w:bCs/>
      <w:kern w:val="0"/>
      <w:sz w:val="28"/>
      <w:szCs w:val="32"/>
      <w:lang w:val="zh-CN"/>
    </w:rPr>
  </w:style>
  <w:style w:type="paragraph" w:styleId="5">
    <w:name w:val="heading 3"/>
    <w:basedOn w:val="1"/>
    <w:next w:val="1"/>
    <w:link w:val="105"/>
    <w:unhideWhenUsed/>
    <w:qFormat/>
    <w:uiPriority w:val="0"/>
    <w:pPr>
      <w:keepNext/>
      <w:keepLines/>
      <w:numPr>
        <w:ilvl w:val="2"/>
        <w:numId w:val="1"/>
      </w:numPr>
      <w:spacing w:before="0" w:after="0"/>
      <w:outlineLvl w:val="2"/>
    </w:pPr>
    <w:rPr>
      <w:b/>
      <w:bCs/>
      <w:kern w:val="0"/>
      <w:sz w:val="24"/>
      <w:szCs w:val="24"/>
      <w:lang w:val="zh-CN"/>
    </w:rPr>
  </w:style>
  <w:style w:type="paragraph" w:styleId="6">
    <w:name w:val="heading 4"/>
    <w:basedOn w:val="1"/>
    <w:next w:val="1"/>
    <w:link w:val="109"/>
    <w:unhideWhenUsed/>
    <w:qFormat/>
    <w:uiPriority w:val="0"/>
    <w:pPr>
      <w:keepNext/>
      <w:keepLines/>
      <w:numPr>
        <w:ilvl w:val="3"/>
        <w:numId w:val="1"/>
      </w:numPr>
      <w:spacing w:before="0" w:after="0"/>
      <w:outlineLvl w:val="3"/>
    </w:pPr>
    <w:rPr>
      <w:rFonts w:ascii="Cambria" w:hAnsi="Cambria"/>
      <w:b/>
      <w:bCs/>
      <w:kern w:val="0"/>
      <w:sz w:val="24"/>
      <w:szCs w:val="24"/>
      <w:lang w:val="zh-CN"/>
    </w:rPr>
  </w:style>
  <w:style w:type="paragraph" w:styleId="7">
    <w:name w:val="heading 5"/>
    <w:basedOn w:val="1"/>
    <w:next w:val="1"/>
    <w:link w:val="115"/>
    <w:unhideWhenUsed/>
    <w:qFormat/>
    <w:uiPriority w:val="0"/>
    <w:pPr>
      <w:keepNext/>
      <w:keepLines/>
      <w:numPr>
        <w:ilvl w:val="4"/>
        <w:numId w:val="1"/>
      </w:numPr>
      <w:spacing w:before="0" w:after="0"/>
      <w:outlineLvl w:val="4"/>
    </w:pPr>
    <w:rPr>
      <w:b/>
      <w:bCs/>
      <w:kern w:val="0"/>
      <w:sz w:val="24"/>
      <w:szCs w:val="28"/>
      <w:lang w:val="zh-CN"/>
    </w:rPr>
  </w:style>
  <w:style w:type="paragraph" w:styleId="8">
    <w:name w:val="heading 6"/>
    <w:basedOn w:val="1"/>
    <w:next w:val="1"/>
    <w:link w:val="116"/>
    <w:unhideWhenUsed/>
    <w:qFormat/>
    <w:uiPriority w:val="0"/>
    <w:pPr>
      <w:keepNext/>
      <w:keepLines/>
      <w:numPr>
        <w:ilvl w:val="5"/>
        <w:numId w:val="1"/>
      </w:numPr>
      <w:spacing w:before="0" w:after="0"/>
      <w:ind w:left="1320" w:hanging="1320" w:hangingChars="548"/>
      <w:outlineLvl w:val="5"/>
    </w:pPr>
    <w:rPr>
      <w:rFonts w:ascii="Cambria" w:hAnsi="Cambria"/>
      <w:b/>
      <w:bCs/>
      <w:kern w:val="0"/>
      <w:sz w:val="24"/>
      <w:szCs w:val="24"/>
      <w:lang w:val="zh-CN"/>
    </w:rPr>
  </w:style>
  <w:style w:type="paragraph" w:styleId="9">
    <w:name w:val="heading 7"/>
    <w:basedOn w:val="1"/>
    <w:next w:val="1"/>
    <w:link w:val="117"/>
    <w:unhideWhenUsed/>
    <w:qFormat/>
    <w:uiPriority w:val="0"/>
    <w:pPr>
      <w:keepNext/>
      <w:keepLines/>
      <w:numPr>
        <w:ilvl w:val="6"/>
        <w:numId w:val="1"/>
      </w:numPr>
      <w:spacing w:before="0" w:after="0"/>
      <w:ind w:left="1489" w:hanging="1489" w:hangingChars="618"/>
      <w:outlineLvl w:val="6"/>
    </w:pPr>
    <w:rPr>
      <w:rFonts w:ascii="Calibri" w:hAnsi="Calibri"/>
      <w:b/>
      <w:bCs/>
      <w:kern w:val="0"/>
      <w:sz w:val="24"/>
      <w:szCs w:val="24"/>
      <w:lang w:val="zh-CN"/>
    </w:rPr>
  </w:style>
  <w:style w:type="paragraph" w:styleId="10">
    <w:name w:val="heading 8"/>
    <w:basedOn w:val="1"/>
    <w:next w:val="1"/>
    <w:link w:val="118"/>
    <w:qFormat/>
    <w:uiPriority w:val="0"/>
    <w:pPr>
      <w:keepNext/>
      <w:keepLines/>
      <w:numPr>
        <w:ilvl w:val="7"/>
        <w:numId w:val="1"/>
      </w:numPr>
      <w:tabs>
        <w:tab w:val="left" w:pos="426"/>
      </w:tabs>
      <w:spacing w:before="0" w:after="0"/>
      <w:ind w:left="1940" w:hanging="1940" w:hangingChars="805"/>
      <w:outlineLvl w:val="7"/>
    </w:pPr>
    <w:rPr>
      <w:rFonts w:ascii="宋体" w:hAnsi="宋体"/>
      <w:b/>
      <w:kern w:val="0"/>
      <w:sz w:val="24"/>
      <w:szCs w:val="24"/>
      <w:lang w:val="zh-CN"/>
    </w:rPr>
  </w:style>
  <w:style w:type="paragraph" w:styleId="11">
    <w:name w:val="heading 9"/>
    <w:basedOn w:val="1"/>
    <w:next w:val="1"/>
    <w:link w:val="119"/>
    <w:qFormat/>
    <w:uiPriority w:val="0"/>
    <w:pPr>
      <w:keepNext/>
      <w:keepLines/>
      <w:numPr>
        <w:ilvl w:val="8"/>
        <w:numId w:val="1"/>
      </w:numPr>
      <w:tabs>
        <w:tab w:val="left" w:pos="426"/>
      </w:tabs>
      <w:spacing w:before="0" w:after="0"/>
      <w:ind w:left="2238" w:hanging="2238" w:hangingChars="929"/>
      <w:outlineLvl w:val="8"/>
    </w:pPr>
    <w:rPr>
      <w:rFonts w:ascii="宋体" w:hAnsi="宋体"/>
      <w:b/>
      <w:kern w:val="0"/>
      <w:sz w:val="24"/>
      <w:szCs w:val="24"/>
      <w:lang w:val="zh-CN"/>
    </w:rPr>
  </w:style>
  <w:style w:type="character" w:default="1" w:styleId="81">
    <w:name w:val="Default Paragraph Font"/>
    <w:semiHidden/>
    <w:unhideWhenUsed/>
    <w:qFormat/>
    <w:uiPriority w:val="1"/>
  </w:style>
  <w:style w:type="table" w:default="1" w:styleId="69">
    <w:name w:val="Normal Table"/>
    <w:semiHidden/>
    <w:unhideWhenUsed/>
    <w:qFormat/>
    <w:uiPriority w:val="99"/>
    <w:tblPr>
      <w:tblCellMar>
        <w:top w:w="0" w:type="dxa"/>
        <w:left w:w="108" w:type="dxa"/>
        <w:bottom w:w="0" w:type="dxa"/>
        <w:right w:w="108" w:type="dxa"/>
      </w:tblCellMar>
    </w:tblPr>
  </w:style>
  <w:style w:type="paragraph" w:styleId="2">
    <w:name w:val="macro"/>
    <w:link w:val="300"/>
    <w:semiHidden/>
    <w:unhideWhenUsed/>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260" w:after="260" w:line="415" w:lineRule="auto"/>
      <w:ind w:hanging="992" w:hangingChars="472"/>
      <w:jc w:val="both"/>
    </w:pPr>
    <w:rPr>
      <w:rFonts w:ascii="Courier New" w:hAnsi="Courier New" w:eastAsia="宋体" w:cs="Courier New"/>
      <w:kern w:val="2"/>
      <w:sz w:val="24"/>
      <w:szCs w:val="24"/>
      <w:lang w:val="en-US" w:eastAsia="zh-CN" w:bidi="ar-SA"/>
    </w:rPr>
  </w:style>
  <w:style w:type="paragraph" w:styleId="12">
    <w:name w:val="List 3"/>
    <w:basedOn w:val="1"/>
    <w:unhideWhenUsed/>
    <w:qFormat/>
    <w:uiPriority w:val="0"/>
    <w:pPr>
      <w:ind w:left="100" w:leftChars="400" w:hanging="200" w:hangingChars="200"/>
      <w:contextualSpacing/>
    </w:pPr>
  </w:style>
  <w:style w:type="paragraph" w:styleId="13">
    <w:name w:val="toc 7"/>
    <w:basedOn w:val="1"/>
    <w:next w:val="1"/>
    <w:unhideWhenUsed/>
    <w:qFormat/>
    <w:uiPriority w:val="39"/>
    <w:pPr>
      <w:ind w:left="1260"/>
      <w:jc w:val="left"/>
    </w:pPr>
    <w:rPr>
      <w:rFonts w:ascii="Calibri" w:hAnsi="Calibri" w:cs="Calibri"/>
      <w:sz w:val="18"/>
      <w:szCs w:val="18"/>
    </w:rPr>
  </w:style>
  <w:style w:type="paragraph" w:styleId="14">
    <w:name w:val="List Number 2"/>
    <w:basedOn w:val="1"/>
    <w:semiHidden/>
    <w:unhideWhenUsed/>
    <w:qFormat/>
    <w:uiPriority w:val="0"/>
    <w:pPr>
      <w:numPr>
        <w:ilvl w:val="0"/>
        <w:numId w:val="2"/>
      </w:numPr>
      <w:contextualSpacing/>
    </w:pPr>
  </w:style>
  <w:style w:type="paragraph" w:styleId="15">
    <w:name w:val="Note Heading"/>
    <w:basedOn w:val="1"/>
    <w:next w:val="1"/>
    <w:link w:val="305"/>
    <w:unhideWhenUsed/>
    <w:qFormat/>
    <w:uiPriority w:val="99"/>
    <w:pPr>
      <w:jc w:val="center"/>
    </w:pPr>
    <w:rPr>
      <w:rFonts w:ascii="宋体" w:hAnsi="宋体"/>
      <w:b/>
      <w:bCs/>
      <w:kern w:val="0"/>
      <w:sz w:val="24"/>
      <w:lang w:val="zh-CN"/>
    </w:rPr>
  </w:style>
  <w:style w:type="paragraph" w:styleId="16">
    <w:name w:val="List Bullet 4"/>
    <w:basedOn w:val="1"/>
    <w:unhideWhenUsed/>
    <w:qFormat/>
    <w:uiPriority w:val="0"/>
    <w:pPr>
      <w:tabs>
        <w:tab w:val="left" w:pos="1209"/>
      </w:tabs>
      <w:spacing w:line="300" w:lineRule="auto"/>
      <w:ind w:left="1209" w:hanging="360"/>
      <w:jc w:val="left"/>
    </w:pPr>
    <w:rPr>
      <w:rFonts w:ascii="Book Antiqua" w:hAnsi="Book Antiqua"/>
      <w:kern w:val="0"/>
      <w:sz w:val="22"/>
    </w:rPr>
  </w:style>
  <w:style w:type="paragraph" w:styleId="17">
    <w:name w:val="E-mail Signature"/>
    <w:basedOn w:val="1"/>
    <w:link w:val="312"/>
    <w:semiHidden/>
    <w:unhideWhenUsed/>
    <w:qFormat/>
    <w:uiPriority w:val="0"/>
    <w:rPr>
      <w:rFonts w:ascii="Calibri" w:hAnsi="Calibri"/>
      <w:kern w:val="0"/>
      <w:sz w:val="20"/>
      <w:szCs w:val="21"/>
      <w:lang w:val="zh-CN"/>
    </w:rPr>
  </w:style>
  <w:style w:type="paragraph" w:styleId="18">
    <w:name w:val="List Number"/>
    <w:basedOn w:val="1"/>
    <w:unhideWhenUsed/>
    <w:qFormat/>
    <w:uiPriority w:val="99"/>
    <w:pPr>
      <w:numPr>
        <w:ilvl w:val="0"/>
        <w:numId w:val="3"/>
      </w:numPr>
      <w:contextualSpacing/>
    </w:pPr>
    <w:rPr>
      <w:rFonts w:ascii="Calibri" w:hAnsi="Calibri"/>
      <w:szCs w:val="22"/>
    </w:rPr>
  </w:style>
  <w:style w:type="paragraph" w:styleId="19">
    <w:name w:val="Normal Indent"/>
    <w:basedOn w:val="1"/>
    <w:link w:val="190"/>
    <w:qFormat/>
    <w:uiPriority w:val="99"/>
    <w:pPr>
      <w:spacing w:line="300" w:lineRule="auto"/>
      <w:ind w:firstLine="480" w:firstLineChars="200"/>
    </w:pPr>
    <w:rPr>
      <w:kern w:val="0"/>
      <w:sz w:val="24"/>
      <w:szCs w:val="24"/>
      <w:lang w:val="zh-CN"/>
    </w:rPr>
  </w:style>
  <w:style w:type="paragraph" w:styleId="20">
    <w:name w:val="caption"/>
    <w:basedOn w:val="1"/>
    <w:next w:val="1"/>
    <w:link w:val="265"/>
    <w:qFormat/>
    <w:uiPriority w:val="0"/>
    <w:pPr>
      <w:spacing w:line="300" w:lineRule="auto"/>
      <w:ind w:firstLine="200" w:firstLineChars="200"/>
    </w:pPr>
    <w:rPr>
      <w:rFonts w:ascii="Arial" w:hAnsi="Arial" w:eastAsia="黑体"/>
      <w:kern w:val="0"/>
      <w:sz w:val="20"/>
      <w:lang w:val="zh-CN"/>
    </w:rPr>
  </w:style>
  <w:style w:type="paragraph" w:styleId="21">
    <w:name w:val="List Bullet"/>
    <w:basedOn w:val="1"/>
    <w:unhideWhenUsed/>
    <w:qFormat/>
    <w:uiPriority w:val="0"/>
    <w:pPr>
      <w:tabs>
        <w:tab w:val="left" w:pos="420"/>
      </w:tabs>
      <w:ind w:left="420" w:hanging="420"/>
    </w:pPr>
    <w:rPr>
      <w:rFonts w:ascii="仿宋_GB2312" w:hAnsi="Tahoma" w:eastAsia="仿宋_GB2312"/>
      <w:sz w:val="24"/>
    </w:rPr>
  </w:style>
  <w:style w:type="paragraph" w:styleId="22">
    <w:name w:val="Document Map"/>
    <w:basedOn w:val="1"/>
    <w:link w:val="102"/>
    <w:unhideWhenUsed/>
    <w:qFormat/>
    <w:uiPriority w:val="99"/>
    <w:rPr>
      <w:rFonts w:ascii="宋体"/>
      <w:kern w:val="0"/>
      <w:sz w:val="18"/>
      <w:szCs w:val="18"/>
      <w:lang w:val="zh-CN"/>
    </w:rPr>
  </w:style>
  <w:style w:type="paragraph" w:styleId="23">
    <w:name w:val="annotation text"/>
    <w:basedOn w:val="1"/>
    <w:link w:val="185"/>
    <w:qFormat/>
    <w:uiPriority w:val="99"/>
    <w:pPr>
      <w:spacing w:line="300" w:lineRule="auto"/>
      <w:ind w:firstLine="200" w:firstLineChars="200"/>
      <w:jc w:val="left"/>
    </w:pPr>
    <w:rPr>
      <w:kern w:val="0"/>
      <w:sz w:val="24"/>
      <w:szCs w:val="24"/>
      <w:lang w:val="zh-CN"/>
    </w:rPr>
  </w:style>
  <w:style w:type="paragraph" w:styleId="24">
    <w:name w:val="Salutation"/>
    <w:basedOn w:val="1"/>
    <w:next w:val="1"/>
    <w:link w:val="303"/>
    <w:semiHidden/>
    <w:unhideWhenUsed/>
    <w:qFormat/>
    <w:uiPriority w:val="0"/>
    <w:rPr>
      <w:rFonts w:ascii="Calibri" w:hAnsi="Calibri"/>
      <w:szCs w:val="22"/>
    </w:rPr>
  </w:style>
  <w:style w:type="paragraph" w:styleId="25">
    <w:name w:val="Body Text 3"/>
    <w:basedOn w:val="1"/>
    <w:link w:val="307"/>
    <w:unhideWhenUsed/>
    <w:qFormat/>
    <w:uiPriority w:val="99"/>
    <w:pPr>
      <w:spacing w:after="120"/>
    </w:pPr>
    <w:rPr>
      <w:rFonts w:ascii="Arial" w:hAnsi="Arial"/>
      <w:color w:val="0000FF"/>
      <w:kern w:val="0"/>
      <w:sz w:val="20"/>
      <w:lang w:val="zh-CN" w:eastAsia="en-US"/>
    </w:rPr>
  </w:style>
  <w:style w:type="paragraph" w:styleId="26">
    <w:name w:val="List Bullet 3"/>
    <w:basedOn w:val="1"/>
    <w:unhideWhenUsed/>
    <w:qFormat/>
    <w:uiPriority w:val="0"/>
    <w:pPr>
      <w:tabs>
        <w:tab w:val="left" w:pos="802"/>
      </w:tabs>
      <w:spacing w:before="120" w:after="120" w:line="300" w:lineRule="auto"/>
      <w:ind w:firstLine="442"/>
      <w:jc w:val="left"/>
    </w:pPr>
    <w:rPr>
      <w:rFonts w:ascii="Book Antiqua" w:hAnsi="Book Antiqua"/>
      <w:kern w:val="0"/>
      <w:sz w:val="22"/>
    </w:rPr>
  </w:style>
  <w:style w:type="paragraph" w:styleId="27">
    <w:name w:val="Body Text"/>
    <w:basedOn w:val="1"/>
    <w:link w:val="138"/>
    <w:qFormat/>
    <w:uiPriority w:val="99"/>
    <w:pPr>
      <w:spacing w:after="120" w:line="300" w:lineRule="auto"/>
      <w:ind w:firstLine="200" w:firstLineChars="200"/>
    </w:pPr>
    <w:rPr>
      <w:kern w:val="0"/>
      <w:sz w:val="24"/>
      <w:szCs w:val="24"/>
      <w:lang w:val="zh-CN"/>
    </w:rPr>
  </w:style>
  <w:style w:type="paragraph" w:styleId="28">
    <w:name w:val="Body Text Indent"/>
    <w:basedOn w:val="1"/>
    <w:link w:val="139"/>
    <w:qFormat/>
    <w:uiPriority w:val="0"/>
    <w:pPr>
      <w:spacing w:line="300" w:lineRule="auto"/>
      <w:ind w:firstLine="480" w:firstLineChars="200"/>
    </w:pPr>
    <w:rPr>
      <w:kern w:val="0"/>
      <w:sz w:val="24"/>
      <w:szCs w:val="24"/>
      <w:lang w:val="zh-CN"/>
    </w:rPr>
  </w:style>
  <w:style w:type="paragraph" w:styleId="29">
    <w:name w:val="List 2"/>
    <w:basedOn w:val="1"/>
    <w:unhideWhenUsed/>
    <w:qFormat/>
    <w:uiPriority w:val="0"/>
    <w:pPr>
      <w:spacing w:line="300" w:lineRule="auto"/>
      <w:ind w:left="100" w:leftChars="200" w:hanging="200" w:hangingChars="200"/>
      <w:jc w:val="left"/>
    </w:pPr>
    <w:rPr>
      <w:rFonts w:ascii="Book Antiqua" w:hAnsi="Book Antiqua"/>
      <w:kern w:val="0"/>
      <w:sz w:val="22"/>
    </w:rPr>
  </w:style>
  <w:style w:type="paragraph" w:styleId="30">
    <w:name w:val="List Bullet 2"/>
    <w:basedOn w:val="1"/>
    <w:unhideWhenUsed/>
    <w:qFormat/>
    <w:uiPriority w:val="0"/>
    <w:pPr>
      <w:numPr>
        <w:ilvl w:val="0"/>
        <w:numId w:val="4"/>
      </w:numPr>
      <w:contextualSpacing/>
    </w:pPr>
  </w:style>
  <w:style w:type="paragraph" w:styleId="31">
    <w:name w:val="HTML Address"/>
    <w:basedOn w:val="1"/>
    <w:link w:val="292"/>
    <w:semiHidden/>
    <w:unhideWhenUsed/>
    <w:qFormat/>
    <w:uiPriority w:val="0"/>
    <w:pPr>
      <w:ind w:left="709" w:firstLine="200" w:firstLineChars="200"/>
    </w:pPr>
    <w:rPr>
      <w:rFonts w:eastAsia="Arial Unicode MS"/>
      <w:i/>
      <w:iCs/>
      <w:kern w:val="0"/>
      <w:sz w:val="20"/>
      <w:szCs w:val="21"/>
      <w:lang w:val="zh-CN"/>
    </w:rPr>
  </w:style>
  <w:style w:type="paragraph" w:styleId="32">
    <w:name w:val="toc 5"/>
    <w:basedOn w:val="1"/>
    <w:next w:val="1"/>
    <w:unhideWhenUsed/>
    <w:qFormat/>
    <w:uiPriority w:val="39"/>
    <w:pPr>
      <w:ind w:left="840"/>
      <w:jc w:val="left"/>
    </w:pPr>
    <w:rPr>
      <w:rFonts w:ascii="Calibri" w:hAnsi="Calibri" w:cs="Calibri"/>
      <w:sz w:val="18"/>
      <w:szCs w:val="18"/>
    </w:rPr>
  </w:style>
  <w:style w:type="paragraph" w:styleId="33">
    <w:name w:val="toc 3"/>
    <w:basedOn w:val="1"/>
    <w:next w:val="1"/>
    <w:unhideWhenUsed/>
    <w:qFormat/>
    <w:uiPriority w:val="39"/>
    <w:pPr>
      <w:spacing w:before="0" w:after="0" w:line="240" w:lineRule="auto"/>
      <w:jc w:val="left"/>
    </w:pPr>
    <w:rPr>
      <w:rFonts w:ascii="Calibri" w:hAnsi="Calibri" w:cs="Calibri"/>
      <w:i/>
      <w:iCs/>
      <w:sz w:val="20"/>
    </w:rPr>
  </w:style>
  <w:style w:type="paragraph" w:styleId="34">
    <w:name w:val="Plain Text"/>
    <w:basedOn w:val="1"/>
    <w:link w:val="310"/>
    <w:unhideWhenUsed/>
    <w:qFormat/>
    <w:uiPriority w:val="99"/>
    <w:rPr>
      <w:rFonts w:ascii="宋体" w:hAnsi="Courier New"/>
      <w:kern w:val="0"/>
      <w:sz w:val="24"/>
      <w:lang w:val="zh-CN"/>
    </w:rPr>
  </w:style>
  <w:style w:type="paragraph" w:styleId="35">
    <w:name w:val="List Bullet 5"/>
    <w:basedOn w:val="1"/>
    <w:semiHidden/>
    <w:unhideWhenUsed/>
    <w:qFormat/>
    <w:uiPriority w:val="0"/>
    <w:pPr>
      <w:numPr>
        <w:ilvl w:val="0"/>
        <w:numId w:val="5"/>
      </w:numPr>
      <w:contextualSpacing/>
    </w:pPr>
  </w:style>
  <w:style w:type="paragraph" w:styleId="36">
    <w:name w:val="List Number 4"/>
    <w:basedOn w:val="1"/>
    <w:semiHidden/>
    <w:unhideWhenUsed/>
    <w:qFormat/>
    <w:uiPriority w:val="0"/>
    <w:pPr>
      <w:numPr>
        <w:ilvl w:val="0"/>
        <w:numId w:val="6"/>
      </w:numPr>
      <w:contextualSpacing/>
    </w:pPr>
  </w:style>
  <w:style w:type="paragraph" w:styleId="37">
    <w:name w:val="toc 8"/>
    <w:basedOn w:val="1"/>
    <w:next w:val="1"/>
    <w:unhideWhenUsed/>
    <w:qFormat/>
    <w:uiPriority w:val="39"/>
    <w:pPr>
      <w:ind w:left="1470"/>
      <w:jc w:val="left"/>
    </w:pPr>
    <w:rPr>
      <w:rFonts w:ascii="Calibri" w:hAnsi="Calibri" w:cs="Calibri"/>
      <w:sz w:val="18"/>
      <w:szCs w:val="18"/>
    </w:rPr>
  </w:style>
  <w:style w:type="paragraph" w:styleId="38">
    <w:name w:val="Date"/>
    <w:basedOn w:val="1"/>
    <w:next w:val="1"/>
    <w:link w:val="120"/>
    <w:unhideWhenUsed/>
    <w:qFormat/>
    <w:uiPriority w:val="0"/>
    <w:pPr>
      <w:ind w:left="100" w:leftChars="2500"/>
    </w:pPr>
    <w:rPr>
      <w:rFonts w:ascii="Calibri" w:hAnsi="Calibri"/>
      <w:kern w:val="0"/>
      <w:sz w:val="20"/>
      <w:lang w:val="zh-CN"/>
    </w:rPr>
  </w:style>
  <w:style w:type="paragraph" w:styleId="39">
    <w:name w:val="Body Text Indent 2"/>
    <w:basedOn w:val="1"/>
    <w:link w:val="141"/>
    <w:qFormat/>
    <w:uiPriority w:val="0"/>
    <w:pPr>
      <w:adjustRightInd w:val="0"/>
      <w:snapToGrid w:val="0"/>
      <w:spacing w:line="300" w:lineRule="auto"/>
      <w:ind w:firstLine="480" w:firstLineChars="200"/>
    </w:pPr>
    <w:rPr>
      <w:kern w:val="0"/>
      <w:sz w:val="24"/>
      <w:lang w:val="zh-CN"/>
    </w:rPr>
  </w:style>
  <w:style w:type="paragraph" w:styleId="40">
    <w:name w:val="endnote text"/>
    <w:basedOn w:val="1"/>
    <w:link w:val="299"/>
    <w:semiHidden/>
    <w:unhideWhenUsed/>
    <w:qFormat/>
    <w:uiPriority w:val="0"/>
    <w:pPr>
      <w:snapToGrid w:val="0"/>
      <w:jc w:val="left"/>
    </w:pPr>
    <w:rPr>
      <w:rFonts w:ascii="宋体" w:hAnsi="宋体"/>
      <w:kern w:val="0"/>
      <w:sz w:val="24"/>
      <w:szCs w:val="24"/>
      <w:lang w:val="zh-CN"/>
    </w:rPr>
  </w:style>
  <w:style w:type="paragraph" w:styleId="41">
    <w:name w:val="Balloon Text"/>
    <w:basedOn w:val="1"/>
    <w:link w:val="104"/>
    <w:unhideWhenUsed/>
    <w:qFormat/>
    <w:uiPriority w:val="99"/>
    <w:rPr>
      <w:kern w:val="0"/>
      <w:sz w:val="18"/>
      <w:szCs w:val="18"/>
      <w:lang w:val="zh-CN"/>
    </w:rPr>
  </w:style>
  <w:style w:type="paragraph" w:styleId="42">
    <w:name w:val="footer"/>
    <w:basedOn w:val="1"/>
    <w:link w:val="97"/>
    <w:unhideWhenUsed/>
    <w:qFormat/>
    <w:uiPriority w:val="99"/>
    <w:pPr>
      <w:tabs>
        <w:tab w:val="center" w:pos="4153"/>
        <w:tab w:val="right" w:pos="8306"/>
      </w:tabs>
      <w:snapToGrid w:val="0"/>
      <w:jc w:val="left"/>
    </w:pPr>
    <w:rPr>
      <w:kern w:val="0"/>
      <w:sz w:val="18"/>
      <w:szCs w:val="18"/>
      <w:lang w:val="zh-CN"/>
    </w:rPr>
  </w:style>
  <w:style w:type="paragraph" w:styleId="43">
    <w:name w:val="header"/>
    <w:basedOn w:val="1"/>
    <w:link w:val="96"/>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44">
    <w:name w:val="Signature"/>
    <w:basedOn w:val="1"/>
    <w:link w:val="302"/>
    <w:semiHidden/>
    <w:unhideWhenUsed/>
    <w:qFormat/>
    <w:uiPriority w:val="0"/>
    <w:pPr>
      <w:ind w:left="100" w:leftChars="2100"/>
    </w:pPr>
    <w:rPr>
      <w:rFonts w:ascii="Calibri" w:hAnsi="Calibri"/>
      <w:kern w:val="0"/>
      <w:sz w:val="20"/>
      <w:szCs w:val="21"/>
      <w:lang w:val="zh-CN"/>
    </w:rPr>
  </w:style>
  <w:style w:type="paragraph" w:styleId="45">
    <w:name w:val="toc 1"/>
    <w:basedOn w:val="1"/>
    <w:next w:val="1"/>
    <w:unhideWhenUsed/>
    <w:qFormat/>
    <w:uiPriority w:val="39"/>
    <w:pPr>
      <w:tabs>
        <w:tab w:val="left" w:pos="630"/>
        <w:tab w:val="right" w:leader="dot" w:pos="8296"/>
      </w:tabs>
      <w:spacing w:before="0" w:after="0" w:line="240" w:lineRule="auto"/>
      <w:contextualSpacing/>
      <w:jc w:val="center"/>
    </w:pPr>
    <w:rPr>
      <w:rFonts w:ascii="Calibri" w:hAnsi="Calibri" w:cs="Calibri"/>
      <w:b/>
      <w:bCs/>
      <w:caps/>
      <w:sz w:val="24"/>
    </w:rPr>
  </w:style>
  <w:style w:type="paragraph" w:styleId="46">
    <w:name w:val="toc 4"/>
    <w:basedOn w:val="1"/>
    <w:next w:val="1"/>
    <w:unhideWhenUsed/>
    <w:qFormat/>
    <w:uiPriority w:val="39"/>
    <w:pPr>
      <w:ind w:left="630"/>
      <w:jc w:val="left"/>
    </w:pPr>
    <w:rPr>
      <w:rFonts w:ascii="Calibri" w:hAnsi="Calibri" w:cs="Calibri"/>
      <w:sz w:val="18"/>
      <w:szCs w:val="18"/>
    </w:rPr>
  </w:style>
  <w:style w:type="paragraph" w:styleId="47">
    <w:name w:val="index heading"/>
    <w:basedOn w:val="1"/>
    <w:next w:val="48"/>
    <w:semiHidden/>
    <w:unhideWhenUsed/>
    <w:qFormat/>
    <w:uiPriority w:val="0"/>
  </w:style>
  <w:style w:type="paragraph" w:styleId="48">
    <w:name w:val="index 1"/>
    <w:basedOn w:val="1"/>
    <w:next w:val="1"/>
    <w:qFormat/>
    <w:uiPriority w:val="0"/>
    <w:pPr>
      <w:tabs>
        <w:tab w:val="left" w:pos="420"/>
      </w:tabs>
      <w:ind w:left="420" w:hanging="420"/>
    </w:pPr>
    <w:rPr>
      <w:rFonts w:ascii="宋体" w:hAnsi="宋体"/>
      <w:szCs w:val="24"/>
      <w:vertAlign w:val="subscript"/>
    </w:rPr>
  </w:style>
  <w:style w:type="paragraph" w:styleId="49">
    <w:name w:val="Subtitle"/>
    <w:basedOn w:val="1"/>
    <w:next w:val="1"/>
    <w:link w:val="267"/>
    <w:qFormat/>
    <w:uiPriority w:val="11"/>
    <w:pPr>
      <w:spacing w:before="240" w:after="60" w:line="312" w:lineRule="auto"/>
      <w:jc w:val="center"/>
      <w:outlineLvl w:val="1"/>
    </w:pPr>
    <w:rPr>
      <w:rFonts w:ascii="Cambria" w:hAnsi="Cambria"/>
      <w:b/>
      <w:bCs/>
      <w:kern w:val="28"/>
      <w:sz w:val="32"/>
      <w:szCs w:val="32"/>
      <w:lang w:val="zh-CN"/>
    </w:rPr>
  </w:style>
  <w:style w:type="paragraph" w:styleId="50">
    <w:name w:val="List"/>
    <w:basedOn w:val="1"/>
    <w:unhideWhenUsed/>
    <w:qFormat/>
    <w:uiPriority w:val="99"/>
    <w:pPr>
      <w:numPr>
        <w:ilvl w:val="0"/>
        <w:numId w:val="7"/>
      </w:numPr>
      <w:contextualSpacing/>
    </w:pPr>
    <w:rPr>
      <w:rFonts w:ascii="Calibri" w:hAnsi="Calibri"/>
      <w:sz w:val="24"/>
      <w:szCs w:val="21"/>
    </w:rPr>
  </w:style>
  <w:style w:type="paragraph" w:styleId="51">
    <w:name w:val="footnote text"/>
    <w:basedOn w:val="1"/>
    <w:link w:val="297"/>
    <w:semiHidden/>
    <w:unhideWhenUsed/>
    <w:qFormat/>
    <w:uiPriority w:val="0"/>
    <w:pPr>
      <w:snapToGrid w:val="0"/>
      <w:jc w:val="left"/>
    </w:pPr>
    <w:rPr>
      <w:rFonts w:ascii="Calibri" w:hAnsi="Calibri"/>
      <w:kern w:val="0"/>
      <w:sz w:val="18"/>
      <w:szCs w:val="18"/>
      <w:lang w:val="zh-CN"/>
    </w:rPr>
  </w:style>
  <w:style w:type="paragraph" w:styleId="52">
    <w:name w:val="toc 6"/>
    <w:basedOn w:val="1"/>
    <w:next w:val="1"/>
    <w:unhideWhenUsed/>
    <w:qFormat/>
    <w:uiPriority w:val="39"/>
    <w:pPr>
      <w:ind w:left="1050"/>
      <w:jc w:val="left"/>
    </w:pPr>
    <w:rPr>
      <w:rFonts w:ascii="Calibri" w:hAnsi="Calibri" w:cs="Calibri"/>
      <w:sz w:val="18"/>
      <w:szCs w:val="18"/>
    </w:rPr>
  </w:style>
  <w:style w:type="paragraph" w:styleId="53">
    <w:name w:val="List 5"/>
    <w:basedOn w:val="1"/>
    <w:unhideWhenUsed/>
    <w:qFormat/>
    <w:uiPriority w:val="0"/>
    <w:pPr>
      <w:spacing w:before="120" w:after="120" w:line="300" w:lineRule="auto"/>
      <w:ind w:left="2100" w:hanging="420"/>
      <w:jc w:val="left"/>
    </w:pPr>
    <w:rPr>
      <w:rFonts w:ascii="Book Antiqua" w:hAnsi="Book Antiqua"/>
      <w:kern w:val="0"/>
      <w:sz w:val="22"/>
    </w:rPr>
  </w:style>
  <w:style w:type="paragraph" w:styleId="54">
    <w:name w:val="Body Text Indent 3"/>
    <w:basedOn w:val="1"/>
    <w:link w:val="142"/>
    <w:qFormat/>
    <w:uiPriority w:val="0"/>
    <w:pPr>
      <w:spacing w:line="300" w:lineRule="auto"/>
      <w:ind w:firstLine="883" w:firstLineChars="200"/>
      <w:jc w:val="center"/>
    </w:pPr>
    <w:rPr>
      <w:b/>
      <w:color w:val="000000"/>
      <w:kern w:val="0"/>
      <w:sz w:val="44"/>
      <w:lang w:val="zh-CN"/>
    </w:rPr>
  </w:style>
  <w:style w:type="paragraph" w:styleId="55">
    <w:name w:val="table of figures"/>
    <w:basedOn w:val="1"/>
    <w:next w:val="1"/>
    <w:semiHidden/>
    <w:unhideWhenUsed/>
    <w:qFormat/>
    <w:uiPriority w:val="0"/>
    <w:pPr>
      <w:spacing w:line="300" w:lineRule="auto"/>
      <w:jc w:val="left"/>
    </w:pPr>
    <w:rPr>
      <w:rFonts w:ascii="Book Antiqua" w:hAnsi="Book Antiqua"/>
      <w:kern w:val="0"/>
      <w:sz w:val="22"/>
    </w:rPr>
  </w:style>
  <w:style w:type="paragraph" w:styleId="56">
    <w:name w:val="toc 2"/>
    <w:basedOn w:val="1"/>
    <w:next w:val="1"/>
    <w:unhideWhenUsed/>
    <w:qFormat/>
    <w:uiPriority w:val="39"/>
    <w:pPr>
      <w:spacing w:before="0" w:after="0" w:line="240" w:lineRule="auto"/>
      <w:jc w:val="left"/>
    </w:pPr>
    <w:rPr>
      <w:rFonts w:ascii="Calibri" w:hAnsi="Calibri" w:cs="Calibri"/>
      <w:smallCaps/>
      <w:sz w:val="20"/>
    </w:rPr>
  </w:style>
  <w:style w:type="paragraph" w:styleId="57">
    <w:name w:val="toc 9"/>
    <w:basedOn w:val="1"/>
    <w:next w:val="1"/>
    <w:unhideWhenUsed/>
    <w:qFormat/>
    <w:uiPriority w:val="39"/>
    <w:pPr>
      <w:ind w:left="1680"/>
      <w:jc w:val="left"/>
    </w:pPr>
    <w:rPr>
      <w:rFonts w:ascii="Calibri" w:hAnsi="Calibri" w:cs="Calibri"/>
      <w:sz w:val="18"/>
      <w:szCs w:val="18"/>
    </w:rPr>
  </w:style>
  <w:style w:type="paragraph" w:styleId="58">
    <w:name w:val="Body Text 2"/>
    <w:basedOn w:val="1"/>
    <w:link w:val="182"/>
    <w:qFormat/>
    <w:uiPriority w:val="99"/>
    <w:pPr>
      <w:keepLines/>
      <w:spacing w:beforeLines="1300" w:after="100" w:afterAutospacing="1"/>
      <w:ind w:right="430" w:rightChars="179"/>
      <w:jc w:val="center"/>
    </w:pPr>
    <w:rPr>
      <w:rFonts w:eastAsia="黑体"/>
      <w:b/>
      <w:bCs/>
      <w:kern w:val="44"/>
      <w:sz w:val="44"/>
      <w:lang w:val="zh-CN"/>
    </w:rPr>
  </w:style>
  <w:style w:type="paragraph" w:styleId="59">
    <w:name w:val="List 4"/>
    <w:basedOn w:val="1"/>
    <w:unhideWhenUsed/>
    <w:qFormat/>
    <w:uiPriority w:val="0"/>
    <w:pPr>
      <w:spacing w:before="120" w:after="120" w:line="300" w:lineRule="auto"/>
      <w:ind w:left="1680" w:hanging="420"/>
      <w:jc w:val="left"/>
    </w:pPr>
    <w:rPr>
      <w:rFonts w:ascii="Book Antiqua" w:hAnsi="Book Antiqua"/>
      <w:kern w:val="0"/>
      <w:sz w:val="22"/>
    </w:rPr>
  </w:style>
  <w:style w:type="paragraph" w:styleId="60">
    <w:name w:val="List Continue 2"/>
    <w:basedOn w:val="1"/>
    <w:unhideWhenUsed/>
    <w:qFormat/>
    <w:uiPriority w:val="0"/>
    <w:pPr>
      <w:spacing w:before="120" w:after="120" w:line="300" w:lineRule="auto"/>
      <w:ind w:left="840" w:firstLine="420"/>
      <w:jc w:val="left"/>
    </w:pPr>
    <w:rPr>
      <w:rFonts w:ascii="Book Antiqua" w:hAnsi="Book Antiqua"/>
      <w:kern w:val="0"/>
      <w:sz w:val="22"/>
    </w:rPr>
  </w:style>
  <w:style w:type="paragraph" w:styleId="61">
    <w:name w:val="HTML Preformatted"/>
    <w:basedOn w:val="1"/>
    <w:link w:val="295"/>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hAnsi="Courier New" w:eastAsia="黑体"/>
      <w:kern w:val="0"/>
      <w:sz w:val="20"/>
      <w:lang w:val="zh-CN"/>
    </w:rPr>
  </w:style>
  <w:style w:type="paragraph" w:styleId="62">
    <w:name w:val="Normal (Web)"/>
    <w:basedOn w:val="1"/>
    <w:unhideWhenUsed/>
    <w:qFormat/>
    <w:uiPriority w:val="99"/>
    <w:pPr>
      <w:spacing w:before="100" w:beforeAutospacing="1" w:after="100" w:afterAutospacing="1"/>
      <w:jc w:val="left"/>
    </w:pPr>
    <w:rPr>
      <w:rFonts w:ascii="宋体" w:hAnsi="宋体" w:cs="宋体"/>
      <w:kern w:val="0"/>
      <w:sz w:val="24"/>
      <w:szCs w:val="24"/>
    </w:rPr>
  </w:style>
  <w:style w:type="paragraph" w:styleId="63">
    <w:name w:val="List Continue 3"/>
    <w:basedOn w:val="1"/>
    <w:unhideWhenUsed/>
    <w:qFormat/>
    <w:uiPriority w:val="0"/>
    <w:pPr>
      <w:spacing w:before="120" w:after="120" w:line="300" w:lineRule="auto"/>
      <w:ind w:left="1260" w:firstLine="420"/>
      <w:jc w:val="left"/>
    </w:pPr>
    <w:rPr>
      <w:rFonts w:ascii="Book Antiqua" w:hAnsi="Book Antiqua"/>
      <w:kern w:val="0"/>
      <w:sz w:val="22"/>
    </w:rPr>
  </w:style>
  <w:style w:type="paragraph" w:styleId="64">
    <w:name w:val="index 2"/>
    <w:basedOn w:val="1"/>
    <w:next w:val="1"/>
    <w:semiHidden/>
    <w:unhideWhenUsed/>
    <w:qFormat/>
    <w:uiPriority w:val="0"/>
    <w:pPr>
      <w:spacing w:before="120" w:after="120"/>
      <w:ind w:left="200" w:leftChars="200"/>
    </w:pPr>
    <w:rPr>
      <w:rFonts w:ascii="Calibri" w:hAnsi="Calibri"/>
      <w:szCs w:val="22"/>
    </w:rPr>
  </w:style>
  <w:style w:type="paragraph" w:styleId="65">
    <w:name w:val="Title"/>
    <w:basedOn w:val="1"/>
    <w:next w:val="1"/>
    <w:link w:val="266"/>
    <w:qFormat/>
    <w:uiPriority w:val="10"/>
    <w:pPr>
      <w:spacing w:before="240" w:after="60"/>
      <w:jc w:val="center"/>
      <w:outlineLvl w:val="0"/>
    </w:pPr>
    <w:rPr>
      <w:rFonts w:ascii="Cambria" w:hAnsi="Cambria"/>
      <w:b/>
      <w:bCs/>
      <w:kern w:val="0"/>
      <w:sz w:val="32"/>
      <w:szCs w:val="32"/>
      <w:lang w:val="zh-CN"/>
    </w:rPr>
  </w:style>
  <w:style w:type="paragraph" w:styleId="66">
    <w:name w:val="annotation subject"/>
    <w:basedOn w:val="23"/>
    <w:next w:val="23"/>
    <w:link w:val="186"/>
    <w:qFormat/>
    <w:uiPriority w:val="99"/>
    <w:rPr>
      <w:b/>
      <w:bCs/>
    </w:rPr>
  </w:style>
  <w:style w:type="paragraph" w:styleId="67">
    <w:name w:val="Body Text First Indent"/>
    <w:basedOn w:val="27"/>
    <w:link w:val="140"/>
    <w:qFormat/>
    <w:uiPriority w:val="0"/>
    <w:pPr>
      <w:ind w:firstLine="420" w:firstLineChars="100"/>
    </w:pPr>
  </w:style>
  <w:style w:type="paragraph" w:styleId="68">
    <w:name w:val="Body Text First Indent 2"/>
    <w:basedOn w:val="28"/>
    <w:link w:val="279"/>
    <w:unhideWhenUsed/>
    <w:qFormat/>
    <w:uiPriority w:val="0"/>
    <w:pPr>
      <w:spacing w:after="120" w:line="240" w:lineRule="auto"/>
      <w:ind w:left="360" w:firstLine="210" w:firstLineChars="0"/>
      <w:jc w:val="left"/>
    </w:pPr>
  </w:style>
  <w:style w:type="table" w:styleId="70">
    <w:name w:val="Table Grid"/>
    <w:basedOn w:val="6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71">
    <w:name w:val="Table Theme"/>
    <w:basedOn w:val="69"/>
    <w:semiHidden/>
    <w:unhideWhenUsed/>
    <w:qFormat/>
    <w:uiPriority w:val="0"/>
    <w:pPr>
      <w:widowControl w:val="0"/>
      <w:spacing w:line="360" w:lineRule="auto"/>
      <w:ind w:firstLine="510"/>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72">
    <w:name w:val="Table Colorful 1"/>
    <w:basedOn w:val="69"/>
    <w:semiHidden/>
    <w:unhideWhenUsed/>
    <w:qFormat/>
    <w:uiPriority w:val="0"/>
    <w:pPr>
      <w:spacing w:line="360" w:lineRule="auto"/>
      <w:ind w:firstLine="200" w:firstLineChars="200"/>
    </w:pPr>
    <w:rPr>
      <w:rFonts w:ascii="Times New Roman" w:hAnsi="Times New Roman"/>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73">
    <w:name w:val="Table Colorful 2"/>
    <w:basedOn w:val="69"/>
    <w:semiHidden/>
    <w:unhideWhenUsed/>
    <w:qFormat/>
    <w:uiPriority w:val="0"/>
    <w:pPr>
      <w:spacing w:line="360" w:lineRule="auto"/>
      <w:ind w:firstLine="200" w:firstLineChars="200"/>
    </w:pPr>
    <w:rPr>
      <w:rFonts w:ascii="Times New Roman" w:hAnsi="Times New Roman"/>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74">
    <w:name w:val="Table Colorful 3"/>
    <w:basedOn w:val="69"/>
    <w:semiHidden/>
    <w:unhideWhenUsed/>
    <w:qFormat/>
    <w:uiPriority w:val="0"/>
    <w:pPr>
      <w:spacing w:line="360" w:lineRule="auto"/>
      <w:ind w:firstLine="200" w:firstLineChars="200"/>
    </w:pPr>
    <w:rPr>
      <w:rFonts w:ascii="Times New Roman" w:hAnsi="Times New Roman"/>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75">
    <w:name w:val="Table Classic 2"/>
    <w:basedOn w:val="69"/>
    <w:semiHidden/>
    <w:unhideWhenUsed/>
    <w:qFormat/>
    <w:uiPriority w:val="0"/>
    <w:pPr>
      <w:spacing w:line="360" w:lineRule="auto"/>
      <w:ind w:firstLine="200" w:firstLineChars="200"/>
    </w:pPr>
    <w:rPr>
      <w:rFonts w:ascii="Times New Roman" w:hAnsi="Times New Roman"/>
    </w:rPr>
    <w:tblPr>
      <w:tblBorders>
        <w:top w:val="single" w:color="000000" w:sz="12" w:space="0"/>
        <w:bottom w:val="single" w:color="000000" w:sz="12" w:space="0"/>
      </w:tblBorders>
    </w:tbl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76">
    <w:name w:val="Table Grid 1"/>
    <w:basedOn w:val="69"/>
    <w:semiHidden/>
    <w:unhideWhenUsed/>
    <w:qFormat/>
    <w:uiPriority w:val="0"/>
    <w:pPr>
      <w:widowControl w:val="0"/>
    </w:pPr>
    <w:rPr>
      <w:rFonts w:ascii="Times New Roman" w:hAnsi="Times New Roman"/>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77">
    <w:name w:val="Table Grid 7"/>
    <w:basedOn w:val="69"/>
    <w:unhideWhenUsed/>
    <w:qFormat/>
    <w:uiPriority w:val="0"/>
    <w:pPr>
      <w:widowControl w:val="0"/>
    </w:pPr>
    <w:rPr>
      <w:rFonts w:ascii="Times New Roman" w:hAnsi="Times New Roman"/>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78">
    <w:name w:val="Light Shading"/>
    <w:basedOn w:val="69"/>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79">
    <w:name w:val="Light Grid"/>
    <w:basedOn w:val="69"/>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ascii="等线" w:hAnsi="等线" w:eastAsia="宋体" w:cs="Times New Roman"/>
        <w:b/>
        <w:bCs/>
      </w:rPr>
      <w:tbl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0" w:after="0" w:line="240" w:lineRule="auto"/>
      </w:pPr>
      <w:rPr>
        <w:rFonts w:ascii="等线" w:hAnsi="等线" w:eastAsia="宋体"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ascii="等线" w:hAnsi="等线" w:eastAsia="宋体" w:cs="Times New Roman"/>
        <w:b/>
        <w:bCs/>
      </w:rPr>
    </w:tblStylePr>
    <w:tblStylePr w:type="lastCol">
      <w:rPr>
        <w:rFonts w:ascii="等线" w:hAnsi="等线" w:eastAsia="宋体"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80">
    <w:name w:val="Medium Shading 1"/>
    <w:basedOn w:val="69"/>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styleId="82">
    <w:name w:val="Strong"/>
    <w:qFormat/>
    <w:uiPriority w:val="22"/>
    <w:rPr>
      <w:b/>
      <w:bCs/>
    </w:rPr>
  </w:style>
  <w:style w:type="character" w:styleId="83">
    <w:name w:val="endnote reference"/>
    <w:semiHidden/>
    <w:unhideWhenUsed/>
    <w:qFormat/>
    <w:uiPriority w:val="0"/>
    <w:rPr>
      <w:vertAlign w:val="superscript"/>
    </w:rPr>
  </w:style>
  <w:style w:type="character" w:styleId="84">
    <w:name w:val="page number"/>
    <w:qFormat/>
    <w:uiPriority w:val="0"/>
  </w:style>
  <w:style w:type="character" w:styleId="85">
    <w:name w:val="FollowedHyperlink"/>
    <w:unhideWhenUsed/>
    <w:qFormat/>
    <w:uiPriority w:val="99"/>
    <w:rPr>
      <w:color w:val="800080"/>
      <w:u w:val="single"/>
    </w:rPr>
  </w:style>
  <w:style w:type="character" w:styleId="86">
    <w:name w:val="Emphasis"/>
    <w:qFormat/>
    <w:uiPriority w:val="99"/>
    <w:rPr>
      <w:i/>
      <w:iCs/>
    </w:rPr>
  </w:style>
  <w:style w:type="character" w:styleId="87">
    <w:name w:val="HTML Typewriter"/>
    <w:semiHidden/>
    <w:unhideWhenUsed/>
    <w:qFormat/>
    <w:uiPriority w:val="0"/>
    <w:rPr>
      <w:rFonts w:hint="eastAsia" w:ascii="宋体" w:hAnsi="宋体" w:eastAsia="宋体" w:cs="Arial"/>
      <w:sz w:val="24"/>
      <w:szCs w:val="21"/>
      <w:lang w:val="en-US" w:eastAsia="zh-CN" w:bidi="ar-SA"/>
    </w:rPr>
  </w:style>
  <w:style w:type="character" w:styleId="88">
    <w:name w:val="Hyperlink"/>
    <w:unhideWhenUsed/>
    <w:qFormat/>
    <w:uiPriority w:val="99"/>
    <w:rPr>
      <w:color w:val="0000FF"/>
      <w:u w:val="single"/>
    </w:rPr>
  </w:style>
  <w:style w:type="character" w:styleId="89">
    <w:name w:val="HTML Code"/>
    <w:semiHidden/>
    <w:unhideWhenUsed/>
    <w:qFormat/>
    <w:uiPriority w:val="0"/>
    <w:rPr>
      <w:rFonts w:hint="default" w:ascii="Courier New" w:hAnsi="Courier New" w:eastAsia="Times New Roman" w:cs="Times New Roman"/>
      <w:sz w:val="24"/>
      <w:szCs w:val="24"/>
    </w:rPr>
  </w:style>
  <w:style w:type="character" w:styleId="90">
    <w:name w:val="annotation reference"/>
    <w:qFormat/>
    <w:uiPriority w:val="99"/>
    <w:rPr>
      <w:sz w:val="21"/>
      <w:szCs w:val="21"/>
    </w:rPr>
  </w:style>
  <w:style w:type="character" w:styleId="91">
    <w:name w:val="HTML Cite"/>
    <w:semiHidden/>
    <w:unhideWhenUsed/>
    <w:qFormat/>
    <w:uiPriority w:val="99"/>
    <w:rPr>
      <w:rFonts w:hint="default" w:ascii="Tahoma" w:hAnsi="Tahoma" w:eastAsia="黑体" w:cs="Tahoma"/>
      <w:i/>
      <w:iCs/>
      <w:kern w:val="2"/>
      <w:sz w:val="28"/>
      <w:szCs w:val="24"/>
      <w:lang w:val="en-US" w:eastAsia="zh-CN" w:bidi="ar-SA"/>
    </w:rPr>
  </w:style>
  <w:style w:type="character" w:styleId="92">
    <w:name w:val="footnote reference"/>
    <w:semiHidden/>
    <w:unhideWhenUsed/>
    <w:qFormat/>
    <w:uiPriority w:val="0"/>
    <w:rPr>
      <w:vertAlign w:val="superscript"/>
    </w:rPr>
  </w:style>
  <w:style w:type="paragraph" w:customStyle="1" w:styleId="93">
    <w:name w:val="Table Description"/>
    <w:next w:val="1"/>
    <w:qFormat/>
    <w:uiPriority w:val="99"/>
    <w:pPr>
      <w:keepNext/>
      <w:numPr>
        <w:ilvl w:val="5"/>
        <w:numId w:val="8"/>
      </w:numPr>
      <w:snapToGrid w:val="0"/>
      <w:spacing w:before="160" w:after="80" w:line="415" w:lineRule="auto"/>
      <w:ind w:hanging="472" w:hangingChars="472"/>
      <w:jc w:val="center"/>
    </w:pPr>
    <w:rPr>
      <w:rFonts w:ascii="Arial" w:hAnsi="Arial" w:eastAsia="黑体" w:cs="Times New Roman"/>
      <w:sz w:val="18"/>
      <w:lang w:val="en-US" w:eastAsia="zh-CN" w:bidi="ar-SA"/>
    </w:rPr>
  </w:style>
  <w:style w:type="paragraph" w:customStyle="1" w:styleId="94">
    <w:name w:val="Figure Description"/>
    <w:next w:val="1"/>
    <w:qFormat/>
    <w:uiPriority w:val="99"/>
    <w:pPr>
      <w:numPr>
        <w:ilvl w:val="4"/>
        <w:numId w:val="8"/>
      </w:numPr>
      <w:snapToGrid w:val="0"/>
      <w:spacing w:before="80" w:after="320" w:line="415" w:lineRule="auto"/>
      <w:ind w:left="0" w:hanging="472" w:hangingChars="472"/>
      <w:jc w:val="center"/>
    </w:pPr>
    <w:rPr>
      <w:rFonts w:ascii="Arial" w:hAnsi="Arial" w:eastAsia="黑体" w:cs="Times New Roman"/>
      <w:sz w:val="18"/>
      <w:lang w:val="en-US" w:eastAsia="zh-CN" w:bidi="ar-SA"/>
    </w:rPr>
  </w:style>
  <w:style w:type="paragraph" w:customStyle="1" w:styleId="95">
    <w:name w:val="Item Step"/>
    <w:qFormat/>
    <w:uiPriority w:val="99"/>
    <w:pPr>
      <w:numPr>
        <w:ilvl w:val="0"/>
        <w:numId w:val="9"/>
      </w:numPr>
      <w:spacing w:before="260" w:after="260" w:line="415" w:lineRule="auto"/>
      <w:ind w:hanging="472" w:hangingChars="472"/>
      <w:jc w:val="both"/>
      <w:outlineLvl w:val="4"/>
    </w:pPr>
    <w:rPr>
      <w:rFonts w:ascii="Arial" w:hAnsi="Arial" w:eastAsia="宋体" w:cs="Arial"/>
      <w:sz w:val="21"/>
      <w:szCs w:val="21"/>
      <w:lang w:val="en-US" w:eastAsia="zh-CN" w:bidi="ar-SA"/>
    </w:rPr>
  </w:style>
  <w:style w:type="character" w:customStyle="1" w:styleId="96">
    <w:name w:val="页眉 字符"/>
    <w:link w:val="43"/>
    <w:qFormat/>
    <w:uiPriority w:val="99"/>
    <w:rPr>
      <w:rFonts w:ascii="Times New Roman" w:hAnsi="Times New Roman" w:eastAsia="宋体" w:cs="Times New Roman"/>
      <w:sz w:val="18"/>
      <w:szCs w:val="18"/>
    </w:rPr>
  </w:style>
  <w:style w:type="character" w:customStyle="1" w:styleId="97">
    <w:name w:val="页脚 字符"/>
    <w:link w:val="42"/>
    <w:qFormat/>
    <w:uiPriority w:val="99"/>
    <w:rPr>
      <w:rFonts w:ascii="Times New Roman" w:hAnsi="Times New Roman" w:eastAsia="宋体" w:cs="Times New Roman"/>
      <w:sz w:val="18"/>
      <w:szCs w:val="18"/>
    </w:rPr>
  </w:style>
  <w:style w:type="paragraph" w:customStyle="1" w:styleId="98">
    <w:name w:val="text1"/>
    <w:basedOn w:val="1"/>
    <w:link w:val="99"/>
    <w:qFormat/>
    <w:uiPriority w:val="0"/>
    <w:pPr>
      <w:spacing w:afterLines="30"/>
      <w:ind w:firstLine="420" w:firstLineChars="200"/>
    </w:pPr>
    <w:rPr>
      <w:kern w:val="0"/>
      <w:sz w:val="20"/>
      <w:lang w:val="zh-CN"/>
    </w:rPr>
  </w:style>
  <w:style w:type="character" w:customStyle="1" w:styleId="99">
    <w:name w:val="text1 Char Char"/>
    <w:link w:val="98"/>
    <w:qFormat/>
    <w:uiPriority w:val="0"/>
    <w:rPr>
      <w:rFonts w:ascii="Times New Roman" w:hAnsi="Times New Roman" w:eastAsia="宋体" w:cs="宋体"/>
      <w:kern w:val="0"/>
      <w:szCs w:val="20"/>
    </w:rPr>
  </w:style>
  <w:style w:type="paragraph" w:styleId="100">
    <w:name w:val="List Paragraph"/>
    <w:basedOn w:val="1"/>
    <w:link w:val="108"/>
    <w:qFormat/>
    <w:uiPriority w:val="34"/>
    <w:pPr>
      <w:ind w:firstLine="420" w:firstLineChars="200"/>
    </w:pPr>
    <w:rPr>
      <w:kern w:val="0"/>
      <w:sz w:val="20"/>
      <w:lang w:val="zh-CN"/>
    </w:rPr>
  </w:style>
  <w:style w:type="character" w:customStyle="1" w:styleId="101">
    <w:name w:val="标题 1 字符"/>
    <w:link w:val="3"/>
    <w:qFormat/>
    <w:uiPriority w:val="0"/>
    <w:rPr>
      <w:rFonts w:ascii="Times New Roman" w:hAnsi="Times New Roman"/>
      <w:b/>
      <w:bCs/>
      <w:kern w:val="44"/>
      <w:sz w:val="32"/>
      <w:szCs w:val="44"/>
      <w:lang w:val="zh-CN"/>
    </w:rPr>
  </w:style>
  <w:style w:type="character" w:customStyle="1" w:styleId="102">
    <w:name w:val="文档结构图 字符"/>
    <w:link w:val="22"/>
    <w:qFormat/>
    <w:uiPriority w:val="99"/>
    <w:rPr>
      <w:rFonts w:ascii="宋体" w:hAnsi="Times New Roman" w:eastAsia="宋体" w:cs="Times New Roman"/>
      <w:sz w:val="18"/>
      <w:szCs w:val="18"/>
    </w:rPr>
  </w:style>
  <w:style w:type="character" w:customStyle="1" w:styleId="103">
    <w:name w:val="标题 2 字符"/>
    <w:link w:val="4"/>
    <w:qFormat/>
    <w:uiPriority w:val="0"/>
    <w:rPr>
      <w:rFonts w:ascii="Cambria" w:hAnsi="Cambria"/>
      <w:b/>
      <w:bCs/>
      <w:sz w:val="28"/>
      <w:szCs w:val="32"/>
      <w:lang w:val="zh-CN"/>
    </w:rPr>
  </w:style>
  <w:style w:type="character" w:customStyle="1" w:styleId="104">
    <w:name w:val="批注框文本 字符"/>
    <w:link w:val="41"/>
    <w:qFormat/>
    <w:uiPriority w:val="99"/>
    <w:rPr>
      <w:rFonts w:ascii="Times New Roman" w:hAnsi="Times New Roman" w:eastAsia="宋体" w:cs="Times New Roman"/>
      <w:sz w:val="18"/>
      <w:szCs w:val="18"/>
    </w:rPr>
  </w:style>
  <w:style w:type="character" w:customStyle="1" w:styleId="105">
    <w:name w:val="标题 3 字符"/>
    <w:link w:val="5"/>
    <w:qFormat/>
    <w:uiPriority w:val="0"/>
    <w:rPr>
      <w:rFonts w:ascii="Times New Roman" w:hAnsi="Times New Roman"/>
      <w:b/>
      <w:bCs/>
      <w:sz w:val="24"/>
      <w:szCs w:val="24"/>
      <w:lang w:val="zh-CN"/>
    </w:rPr>
  </w:style>
  <w:style w:type="paragraph" w:customStyle="1" w:styleId="106">
    <w:name w:val="文档正文"/>
    <w:basedOn w:val="1"/>
    <w:link w:val="107"/>
    <w:qFormat/>
    <w:uiPriority w:val="0"/>
    <w:pPr>
      <w:adjustRightInd w:val="0"/>
      <w:spacing w:line="480" w:lineRule="atLeast"/>
      <w:ind w:firstLine="567"/>
    </w:pPr>
    <w:rPr>
      <w:rFonts w:ascii="宋体"/>
      <w:kern w:val="0"/>
      <w:sz w:val="28"/>
      <w:lang w:val="zh-CN"/>
    </w:rPr>
  </w:style>
  <w:style w:type="character" w:customStyle="1" w:styleId="107">
    <w:name w:val="文档正文 Char"/>
    <w:link w:val="106"/>
    <w:qFormat/>
    <w:uiPriority w:val="0"/>
    <w:rPr>
      <w:rFonts w:ascii="宋体" w:hAnsi="Times New Roman" w:eastAsia="宋体" w:cs="Times New Roman"/>
      <w:kern w:val="0"/>
      <w:sz w:val="28"/>
      <w:szCs w:val="20"/>
    </w:rPr>
  </w:style>
  <w:style w:type="character" w:customStyle="1" w:styleId="108">
    <w:name w:val="列表段落 字符"/>
    <w:link w:val="100"/>
    <w:qFormat/>
    <w:uiPriority w:val="34"/>
    <w:rPr>
      <w:rFonts w:ascii="Times New Roman" w:hAnsi="Times New Roman" w:eastAsia="宋体" w:cs="Times New Roman"/>
      <w:szCs w:val="20"/>
    </w:rPr>
  </w:style>
  <w:style w:type="character" w:customStyle="1" w:styleId="109">
    <w:name w:val="标题 4 字符"/>
    <w:link w:val="6"/>
    <w:qFormat/>
    <w:uiPriority w:val="9"/>
    <w:rPr>
      <w:rFonts w:ascii="Cambria" w:hAnsi="Cambria"/>
      <w:b/>
      <w:bCs/>
      <w:sz w:val="24"/>
      <w:szCs w:val="24"/>
      <w:lang w:val="zh-CN"/>
    </w:rPr>
  </w:style>
  <w:style w:type="paragraph" w:customStyle="1" w:styleId="110">
    <w:name w:val="QB正文"/>
    <w:basedOn w:val="1"/>
    <w:link w:val="111"/>
    <w:qFormat/>
    <w:uiPriority w:val="0"/>
    <w:pPr>
      <w:autoSpaceDE w:val="0"/>
      <w:autoSpaceDN w:val="0"/>
      <w:ind w:firstLine="200" w:firstLineChars="200"/>
    </w:pPr>
    <w:rPr>
      <w:rFonts w:ascii="宋体"/>
      <w:kern w:val="0"/>
      <w:sz w:val="20"/>
      <w:lang w:val="zh-CN"/>
    </w:rPr>
  </w:style>
  <w:style w:type="character" w:customStyle="1" w:styleId="111">
    <w:name w:val="QB正文 Char"/>
    <w:link w:val="110"/>
    <w:qFormat/>
    <w:locked/>
    <w:uiPriority w:val="0"/>
    <w:rPr>
      <w:rFonts w:ascii="宋体" w:hAnsi="Times New Roman" w:eastAsia="宋体" w:cs="Times New Roman"/>
      <w:kern w:val="0"/>
      <w:szCs w:val="20"/>
    </w:rPr>
  </w:style>
  <w:style w:type="paragraph" w:customStyle="1" w:styleId="112">
    <w:name w:val="默认正文"/>
    <w:basedOn w:val="1"/>
    <w:link w:val="113"/>
    <w:qFormat/>
    <w:uiPriority w:val="0"/>
    <w:pPr>
      <w:ind w:firstLine="420" w:firstLineChars="200"/>
    </w:pPr>
    <w:rPr>
      <w:rFonts w:ascii="微软雅黑" w:hAnsi="微软雅黑" w:eastAsia="微软雅黑"/>
      <w:kern w:val="0"/>
      <w:sz w:val="24"/>
      <w:lang w:val="zh-CN"/>
    </w:rPr>
  </w:style>
  <w:style w:type="character" w:customStyle="1" w:styleId="113">
    <w:name w:val="默认正文 Char"/>
    <w:link w:val="112"/>
    <w:qFormat/>
    <w:uiPriority w:val="0"/>
    <w:rPr>
      <w:rFonts w:ascii="微软雅黑" w:hAnsi="微软雅黑" w:eastAsia="微软雅黑" w:cs="Times New Roman"/>
      <w:sz w:val="24"/>
    </w:rPr>
  </w:style>
  <w:style w:type="paragraph" w:customStyle="1" w:styleId="114">
    <w:name w:val="Normal Paragraph"/>
    <w:basedOn w:val="1"/>
    <w:qFormat/>
    <w:uiPriority w:val="0"/>
    <w:pPr>
      <w:spacing w:before="120"/>
      <w:ind w:firstLine="425"/>
    </w:pPr>
    <w:rPr>
      <w:kern w:val="0"/>
      <w:sz w:val="24"/>
    </w:rPr>
  </w:style>
  <w:style w:type="character" w:customStyle="1" w:styleId="115">
    <w:name w:val="标题 5 字符"/>
    <w:link w:val="7"/>
    <w:qFormat/>
    <w:uiPriority w:val="0"/>
    <w:rPr>
      <w:rFonts w:ascii="Times New Roman" w:hAnsi="Times New Roman"/>
      <w:b/>
      <w:bCs/>
      <w:sz w:val="24"/>
      <w:szCs w:val="28"/>
      <w:lang w:val="zh-CN"/>
    </w:rPr>
  </w:style>
  <w:style w:type="character" w:customStyle="1" w:styleId="116">
    <w:name w:val="标题 6 字符"/>
    <w:link w:val="8"/>
    <w:qFormat/>
    <w:uiPriority w:val="0"/>
    <w:rPr>
      <w:rFonts w:ascii="Cambria" w:hAnsi="Cambria"/>
      <w:b/>
      <w:bCs/>
      <w:sz w:val="24"/>
      <w:szCs w:val="24"/>
      <w:lang w:val="zh-CN"/>
    </w:rPr>
  </w:style>
  <w:style w:type="character" w:customStyle="1" w:styleId="117">
    <w:name w:val="标题 7 字符"/>
    <w:link w:val="9"/>
    <w:qFormat/>
    <w:uiPriority w:val="0"/>
    <w:rPr>
      <w:b/>
      <w:bCs/>
      <w:sz w:val="24"/>
      <w:szCs w:val="24"/>
      <w:lang w:val="zh-CN"/>
    </w:rPr>
  </w:style>
  <w:style w:type="character" w:customStyle="1" w:styleId="118">
    <w:name w:val="标题 8 字符"/>
    <w:link w:val="10"/>
    <w:qFormat/>
    <w:uiPriority w:val="0"/>
    <w:rPr>
      <w:rFonts w:ascii="宋体" w:hAnsi="宋体"/>
      <w:b/>
      <w:sz w:val="24"/>
      <w:szCs w:val="24"/>
      <w:lang w:val="zh-CN"/>
    </w:rPr>
  </w:style>
  <w:style w:type="character" w:customStyle="1" w:styleId="119">
    <w:name w:val="标题 9 字符"/>
    <w:link w:val="11"/>
    <w:qFormat/>
    <w:uiPriority w:val="0"/>
    <w:rPr>
      <w:rFonts w:ascii="宋体" w:hAnsi="宋体"/>
      <w:b/>
      <w:sz w:val="24"/>
      <w:szCs w:val="24"/>
      <w:lang w:val="zh-CN"/>
    </w:rPr>
  </w:style>
  <w:style w:type="character" w:customStyle="1" w:styleId="120">
    <w:name w:val="日期 字符"/>
    <w:link w:val="38"/>
    <w:qFormat/>
    <w:uiPriority w:val="0"/>
    <w:rPr>
      <w:rFonts w:ascii="Calibri" w:hAnsi="Calibri" w:eastAsia="宋体" w:cs="Times New Roman"/>
    </w:rPr>
  </w:style>
  <w:style w:type="character" w:customStyle="1" w:styleId="121">
    <w:name w:val="Highlighted Variable"/>
    <w:qFormat/>
    <w:uiPriority w:val="0"/>
    <w:rPr>
      <w:rFonts w:ascii="宋体" w:hAnsi="宋体" w:eastAsia="宋体"/>
      <w:color w:val="0000FF"/>
    </w:rPr>
  </w:style>
  <w:style w:type="paragraph" w:customStyle="1" w:styleId="122">
    <w:name w:val="前言、引言标题"/>
    <w:next w:val="1"/>
    <w:qFormat/>
    <w:uiPriority w:val="0"/>
    <w:pPr>
      <w:numPr>
        <w:ilvl w:val="0"/>
        <w:numId w:val="10"/>
      </w:numPr>
      <w:shd w:val="clear" w:color="FFFFFF" w:fill="FFFFFF"/>
      <w:spacing w:before="640" w:after="560" w:line="415" w:lineRule="auto"/>
      <w:ind w:hanging="472" w:hangingChars="472"/>
      <w:jc w:val="center"/>
      <w:outlineLvl w:val="0"/>
    </w:pPr>
    <w:rPr>
      <w:rFonts w:ascii="黑体" w:hAnsi="Times New Roman" w:eastAsia="黑体" w:cs="Times New Roman"/>
      <w:sz w:val="32"/>
      <w:lang w:val="en-US" w:eastAsia="zh-CN" w:bidi="ar-SA"/>
    </w:rPr>
  </w:style>
  <w:style w:type="paragraph" w:customStyle="1" w:styleId="123">
    <w:name w:val="章标题"/>
    <w:next w:val="1"/>
    <w:qFormat/>
    <w:uiPriority w:val="0"/>
    <w:pPr>
      <w:numPr>
        <w:ilvl w:val="1"/>
        <w:numId w:val="10"/>
      </w:numPr>
      <w:spacing w:before="260" w:beforeLines="50" w:after="260" w:afterLines="50" w:line="415" w:lineRule="auto"/>
      <w:ind w:hanging="472" w:hangingChars="472"/>
      <w:jc w:val="both"/>
      <w:outlineLvl w:val="1"/>
    </w:pPr>
    <w:rPr>
      <w:rFonts w:ascii="黑体" w:hAnsi="Times New Roman" w:eastAsia="黑体" w:cs="Times New Roman"/>
      <w:sz w:val="21"/>
      <w:lang w:val="en-US" w:eastAsia="zh-CN" w:bidi="ar-SA"/>
    </w:rPr>
  </w:style>
  <w:style w:type="paragraph" w:customStyle="1" w:styleId="124">
    <w:name w:val="一级条标题"/>
    <w:basedOn w:val="123"/>
    <w:next w:val="1"/>
    <w:qFormat/>
    <w:uiPriority w:val="0"/>
    <w:pPr>
      <w:numPr>
        <w:ilvl w:val="2"/>
      </w:numPr>
      <w:spacing w:beforeLines="0" w:afterLines="0"/>
      <w:outlineLvl w:val="2"/>
    </w:pPr>
  </w:style>
  <w:style w:type="paragraph" w:customStyle="1" w:styleId="125">
    <w:name w:val="二级条标题"/>
    <w:basedOn w:val="124"/>
    <w:next w:val="1"/>
    <w:qFormat/>
    <w:uiPriority w:val="0"/>
    <w:pPr>
      <w:numPr>
        <w:ilvl w:val="3"/>
      </w:numPr>
      <w:outlineLvl w:val="3"/>
    </w:pPr>
  </w:style>
  <w:style w:type="paragraph" w:customStyle="1" w:styleId="126">
    <w:name w:val="三级条标题"/>
    <w:basedOn w:val="125"/>
    <w:next w:val="1"/>
    <w:qFormat/>
    <w:uiPriority w:val="0"/>
    <w:pPr>
      <w:numPr>
        <w:ilvl w:val="4"/>
      </w:numPr>
      <w:outlineLvl w:val="4"/>
    </w:pPr>
  </w:style>
  <w:style w:type="paragraph" w:customStyle="1" w:styleId="127">
    <w:name w:val="四级条标题"/>
    <w:basedOn w:val="126"/>
    <w:next w:val="1"/>
    <w:qFormat/>
    <w:uiPriority w:val="0"/>
    <w:pPr>
      <w:numPr>
        <w:ilvl w:val="5"/>
      </w:numPr>
      <w:outlineLvl w:val="5"/>
    </w:pPr>
  </w:style>
  <w:style w:type="paragraph" w:customStyle="1" w:styleId="128">
    <w:name w:val="五级条标题"/>
    <w:basedOn w:val="127"/>
    <w:next w:val="1"/>
    <w:qFormat/>
    <w:uiPriority w:val="0"/>
    <w:pPr>
      <w:numPr>
        <w:ilvl w:val="6"/>
      </w:numPr>
      <w:outlineLvl w:val="6"/>
    </w:pPr>
  </w:style>
  <w:style w:type="paragraph" w:customStyle="1" w:styleId="129">
    <w:name w:val="段"/>
    <w:link w:val="130"/>
    <w:qFormat/>
    <w:uiPriority w:val="0"/>
    <w:pPr>
      <w:autoSpaceDE w:val="0"/>
      <w:autoSpaceDN w:val="0"/>
      <w:spacing w:before="260" w:after="260" w:line="415" w:lineRule="auto"/>
      <w:ind w:firstLine="200" w:firstLineChars="200"/>
      <w:jc w:val="both"/>
    </w:pPr>
    <w:rPr>
      <w:rFonts w:ascii="宋体" w:hAnsi="Times New Roman" w:eastAsia="宋体" w:cs="Times New Roman"/>
      <w:lang w:val="en-US" w:eastAsia="zh-CN" w:bidi="ar-SA"/>
    </w:rPr>
  </w:style>
  <w:style w:type="character" w:customStyle="1" w:styleId="130">
    <w:name w:val="段 Char"/>
    <w:link w:val="129"/>
    <w:qFormat/>
    <w:uiPriority w:val="0"/>
    <w:rPr>
      <w:rFonts w:ascii="宋体" w:hAnsi="Times New Roman"/>
      <w:lang w:val="en-US" w:eastAsia="zh-CN" w:bidi="ar-SA"/>
    </w:rPr>
  </w:style>
  <w:style w:type="paragraph" w:customStyle="1" w:styleId="131">
    <w:name w:val="样式 宋体 首行缩进:  0.74 厘米"/>
    <w:basedOn w:val="1"/>
    <w:qFormat/>
    <w:uiPriority w:val="99"/>
    <w:pPr>
      <w:numPr>
        <w:ilvl w:val="0"/>
        <w:numId w:val="11"/>
      </w:numPr>
      <w:spacing w:before="120"/>
      <w:jc w:val="left"/>
    </w:pPr>
    <w:rPr>
      <w:rFonts w:ascii="宋体" w:hAnsi="宋体" w:cs="宋体"/>
    </w:rPr>
  </w:style>
  <w:style w:type="character" w:customStyle="1" w:styleId="132">
    <w:name w:val="样式 宋体"/>
    <w:qFormat/>
    <w:uiPriority w:val="0"/>
    <w:rPr>
      <w:rFonts w:hint="eastAsia" w:ascii="宋体" w:hAnsi="宋体" w:eastAsia="宋体" w:cs="Arial"/>
      <w:snapToGrid/>
      <w:sz w:val="21"/>
      <w:szCs w:val="21"/>
      <w:lang w:val="en-US" w:eastAsia="zh-CN" w:bidi="ar-SA"/>
    </w:rPr>
  </w:style>
  <w:style w:type="paragraph" w:customStyle="1" w:styleId="133">
    <w:name w:val="正文1"/>
    <w:basedOn w:val="1"/>
    <w:link w:val="134"/>
    <w:qFormat/>
    <w:uiPriority w:val="99"/>
    <w:pPr>
      <w:autoSpaceDE w:val="0"/>
      <w:autoSpaceDN w:val="0"/>
      <w:spacing w:line="288" w:lineRule="auto"/>
      <w:ind w:left="420" w:leftChars="200" w:firstLine="420" w:firstLineChars="200"/>
    </w:pPr>
    <w:rPr>
      <w:rFonts w:ascii="宋体"/>
      <w:kern w:val="0"/>
      <w:sz w:val="20"/>
      <w:lang w:val="zh-CN"/>
    </w:rPr>
  </w:style>
  <w:style w:type="character" w:customStyle="1" w:styleId="134">
    <w:name w:val="正文1 Char"/>
    <w:link w:val="133"/>
    <w:qFormat/>
    <w:uiPriority w:val="99"/>
    <w:rPr>
      <w:rFonts w:ascii="宋体" w:hAnsi="Times New Roman" w:eastAsia="宋体" w:cs="Times New Roman"/>
      <w:kern w:val="0"/>
      <w:szCs w:val="20"/>
    </w:rPr>
  </w:style>
  <w:style w:type="paragraph" w:customStyle="1" w:styleId="135">
    <w:name w:val="wjq01"/>
    <w:basedOn w:val="1"/>
    <w:link w:val="136"/>
    <w:qFormat/>
    <w:uiPriority w:val="0"/>
    <w:rPr>
      <w:rFonts w:ascii="Calibri" w:hAnsi="Calibri"/>
      <w:kern w:val="0"/>
      <w:sz w:val="24"/>
      <w:szCs w:val="24"/>
      <w:lang w:val="zh-CN"/>
    </w:rPr>
  </w:style>
  <w:style w:type="character" w:customStyle="1" w:styleId="136">
    <w:name w:val="wjq01 Char"/>
    <w:link w:val="135"/>
    <w:qFormat/>
    <w:uiPriority w:val="0"/>
    <w:rPr>
      <w:rFonts w:ascii="Calibri" w:hAnsi="Calibri" w:eastAsia="宋体" w:cs="Times New Roman"/>
      <w:sz w:val="24"/>
      <w:szCs w:val="24"/>
    </w:rPr>
  </w:style>
  <w:style w:type="paragraph" w:customStyle="1" w:styleId="137">
    <w:name w:val="TOC 标题1"/>
    <w:basedOn w:val="3"/>
    <w:next w:val="1"/>
    <w:unhideWhenUsed/>
    <w:qFormat/>
    <w:uiPriority w:val="39"/>
    <w:pPr>
      <w:outlineLvl w:val="9"/>
    </w:pPr>
    <w:rPr>
      <w:rFonts w:ascii="Calibri" w:hAnsi="Calibri"/>
    </w:rPr>
  </w:style>
  <w:style w:type="character" w:customStyle="1" w:styleId="138">
    <w:name w:val="正文文本 字符"/>
    <w:link w:val="27"/>
    <w:qFormat/>
    <w:uiPriority w:val="99"/>
    <w:rPr>
      <w:rFonts w:ascii="Times New Roman" w:hAnsi="Times New Roman" w:eastAsia="宋体" w:cs="Times New Roman"/>
      <w:sz w:val="24"/>
      <w:szCs w:val="24"/>
    </w:rPr>
  </w:style>
  <w:style w:type="character" w:customStyle="1" w:styleId="139">
    <w:name w:val="正文文本缩进 字符"/>
    <w:link w:val="28"/>
    <w:qFormat/>
    <w:uiPriority w:val="0"/>
    <w:rPr>
      <w:rFonts w:ascii="Times New Roman" w:hAnsi="Times New Roman" w:eastAsia="宋体" w:cs="Times New Roman"/>
      <w:sz w:val="24"/>
      <w:szCs w:val="24"/>
    </w:rPr>
  </w:style>
  <w:style w:type="character" w:customStyle="1" w:styleId="140">
    <w:name w:val="正文文本首行缩进 字符"/>
    <w:link w:val="67"/>
    <w:qFormat/>
    <w:uiPriority w:val="0"/>
    <w:rPr>
      <w:rFonts w:ascii="Times New Roman" w:hAnsi="Times New Roman" w:eastAsia="宋体" w:cs="Times New Roman"/>
      <w:sz w:val="24"/>
      <w:szCs w:val="24"/>
    </w:rPr>
  </w:style>
  <w:style w:type="character" w:customStyle="1" w:styleId="141">
    <w:name w:val="正文文本缩进 2 字符"/>
    <w:link w:val="39"/>
    <w:qFormat/>
    <w:uiPriority w:val="0"/>
    <w:rPr>
      <w:rFonts w:ascii="Times New Roman" w:hAnsi="Times New Roman" w:eastAsia="宋体" w:cs="Times New Roman"/>
      <w:kern w:val="0"/>
      <w:sz w:val="24"/>
      <w:szCs w:val="20"/>
    </w:rPr>
  </w:style>
  <w:style w:type="character" w:customStyle="1" w:styleId="142">
    <w:name w:val="正文文本缩进 3 字符"/>
    <w:link w:val="54"/>
    <w:qFormat/>
    <w:uiPriority w:val="0"/>
    <w:rPr>
      <w:rFonts w:ascii="Times New Roman" w:hAnsi="Times New Roman" w:eastAsia="宋体" w:cs="Times New Roman"/>
      <w:b/>
      <w:color w:val="000000"/>
      <w:kern w:val="0"/>
      <w:sz w:val="44"/>
      <w:szCs w:val="20"/>
    </w:rPr>
  </w:style>
  <w:style w:type="paragraph" w:customStyle="1" w:styleId="143">
    <w:name w:val="封面落款"/>
    <w:basedOn w:val="1"/>
    <w:qFormat/>
    <w:uiPriority w:val="99"/>
    <w:pPr>
      <w:adjustRightInd w:val="0"/>
      <w:spacing w:line="300" w:lineRule="auto"/>
      <w:ind w:firstLine="200" w:firstLineChars="200"/>
      <w:jc w:val="center"/>
    </w:pPr>
    <w:rPr>
      <w:spacing w:val="10"/>
      <w:kern w:val="0"/>
      <w:sz w:val="30"/>
    </w:rPr>
  </w:style>
  <w:style w:type="paragraph" w:customStyle="1" w:styleId="144">
    <w:name w:val="表格(五号)"/>
    <w:basedOn w:val="1"/>
    <w:qFormat/>
    <w:uiPriority w:val="99"/>
    <w:pPr>
      <w:adjustRightInd w:val="0"/>
      <w:snapToGrid w:val="0"/>
      <w:spacing w:before="60" w:after="60" w:line="300" w:lineRule="auto"/>
      <w:ind w:left="11" w:firstLine="200" w:firstLineChars="200"/>
      <w:jc w:val="center"/>
    </w:pPr>
    <w:rPr>
      <w:kern w:val="0"/>
      <w:sz w:val="24"/>
    </w:rPr>
  </w:style>
  <w:style w:type="paragraph" w:customStyle="1" w:styleId="145">
    <w:name w:val="封面标题"/>
    <w:qFormat/>
    <w:uiPriority w:val="99"/>
    <w:pPr>
      <w:spacing w:before="260" w:after="260" w:line="360" w:lineRule="auto"/>
      <w:ind w:hanging="992" w:hangingChars="472"/>
      <w:jc w:val="center"/>
    </w:pPr>
    <w:rPr>
      <w:rFonts w:ascii="Times New Roman" w:hAnsi="Times New Roman" w:eastAsia="宋体" w:cs="Times New Roman"/>
      <w:b/>
      <w:color w:val="000000"/>
      <w:sz w:val="44"/>
      <w:lang w:val="en-US" w:eastAsia="zh-CN" w:bidi="ar-SA"/>
    </w:rPr>
  </w:style>
  <w:style w:type="paragraph" w:customStyle="1" w:styleId="146">
    <w:name w:val="表格正文"/>
    <w:basedOn w:val="1"/>
    <w:qFormat/>
    <w:uiPriority w:val="0"/>
    <w:pPr>
      <w:adjustRightInd w:val="0"/>
      <w:snapToGrid w:val="0"/>
      <w:spacing w:before="60" w:after="60" w:line="300" w:lineRule="auto"/>
      <w:ind w:firstLine="200" w:firstLineChars="200"/>
      <w:jc w:val="center"/>
    </w:pPr>
    <w:rPr>
      <w:kern w:val="0"/>
      <w:sz w:val="24"/>
    </w:rPr>
  </w:style>
  <w:style w:type="paragraph" w:customStyle="1" w:styleId="147">
    <w:name w:val="表格标题"/>
    <w:basedOn w:val="5"/>
    <w:qFormat/>
    <w:uiPriority w:val="99"/>
    <w:pPr>
      <w:tabs>
        <w:tab w:val="left" w:pos="6946"/>
      </w:tabs>
      <w:adjustRightInd w:val="0"/>
      <w:snapToGrid w:val="0"/>
      <w:spacing w:line="300" w:lineRule="auto"/>
      <w:ind w:firstLine="454"/>
      <w:outlineLvl w:val="3"/>
    </w:pPr>
    <w:rPr>
      <w:rFonts w:eastAsia="黑体"/>
      <w:b w:val="0"/>
      <w:color w:val="000000"/>
      <w:szCs w:val="20"/>
    </w:rPr>
  </w:style>
  <w:style w:type="paragraph" w:customStyle="1" w:styleId="148">
    <w:name w:val="目录0"/>
    <w:basedOn w:val="45"/>
    <w:qFormat/>
    <w:uiPriority w:val="99"/>
    <w:pPr>
      <w:tabs>
        <w:tab w:val="right" w:leader="middleDot" w:pos="8931"/>
      </w:tabs>
      <w:spacing w:line="300" w:lineRule="auto"/>
    </w:pPr>
    <w:rPr>
      <w:rFonts w:ascii="Times New Roman" w:hAnsi="Times New Roman" w:eastAsia="黑体" w:cs="Times New Roman"/>
      <w:b w:val="0"/>
      <w:bCs w:val="0"/>
      <w:color w:val="000000"/>
      <w:kern w:val="0"/>
      <w:sz w:val="32"/>
      <w:szCs w:val="28"/>
    </w:rPr>
  </w:style>
  <w:style w:type="paragraph" w:customStyle="1" w:styleId="149">
    <w:name w:val="表格标题(居中)"/>
    <w:basedOn w:val="1"/>
    <w:qFormat/>
    <w:uiPriority w:val="99"/>
    <w:pPr>
      <w:snapToGrid w:val="0"/>
      <w:spacing w:line="300" w:lineRule="auto"/>
      <w:ind w:firstLine="200" w:firstLineChars="200"/>
      <w:jc w:val="center"/>
    </w:pPr>
    <w:rPr>
      <w:rFonts w:eastAsia="黑体"/>
      <w:sz w:val="24"/>
    </w:rPr>
  </w:style>
  <w:style w:type="paragraph" w:customStyle="1" w:styleId="150">
    <w:name w:val="插图说明"/>
    <w:basedOn w:val="1"/>
    <w:link w:val="399"/>
    <w:qFormat/>
    <w:uiPriority w:val="99"/>
    <w:pPr>
      <w:adjustRightInd w:val="0"/>
      <w:spacing w:after="240" w:line="300" w:lineRule="auto"/>
      <w:ind w:firstLine="200" w:firstLineChars="200"/>
      <w:jc w:val="center"/>
    </w:pPr>
    <w:rPr>
      <w:rFonts w:eastAsia="黑体"/>
      <w:kern w:val="0"/>
      <w:sz w:val="24"/>
      <w:lang w:val="zh-CN"/>
    </w:rPr>
  </w:style>
  <w:style w:type="paragraph" w:customStyle="1" w:styleId="151">
    <w:name w:val="正文6"/>
    <w:basedOn w:val="1"/>
    <w:qFormat/>
    <w:uiPriority w:val="0"/>
    <w:pPr>
      <w:spacing w:before="60" w:after="60"/>
      <w:ind w:firstLine="200" w:firstLineChars="200"/>
    </w:pPr>
    <w:rPr>
      <w:sz w:val="24"/>
      <w:szCs w:val="24"/>
    </w:rPr>
  </w:style>
  <w:style w:type="paragraph" w:customStyle="1" w:styleId="152">
    <w:name w:val="表格文字"/>
    <w:basedOn w:val="1"/>
    <w:qFormat/>
    <w:uiPriority w:val="0"/>
    <w:pPr>
      <w:spacing w:line="288" w:lineRule="auto"/>
      <w:ind w:firstLine="200" w:firstLineChars="200"/>
    </w:pPr>
    <w:rPr>
      <w:rFonts w:eastAsia="楷体_GB2312"/>
      <w:b/>
      <w:sz w:val="24"/>
    </w:rPr>
  </w:style>
  <w:style w:type="paragraph" w:customStyle="1" w:styleId="153">
    <w:name w:val="表格"/>
    <w:basedOn w:val="1"/>
    <w:link w:val="202"/>
    <w:qFormat/>
    <w:uiPriority w:val="0"/>
    <w:pPr>
      <w:adjustRightInd w:val="0"/>
      <w:snapToGrid w:val="0"/>
      <w:spacing w:line="300" w:lineRule="auto"/>
      <w:ind w:firstLine="200" w:firstLineChars="200"/>
    </w:pPr>
    <w:rPr>
      <w:rFonts w:ascii="宋体" w:eastAsia="楷体_GB2312"/>
      <w:kern w:val="0"/>
      <w:sz w:val="24"/>
      <w:lang w:val="zh-CN"/>
    </w:rPr>
  </w:style>
  <w:style w:type="paragraph" w:customStyle="1" w:styleId="154">
    <w:name w:val="font5"/>
    <w:basedOn w:val="1"/>
    <w:qFormat/>
    <w:uiPriority w:val="0"/>
    <w:pPr>
      <w:spacing w:before="100" w:beforeAutospacing="1" w:after="100" w:afterAutospacing="1"/>
      <w:jc w:val="left"/>
    </w:pPr>
    <w:rPr>
      <w:rFonts w:ascii="宋体" w:hAnsi="宋体" w:cs="Arial Unicode MS"/>
      <w:kern w:val="0"/>
      <w:sz w:val="18"/>
      <w:szCs w:val="18"/>
    </w:rPr>
  </w:style>
  <w:style w:type="paragraph" w:customStyle="1" w:styleId="155">
    <w:name w:val="font6"/>
    <w:basedOn w:val="1"/>
    <w:qFormat/>
    <w:uiPriority w:val="0"/>
    <w:pPr>
      <w:spacing w:before="100" w:beforeAutospacing="1" w:after="100" w:afterAutospacing="1"/>
      <w:jc w:val="left"/>
    </w:pPr>
    <w:rPr>
      <w:rFonts w:ascii="宋体" w:hAnsi="宋体" w:cs="Arial Unicode MS"/>
      <w:kern w:val="0"/>
      <w:sz w:val="20"/>
    </w:rPr>
  </w:style>
  <w:style w:type="paragraph" w:customStyle="1" w:styleId="156">
    <w:name w:val="font7"/>
    <w:basedOn w:val="1"/>
    <w:qFormat/>
    <w:uiPriority w:val="0"/>
    <w:pPr>
      <w:spacing w:before="100" w:beforeAutospacing="1" w:after="100" w:afterAutospacing="1"/>
      <w:jc w:val="left"/>
    </w:pPr>
    <w:rPr>
      <w:rFonts w:eastAsia="Arial Unicode MS"/>
      <w:kern w:val="0"/>
      <w:sz w:val="20"/>
    </w:rPr>
  </w:style>
  <w:style w:type="paragraph" w:customStyle="1" w:styleId="157">
    <w:name w:val="xl24"/>
    <w:basedOn w:val="1"/>
    <w:qFormat/>
    <w:uiPriority w:val="0"/>
    <w:pPr>
      <w:pBdr>
        <w:left w:val="single" w:color="auto" w:sz="8" w:space="0"/>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58">
    <w:name w:val="xl25"/>
    <w:basedOn w:val="1"/>
    <w:qFormat/>
    <w:uiPriority w:val="0"/>
    <w:pPr>
      <w:pBdr>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59">
    <w:name w:val="xl26"/>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0">
    <w:name w:val="xl27"/>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1">
    <w:name w:val="xl28"/>
    <w:basedOn w:val="1"/>
    <w:qFormat/>
    <w:uiPriority w:val="0"/>
    <w:pPr>
      <w:pBdr>
        <w:bottom w:val="single" w:color="auto" w:sz="4" w:space="0"/>
        <w:right w:val="single" w:color="auto" w:sz="4" w:space="0"/>
      </w:pBdr>
      <w:spacing w:before="100" w:beforeAutospacing="1" w:after="100" w:afterAutospacing="1"/>
    </w:pPr>
    <w:rPr>
      <w:rFonts w:ascii="Arial Unicode MS" w:hAnsi="Arial Unicode MS" w:eastAsia="Arial Unicode MS" w:cs="Arial Unicode MS"/>
      <w:kern w:val="0"/>
      <w:sz w:val="20"/>
    </w:rPr>
  </w:style>
  <w:style w:type="paragraph" w:customStyle="1" w:styleId="162">
    <w:name w:val="xl29"/>
    <w:basedOn w:val="1"/>
    <w:qFormat/>
    <w:uiPriority w:val="0"/>
    <w:pPr>
      <w:pBdr>
        <w:bottom w:val="single" w:color="auto" w:sz="4" w:space="0"/>
        <w:right w:val="single" w:color="auto" w:sz="8" w:space="0"/>
      </w:pBdr>
      <w:spacing w:before="100" w:beforeAutospacing="1" w:after="100" w:afterAutospacing="1"/>
    </w:pPr>
    <w:rPr>
      <w:rFonts w:ascii="Arial Unicode MS" w:hAnsi="Arial Unicode MS" w:eastAsia="Arial Unicode MS" w:cs="Arial Unicode MS"/>
      <w:kern w:val="0"/>
      <w:sz w:val="20"/>
    </w:rPr>
  </w:style>
  <w:style w:type="paragraph" w:customStyle="1" w:styleId="163">
    <w:name w:val="xl30"/>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4">
    <w:name w:val="xl31"/>
    <w:basedOn w:val="1"/>
    <w:qFormat/>
    <w:uiPriority w:val="0"/>
    <w:pPr>
      <w:pBdr>
        <w:bottom w:val="single" w:color="auto" w:sz="4" w:space="0"/>
        <w:right w:val="single" w:color="auto" w:sz="8"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5">
    <w:name w:val="xl32"/>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6">
    <w:name w:val="xl33"/>
    <w:basedOn w:val="1"/>
    <w:qFormat/>
    <w:uiPriority w:val="0"/>
    <w:pPr>
      <w:pBdr>
        <w:left w:val="single" w:color="auto" w:sz="8" w:space="0"/>
        <w:bottom w:val="single" w:color="auto" w:sz="8"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67">
    <w:name w:val="xl34"/>
    <w:basedOn w:val="1"/>
    <w:qFormat/>
    <w:uiPriority w:val="0"/>
    <w:pPr>
      <w:pBdr>
        <w:bottom w:val="single" w:color="auto" w:sz="8"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68">
    <w:name w:val="xl35"/>
    <w:basedOn w:val="1"/>
    <w:qFormat/>
    <w:uiPriority w:val="0"/>
    <w:pPr>
      <w:pBdr>
        <w:bottom w:val="single" w:color="auto" w:sz="8" w:space="0"/>
        <w:right w:val="single" w:color="auto" w:sz="4" w:space="0"/>
      </w:pBdr>
      <w:spacing w:before="100" w:beforeAutospacing="1" w:after="100" w:afterAutospacing="1"/>
    </w:pPr>
    <w:rPr>
      <w:rFonts w:ascii="Arial Unicode MS" w:hAnsi="Arial Unicode MS" w:eastAsia="Arial Unicode MS" w:cs="Arial Unicode MS"/>
      <w:kern w:val="0"/>
      <w:sz w:val="20"/>
    </w:rPr>
  </w:style>
  <w:style w:type="paragraph" w:customStyle="1" w:styleId="169">
    <w:name w:val="xl36"/>
    <w:basedOn w:val="1"/>
    <w:qFormat/>
    <w:uiPriority w:val="0"/>
    <w:pPr>
      <w:pBdr>
        <w:bottom w:val="single" w:color="auto" w:sz="8" w:space="0"/>
        <w:right w:val="single" w:color="auto" w:sz="8"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70">
    <w:name w:val="xl37"/>
    <w:basedOn w:val="1"/>
    <w:qFormat/>
    <w:uiPriority w:val="0"/>
    <w:pPr>
      <w:pBdr>
        <w:top w:val="single" w:color="auto" w:sz="8" w:space="0"/>
        <w:left w:val="single" w:color="auto" w:sz="8"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1">
    <w:name w:val="xl38"/>
    <w:basedOn w:val="1"/>
    <w:qFormat/>
    <w:uiPriority w:val="0"/>
    <w:pPr>
      <w:pBdr>
        <w:left w:val="single" w:color="auto" w:sz="8" w:space="0"/>
        <w:bottom w:val="single" w:color="000000"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2">
    <w:name w:val="xl39"/>
    <w:basedOn w:val="1"/>
    <w:qFormat/>
    <w:uiPriority w:val="0"/>
    <w:pPr>
      <w:pBdr>
        <w:top w:val="single" w:color="auto" w:sz="8" w:space="0"/>
        <w:left w:val="single" w:color="auto"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3">
    <w:name w:val="xl40"/>
    <w:basedOn w:val="1"/>
    <w:qFormat/>
    <w:uiPriority w:val="0"/>
    <w:pPr>
      <w:pBdr>
        <w:left w:val="single" w:color="auto" w:sz="4" w:space="0"/>
        <w:bottom w:val="single" w:color="000000"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4">
    <w:name w:val="xl41"/>
    <w:basedOn w:val="1"/>
    <w:qFormat/>
    <w:uiPriority w:val="0"/>
    <w:pPr>
      <w:pBdr>
        <w:top w:val="single" w:color="auto" w:sz="8" w:space="0"/>
        <w:left w:val="single" w:color="auto" w:sz="4" w:space="0"/>
        <w:bottom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5">
    <w:name w:val="xl42"/>
    <w:basedOn w:val="1"/>
    <w:qFormat/>
    <w:uiPriority w:val="0"/>
    <w:pPr>
      <w:pBdr>
        <w:top w:val="single" w:color="auto" w:sz="8" w:space="0"/>
        <w:bottom w:val="single" w:color="auto" w:sz="4" w:space="0"/>
        <w:right w:val="single" w:color="000000"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6">
    <w:name w:val="xl43"/>
    <w:basedOn w:val="1"/>
    <w:qFormat/>
    <w:uiPriority w:val="0"/>
    <w:pPr>
      <w:pBdr>
        <w:top w:val="single" w:color="auto" w:sz="8" w:space="0"/>
        <w:left w:val="single" w:color="000000" w:sz="4" w:space="0"/>
        <w:bottom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7">
    <w:name w:val="xl44"/>
    <w:basedOn w:val="1"/>
    <w:qFormat/>
    <w:uiPriority w:val="0"/>
    <w:pPr>
      <w:pBdr>
        <w:top w:val="single" w:color="auto" w:sz="8" w:space="0"/>
        <w:bottom w:val="single" w:color="auto" w:sz="4" w:space="0"/>
        <w:right w:val="single" w:color="000000" w:sz="8"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8">
    <w:name w:val="图内文字"/>
    <w:basedOn w:val="28"/>
    <w:qFormat/>
    <w:uiPriority w:val="99"/>
    <w:pPr>
      <w:adjustRightInd w:val="0"/>
      <w:spacing w:line="260" w:lineRule="exact"/>
      <w:ind w:firstLine="0" w:firstLineChars="0"/>
      <w:jc w:val="center"/>
    </w:pPr>
    <w:rPr>
      <w:sz w:val="21"/>
      <w:szCs w:val="20"/>
    </w:rPr>
  </w:style>
  <w:style w:type="paragraph" w:customStyle="1" w:styleId="179">
    <w:name w:val="文档标题"/>
    <w:basedOn w:val="1"/>
    <w:qFormat/>
    <w:uiPriority w:val="99"/>
    <w:pPr>
      <w:autoSpaceDE w:val="0"/>
      <w:autoSpaceDN w:val="0"/>
      <w:adjustRightInd w:val="0"/>
      <w:snapToGrid w:val="0"/>
      <w:spacing w:line="288" w:lineRule="auto"/>
      <w:jc w:val="center"/>
    </w:pPr>
    <w:rPr>
      <w:b/>
      <w:color w:val="000000"/>
      <w:kern w:val="0"/>
      <w:sz w:val="44"/>
    </w:rPr>
  </w:style>
  <w:style w:type="paragraph" w:customStyle="1" w:styleId="180">
    <w:name w:val="文档标题2"/>
    <w:basedOn w:val="1"/>
    <w:qFormat/>
    <w:uiPriority w:val="99"/>
    <w:pPr>
      <w:autoSpaceDE w:val="0"/>
      <w:autoSpaceDN w:val="0"/>
      <w:adjustRightInd w:val="0"/>
      <w:snapToGrid w:val="0"/>
      <w:spacing w:line="288" w:lineRule="auto"/>
      <w:jc w:val="center"/>
    </w:pPr>
    <w:rPr>
      <w:color w:val="000000"/>
      <w:kern w:val="0"/>
      <w:sz w:val="28"/>
    </w:rPr>
  </w:style>
  <w:style w:type="paragraph" w:customStyle="1" w:styleId="181">
    <w:name w:val="标号"/>
    <w:basedOn w:val="1"/>
    <w:qFormat/>
    <w:uiPriority w:val="0"/>
    <w:pPr>
      <w:numPr>
        <w:ilvl w:val="0"/>
        <w:numId w:val="12"/>
      </w:numPr>
    </w:pPr>
    <w:rPr>
      <w:sz w:val="24"/>
    </w:rPr>
  </w:style>
  <w:style w:type="character" w:customStyle="1" w:styleId="182">
    <w:name w:val="正文文本 2 字符"/>
    <w:link w:val="58"/>
    <w:qFormat/>
    <w:uiPriority w:val="99"/>
    <w:rPr>
      <w:rFonts w:ascii="Times New Roman" w:hAnsi="Times New Roman" w:eastAsia="黑体" w:cs="Times New Roman"/>
      <w:b/>
      <w:bCs/>
      <w:kern w:val="44"/>
      <w:sz w:val="44"/>
      <w:szCs w:val="20"/>
    </w:rPr>
  </w:style>
  <w:style w:type="paragraph" w:customStyle="1" w:styleId="183">
    <w:name w:val="样式 文档正文 + 段后: 0.5 行2"/>
    <w:basedOn w:val="106"/>
    <w:qFormat/>
    <w:uiPriority w:val="99"/>
    <w:pPr>
      <w:spacing w:afterLines="50"/>
      <w:textAlignment w:val="baseline"/>
    </w:pPr>
    <w:rPr>
      <w:rFonts w:ascii="仿宋_GB2312" w:eastAsia="仿宋_GB2312" w:cs="宋体"/>
      <w:sz w:val="24"/>
    </w:rPr>
  </w:style>
  <w:style w:type="paragraph" w:customStyle="1" w:styleId="184">
    <w:name w:val="b2"/>
    <w:basedOn w:val="1"/>
    <w:qFormat/>
    <w:uiPriority w:val="99"/>
    <w:pPr>
      <w:numPr>
        <w:ilvl w:val="0"/>
        <w:numId w:val="13"/>
      </w:numPr>
    </w:pPr>
    <w:rPr>
      <w:rFonts w:ascii="宋体" w:hAnsi="宋体"/>
      <w:sz w:val="24"/>
    </w:rPr>
  </w:style>
  <w:style w:type="character" w:customStyle="1" w:styleId="185">
    <w:name w:val="批注文字 字符"/>
    <w:link w:val="23"/>
    <w:qFormat/>
    <w:uiPriority w:val="99"/>
    <w:rPr>
      <w:rFonts w:ascii="Times New Roman" w:hAnsi="Times New Roman" w:eastAsia="宋体" w:cs="Times New Roman"/>
      <w:sz w:val="24"/>
      <w:szCs w:val="24"/>
    </w:rPr>
  </w:style>
  <w:style w:type="character" w:customStyle="1" w:styleId="186">
    <w:name w:val="批注主题 字符"/>
    <w:link w:val="66"/>
    <w:qFormat/>
    <w:uiPriority w:val="99"/>
    <w:rPr>
      <w:rFonts w:ascii="Times New Roman" w:hAnsi="Times New Roman" w:eastAsia="宋体" w:cs="Times New Roman"/>
      <w:b/>
      <w:bCs/>
      <w:sz w:val="24"/>
      <w:szCs w:val="24"/>
    </w:rPr>
  </w:style>
  <w:style w:type="paragraph" w:customStyle="1" w:styleId="187">
    <w:name w:val="Char Char Char"/>
    <w:basedOn w:val="1"/>
    <w:qFormat/>
    <w:uiPriority w:val="0"/>
    <w:rPr>
      <w:szCs w:val="24"/>
    </w:rPr>
  </w:style>
  <w:style w:type="paragraph" w:customStyle="1" w:styleId="188">
    <w:name w:val="Char"/>
    <w:basedOn w:val="22"/>
    <w:qFormat/>
    <w:uiPriority w:val="0"/>
    <w:pPr>
      <w:shd w:val="clear" w:color="auto" w:fill="000080"/>
    </w:pPr>
    <w:rPr>
      <w:rFonts w:ascii="Tahoma" w:hAnsi="Tahoma"/>
      <w:sz w:val="24"/>
      <w:szCs w:val="24"/>
    </w:rPr>
  </w:style>
  <w:style w:type="paragraph" w:customStyle="1" w:styleId="189">
    <w:name w:val="Char Char Char Char Char Char Char Char Char Char Char Char Char Char Char Char"/>
    <w:basedOn w:val="1"/>
    <w:qFormat/>
    <w:uiPriority w:val="99"/>
    <w:rPr>
      <w:rFonts w:ascii="Tahoma" w:hAnsi="Tahoma"/>
      <w:sz w:val="24"/>
      <w:szCs w:val="24"/>
    </w:rPr>
  </w:style>
  <w:style w:type="character" w:customStyle="1" w:styleId="190">
    <w:name w:val="正文缩进 字符"/>
    <w:link w:val="19"/>
    <w:qFormat/>
    <w:uiPriority w:val="0"/>
    <w:rPr>
      <w:rFonts w:ascii="Times New Roman" w:hAnsi="Times New Roman" w:eastAsia="宋体" w:cs="Times New Roman"/>
      <w:sz w:val="24"/>
      <w:szCs w:val="24"/>
    </w:rPr>
  </w:style>
  <w:style w:type="character" w:customStyle="1" w:styleId="191">
    <w:name w:val="正文缩进 Char1"/>
    <w:qFormat/>
    <w:uiPriority w:val="0"/>
    <w:rPr>
      <w:kern w:val="2"/>
      <w:sz w:val="24"/>
      <w:szCs w:val="24"/>
    </w:rPr>
  </w:style>
  <w:style w:type="paragraph" w:customStyle="1" w:styleId="192">
    <w:name w:val="段 Char Char Char"/>
    <w:basedOn w:val="1"/>
    <w:link w:val="777"/>
    <w:qFormat/>
    <w:uiPriority w:val="99"/>
    <w:pPr>
      <w:spacing w:beforeLines="2" w:afterLines="2"/>
      <w:ind w:firstLine="640" w:firstLineChars="200"/>
      <w:jc w:val="left"/>
    </w:pPr>
    <w:rPr>
      <w:rFonts w:ascii="仿宋_GB2312" w:hAnsi="Tahoma" w:eastAsia="仿宋_GB2312"/>
      <w:color w:val="000000"/>
      <w:kern w:val="0"/>
      <w:sz w:val="32"/>
      <w:szCs w:val="32"/>
      <w:lang w:val="zh-CN"/>
    </w:rPr>
  </w:style>
  <w:style w:type="paragraph" w:customStyle="1" w:styleId="193">
    <w:name w:val="方案正文"/>
    <w:basedOn w:val="1"/>
    <w:link w:val="194"/>
    <w:qFormat/>
    <w:uiPriority w:val="0"/>
    <w:pPr>
      <w:spacing w:before="156"/>
      <w:ind w:firstLine="359" w:firstLineChars="171"/>
      <w:jc w:val="left"/>
    </w:pPr>
    <w:rPr>
      <w:rFonts w:ascii="Arial" w:hAnsi="Arial"/>
      <w:kern w:val="0"/>
      <w:sz w:val="24"/>
      <w:szCs w:val="21"/>
      <w:lang w:val="zh-CN"/>
    </w:rPr>
  </w:style>
  <w:style w:type="character" w:customStyle="1" w:styleId="194">
    <w:name w:val="方案正文 Char"/>
    <w:link w:val="193"/>
    <w:qFormat/>
    <w:uiPriority w:val="0"/>
    <w:rPr>
      <w:rFonts w:ascii="Arial" w:hAnsi="Arial" w:eastAsia="宋体" w:cs="Times New Roman"/>
      <w:sz w:val="24"/>
      <w:szCs w:val="21"/>
    </w:rPr>
  </w:style>
  <w:style w:type="paragraph" w:customStyle="1" w:styleId="195">
    <w:name w:val="Char Char Char1 Char2 Char Char Char"/>
    <w:basedOn w:val="1"/>
    <w:qFormat/>
    <w:uiPriority w:val="99"/>
    <w:pPr>
      <w:spacing w:after="160" w:line="240" w:lineRule="exact"/>
      <w:jc w:val="left"/>
    </w:pPr>
    <w:rPr>
      <w:rFonts w:ascii="Verdana" w:hAnsi="Verdana"/>
      <w:kern w:val="0"/>
      <w:sz w:val="20"/>
      <w:lang w:eastAsia="en-US"/>
    </w:rPr>
  </w:style>
  <w:style w:type="paragraph" w:customStyle="1" w:styleId="196">
    <w:name w:val="正文模式"/>
    <w:basedOn w:val="1"/>
    <w:qFormat/>
    <w:uiPriority w:val="99"/>
    <w:pPr>
      <w:ind w:firstLine="480" w:firstLineChars="200"/>
    </w:pPr>
    <w:rPr>
      <w:rFonts w:cs="宋体"/>
      <w:sz w:val="24"/>
    </w:rPr>
  </w:style>
  <w:style w:type="paragraph" w:customStyle="1" w:styleId="197">
    <w:name w:val="Char3"/>
    <w:basedOn w:val="7"/>
    <w:qFormat/>
    <w:uiPriority w:val="99"/>
    <w:pPr>
      <w:tabs>
        <w:tab w:val="left" w:pos="454"/>
        <w:tab w:val="left" w:pos="1701"/>
      </w:tabs>
      <w:spacing w:after="160" w:line="240" w:lineRule="exact"/>
      <w:ind w:left="1701" w:hanging="850"/>
      <w:jc w:val="left"/>
    </w:pPr>
    <w:rPr>
      <w:rFonts w:ascii="Verdana" w:hAnsi="Verdana"/>
      <w:bCs w:val="0"/>
      <w:sz w:val="20"/>
      <w:szCs w:val="20"/>
      <w:lang w:eastAsia="en-US"/>
    </w:rPr>
  </w:style>
  <w:style w:type="paragraph" w:customStyle="1" w:styleId="198">
    <w:name w:val="15"/>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199">
    <w:name w:val="5级标题"/>
    <w:basedOn w:val="1"/>
    <w:link w:val="200"/>
    <w:qFormat/>
    <w:uiPriority w:val="0"/>
    <w:pPr>
      <w:tabs>
        <w:tab w:val="left" w:pos="992"/>
      </w:tabs>
      <w:ind w:left="992" w:hanging="992"/>
      <w:jc w:val="left"/>
      <w:outlineLvl w:val="4"/>
    </w:pPr>
    <w:rPr>
      <w:b/>
      <w:kern w:val="0"/>
      <w:sz w:val="28"/>
      <w:szCs w:val="28"/>
      <w:lang w:val="zh-CN"/>
    </w:rPr>
  </w:style>
  <w:style w:type="character" w:customStyle="1" w:styleId="200">
    <w:name w:val="5级标题 Char"/>
    <w:link w:val="199"/>
    <w:qFormat/>
    <w:uiPriority w:val="0"/>
    <w:rPr>
      <w:rFonts w:ascii="Times New Roman" w:hAnsi="Times New Roman" w:eastAsia="宋体" w:cs="Times New Roman"/>
      <w:b/>
      <w:sz w:val="28"/>
      <w:szCs w:val="28"/>
    </w:rPr>
  </w:style>
  <w:style w:type="character" w:customStyle="1" w:styleId="201">
    <w:name w:val="文档正文 Char Char"/>
    <w:qFormat/>
    <w:uiPriority w:val="0"/>
    <w:rPr>
      <w:rFonts w:ascii="长城仿宋" w:eastAsia="宋体"/>
      <w:sz w:val="24"/>
      <w:lang w:val="en-US" w:eastAsia="zh-CN" w:bidi="ar-SA"/>
    </w:rPr>
  </w:style>
  <w:style w:type="character" w:customStyle="1" w:styleId="202">
    <w:name w:val="表格 Char"/>
    <w:link w:val="153"/>
    <w:qFormat/>
    <w:uiPriority w:val="0"/>
    <w:rPr>
      <w:rFonts w:ascii="宋体" w:hAnsi="Times New Roman" w:eastAsia="楷体_GB2312" w:cs="Times New Roman"/>
      <w:kern w:val="0"/>
      <w:sz w:val="24"/>
      <w:szCs w:val="20"/>
    </w:rPr>
  </w:style>
  <w:style w:type="paragraph" w:customStyle="1" w:styleId="203">
    <w:name w:val="表格表头"/>
    <w:basedOn w:val="1"/>
    <w:next w:val="19"/>
    <w:qFormat/>
    <w:uiPriority w:val="99"/>
    <w:pPr>
      <w:jc w:val="center"/>
    </w:pPr>
    <w:rPr>
      <w:b/>
      <w:szCs w:val="24"/>
    </w:rPr>
  </w:style>
  <w:style w:type="character" w:customStyle="1" w:styleId="204">
    <w:name w:val="段 Char Char"/>
    <w:qFormat/>
    <w:uiPriority w:val="0"/>
    <w:rPr>
      <w:rFonts w:ascii="宋体"/>
      <w:sz w:val="21"/>
      <w:lang w:val="en-US" w:eastAsia="zh-CN" w:bidi="ar-SA"/>
    </w:rPr>
  </w:style>
  <w:style w:type="paragraph" w:customStyle="1" w:styleId="205">
    <w:name w:val="3级标题"/>
    <w:basedOn w:val="11"/>
    <w:link w:val="206"/>
    <w:qFormat/>
    <w:uiPriority w:val="0"/>
    <w:pPr>
      <w:keepNext w:val="0"/>
      <w:keepLines w:val="0"/>
      <w:tabs>
        <w:tab w:val="left" w:pos="709"/>
        <w:tab w:val="clear" w:pos="426"/>
      </w:tabs>
      <w:ind w:left="709" w:hanging="709"/>
      <w:outlineLvl w:val="2"/>
    </w:pPr>
    <w:rPr>
      <w:rFonts w:ascii="Times New Roman" w:hAnsi="Times New Roman"/>
      <w:b w:val="0"/>
      <w:sz w:val="28"/>
      <w:szCs w:val="28"/>
    </w:rPr>
  </w:style>
  <w:style w:type="character" w:customStyle="1" w:styleId="206">
    <w:name w:val="3级标题 Char"/>
    <w:link w:val="205"/>
    <w:qFormat/>
    <w:uiPriority w:val="0"/>
    <w:rPr>
      <w:rFonts w:ascii="Times New Roman" w:hAnsi="Times New Roman"/>
      <w:sz w:val="28"/>
      <w:szCs w:val="28"/>
      <w:lang w:val="zh-CN"/>
    </w:rPr>
  </w:style>
  <w:style w:type="paragraph" w:customStyle="1" w:styleId="207">
    <w:name w:val="样式 文档正文 Char + (西文) 宋体 (中文) 宋体 小四 黑色"/>
    <w:basedOn w:val="1"/>
    <w:link w:val="208"/>
    <w:qFormat/>
    <w:uiPriority w:val="0"/>
    <w:pPr>
      <w:adjustRightInd w:val="0"/>
      <w:snapToGrid w:val="0"/>
      <w:ind w:firstLine="567"/>
    </w:pPr>
    <w:rPr>
      <w:rFonts w:ascii="宋体" w:hAnsi="宋体"/>
      <w:color w:val="000000"/>
      <w:kern w:val="0"/>
      <w:sz w:val="24"/>
      <w:szCs w:val="24"/>
      <w:lang w:val="zh-CN"/>
    </w:rPr>
  </w:style>
  <w:style w:type="character" w:customStyle="1" w:styleId="208">
    <w:name w:val="样式 文档正文 Char + (西文) 宋体 (中文) 宋体 小四 黑色 Char"/>
    <w:link w:val="207"/>
    <w:qFormat/>
    <w:uiPriority w:val="0"/>
    <w:rPr>
      <w:rFonts w:ascii="宋体" w:hAnsi="宋体" w:eastAsia="宋体" w:cs="Times New Roman"/>
      <w:color w:val="000000"/>
      <w:sz w:val="24"/>
      <w:szCs w:val="24"/>
    </w:rPr>
  </w:style>
  <w:style w:type="paragraph" w:customStyle="1" w:styleId="209">
    <w:name w:val="Default"/>
    <w:qFormat/>
    <w:uiPriority w:val="0"/>
    <w:pPr>
      <w:widowControl w:val="0"/>
      <w:autoSpaceDE w:val="0"/>
      <w:autoSpaceDN w:val="0"/>
      <w:adjustRightInd w:val="0"/>
      <w:spacing w:before="260" w:after="260" w:line="415" w:lineRule="auto"/>
      <w:ind w:hanging="992" w:hangingChars="472"/>
      <w:jc w:val="both"/>
    </w:pPr>
    <w:rPr>
      <w:rFonts w:ascii="黑体U..吀" w:hAnsi="Calibri" w:eastAsia="黑体U..吀" w:cs="黑体U..吀"/>
      <w:color w:val="000000"/>
      <w:sz w:val="24"/>
      <w:szCs w:val="24"/>
      <w:lang w:val="en-US" w:eastAsia="zh-CN" w:bidi="ar-SA"/>
    </w:rPr>
  </w:style>
  <w:style w:type="paragraph" w:customStyle="1" w:styleId="210">
    <w:name w:val="Style 样式 样式 样式 样式 样式 正文缩进表正文正文非缩进 + 首行缩进:  2 字符 + 首行缩进:  2 字符 + 首行缩..."/>
    <w:basedOn w:val="1"/>
    <w:qFormat/>
    <w:uiPriority w:val="99"/>
    <w:pPr>
      <w:adjustRightInd w:val="0"/>
      <w:spacing w:afterLines="50" w:line="300" w:lineRule="auto"/>
      <w:ind w:firstLine="200" w:firstLineChars="200"/>
    </w:pPr>
    <w:rPr>
      <w:rFonts w:ascii="Arial" w:hAnsi="Arial"/>
    </w:rPr>
  </w:style>
  <w:style w:type="paragraph" w:styleId="211">
    <w:name w:val="No Spacing"/>
    <w:link w:val="268"/>
    <w:qFormat/>
    <w:uiPriority w:val="1"/>
    <w:pPr>
      <w:widowControl w:val="0"/>
      <w:spacing w:before="260" w:after="260" w:line="415" w:lineRule="auto"/>
      <w:ind w:hanging="992" w:hangingChars="472"/>
      <w:jc w:val="both"/>
    </w:pPr>
    <w:rPr>
      <w:rFonts w:ascii="Calibri" w:hAnsi="Calibri" w:eastAsia="宋体" w:cs="Times New Roman"/>
      <w:lang w:val="en-US" w:eastAsia="zh-CN" w:bidi="ar-SA"/>
    </w:rPr>
  </w:style>
  <w:style w:type="paragraph" w:customStyle="1" w:styleId="212">
    <w:name w:val="项目符号缩进"/>
    <w:basedOn w:val="1"/>
    <w:qFormat/>
    <w:uiPriority w:val="0"/>
    <w:pPr>
      <w:overflowPunct w:val="0"/>
      <w:autoSpaceDE w:val="0"/>
      <w:autoSpaceDN w:val="0"/>
      <w:adjustRightInd w:val="0"/>
      <w:jc w:val="left"/>
    </w:pPr>
    <w:rPr>
      <w:rFonts w:ascii="Arial"/>
      <w:kern w:val="0"/>
      <w:sz w:val="24"/>
    </w:rPr>
  </w:style>
  <w:style w:type="paragraph" w:customStyle="1" w:styleId="213">
    <w:name w:val="xl63"/>
    <w:basedOn w:val="1"/>
    <w:qFormat/>
    <w:uiPriority w:val="0"/>
    <w:pPr>
      <w:pBdr>
        <w:bottom w:val="single" w:color="auto" w:sz="8" w:space="0"/>
        <w:right w:val="single" w:color="auto" w:sz="8" w:space="0"/>
      </w:pBdr>
      <w:spacing w:before="100" w:beforeAutospacing="1" w:after="100" w:afterAutospacing="1"/>
      <w:jc w:val="left"/>
    </w:pPr>
    <w:rPr>
      <w:rFonts w:ascii="宋体" w:hAnsi="宋体" w:cs="宋体"/>
      <w:color w:val="000000"/>
      <w:kern w:val="0"/>
      <w:sz w:val="20"/>
    </w:rPr>
  </w:style>
  <w:style w:type="paragraph" w:customStyle="1" w:styleId="214">
    <w:name w:val="xl124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szCs w:val="24"/>
    </w:rPr>
  </w:style>
  <w:style w:type="paragraph" w:customStyle="1" w:styleId="215">
    <w:name w:val="font8"/>
    <w:basedOn w:val="1"/>
    <w:qFormat/>
    <w:uiPriority w:val="0"/>
    <w:pPr>
      <w:spacing w:before="100" w:beforeAutospacing="1" w:after="100" w:afterAutospacing="1"/>
      <w:jc w:val="left"/>
    </w:pPr>
    <w:rPr>
      <w:rFonts w:ascii="宋体" w:hAnsi="宋体" w:cs="宋体"/>
      <w:kern w:val="0"/>
      <w:sz w:val="18"/>
      <w:szCs w:val="18"/>
    </w:rPr>
  </w:style>
  <w:style w:type="paragraph" w:customStyle="1" w:styleId="216">
    <w:name w:val="font9"/>
    <w:basedOn w:val="1"/>
    <w:qFormat/>
    <w:uiPriority w:val="0"/>
    <w:pPr>
      <w:spacing w:before="100" w:beforeAutospacing="1" w:after="100" w:afterAutospacing="1"/>
      <w:jc w:val="left"/>
    </w:pPr>
    <w:rPr>
      <w:rFonts w:ascii="宋体" w:hAnsi="宋体" w:cs="宋体"/>
      <w:b/>
      <w:bCs/>
      <w:color w:val="000000"/>
      <w:kern w:val="0"/>
      <w:sz w:val="18"/>
      <w:szCs w:val="18"/>
    </w:rPr>
  </w:style>
  <w:style w:type="paragraph" w:customStyle="1" w:styleId="217">
    <w:name w:val="font10"/>
    <w:basedOn w:val="1"/>
    <w:qFormat/>
    <w:uiPriority w:val="0"/>
    <w:pPr>
      <w:spacing w:before="100" w:beforeAutospacing="1" w:after="100" w:afterAutospacing="1"/>
      <w:jc w:val="left"/>
    </w:pPr>
    <w:rPr>
      <w:rFonts w:ascii="宋体" w:hAnsi="宋体" w:cs="宋体"/>
      <w:color w:val="000000"/>
      <w:kern w:val="0"/>
      <w:sz w:val="18"/>
      <w:szCs w:val="18"/>
    </w:rPr>
  </w:style>
  <w:style w:type="paragraph" w:customStyle="1" w:styleId="218">
    <w:name w:val="xl10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19">
    <w:name w:val="xl108"/>
    <w:basedOn w:val="1"/>
    <w:qFormat/>
    <w:uiPriority w:val="99"/>
    <w:pPr>
      <w:spacing w:before="100" w:beforeAutospacing="1" w:after="100" w:afterAutospacing="1"/>
      <w:jc w:val="left"/>
    </w:pPr>
    <w:rPr>
      <w:rFonts w:ascii="宋体" w:hAnsi="宋体" w:cs="宋体"/>
      <w:kern w:val="0"/>
      <w:sz w:val="16"/>
      <w:szCs w:val="16"/>
    </w:rPr>
  </w:style>
  <w:style w:type="paragraph" w:customStyle="1" w:styleId="220">
    <w:name w:val="xl109"/>
    <w:basedOn w:val="1"/>
    <w:qFormat/>
    <w:uiPriority w:val="99"/>
    <w:pPr>
      <w:spacing w:before="100" w:beforeAutospacing="1" w:after="100" w:afterAutospacing="1"/>
      <w:jc w:val="center"/>
    </w:pPr>
    <w:rPr>
      <w:rFonts w:ascii="宋体" w:hAnsi="宋体" w:cs="宋体"/>
      <w:kern w:val="0"/>
      <w:sz w:val="16"/>
      <w:szCs w:val="16"/>
    </w:rPr>
  </w:style>
  <w:style w:type="paragraph" w:customStyle="1" w:styleId="221">
    <w:name w:val="xl110"/>
    <w:basedOn w:val="1"/>
    <w:qFormat/>
    <w:uiPriority w:val="99"/>
    <w:pPr>
      <w:spacing w:before="100" w:beforeAutospacing="1" w:after="100" w:afterAutospacing="1"/>
      <w:jc w:val="center"/>
    </w:pPr>
    <w:rPr>
      <w:rFonts w:ascii="宋体" w:hAnsi="宋体" w:cs="宋体"/>
      <w:kern w:val="0"/>
      <w:sz w:val="18"/>
      <w:szCs w:val="18"/>
    </w:rPr>
  </w:style>
  <w:style w:type="paragraph" w:customStyle="1" w:styleId="222">
    <w:name w:val="xl111"/>
    <w:basedOn w:val="1"/>
    <w:qFormat/>
    <w:uiPriority w:val="99"/>
    <w:pPr>
      <w:spacing w:before="100" w:beforeAutospacing="1" w:after="100" w:afterAutospacing="1"/>
      <w:jc w:val="left"/>
    </w:pPr>
    <w:rPr>
      <w:rFonts w:ascii="宋体" w:hAnsi="宋体" w:cs="宋体"/>
      <w:kern w:val="0"/>
      <w:sz w:val="18"/>
      <w:szCs w:val="18"/>
    </w:rPr>
  </w:style>
  <w:style w:type="paragraph" w:customStyle="1" w:styleId="223">
    <w:name w:val="xl11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24">
    <w:name w:val="xl113"/>
    <w:basedOn w:val="1"/>
    <w:qFormat/>
    <w:uiPriority w:val="0"/>
    <w:pPr>
      <w:pBdr>
        <w:top w:val="single" w:color="auto" w:sz="4" w:space="0"/>
        <w:left w:val="single" w:color="auto" w:sz="4" w:space="0"/>
        <w:bottom w:val="single" w:color="auto" w:sz="4" w:space="0"/>
      </w:pBdr>
      <w:spacing w:before="100" w:beforeAutospacing="1" w:after="100" w:afterAutospacing="1"/>
      <w:jc w:val="left"/>
    </w:pPr>
    <w:rPr>
      <w:rFonts w:ascii="宋体" w:hAnsi="宋体" w:cs="宋体"/>
      <w:kern w:val="0"/>
      <w:sz w:val="18"/>
      <w:szCs w:val="18"/>
    </w:rPr>
  </w:style>
  <w:style w:type="paragraph" w:customStyle="1" w:styleId="225">
    <w:name w:val="xl11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18"/>
      <w:szCs w:val="18"/>
    </w:rPr>
  </w:style>
  <w:style w:type="paragraph" w:customStyle="1" w:styleId="226">
    <w:name w:val="xl11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27">
    <w:name w:val="xl11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28">
    <w:name w:val="xl117"/>
    <w:basedOn w:val="1"/>
    <w:qFormat/>
    <w:uiPriority w:val="99"/>
    <w:pPr>
      <w:spacing w:before="100" w:beforeAutospacing="1" w:after="100" w:afterAutospacing="1"/>
      <w:jc w:val="left"/>
    </w:pPr>
    <w:rPr>
      <w:rFonts w:ascii="宋体" w:hAnsi="宋体" w:cs="宋体"/>
      <w:kern w:val="0"/>
      <w:sz w:val="18"/>
      <w:szCs w:val="18"/>
    </w:rPr>
  </w:style>
  <w:style w:type="paragraph" w:customStyle="1" w:styleId="229">
    <w:name w:val="xl11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宋体" w:hAnsi="宋体" w:cs="宋体"/>
      <w:kern w:val="0"/>
      <w:sz w:val="18"/>
      <w:szCs w:val="18"/>
    </w:rPr>
  </w:style>
  <w:style w:type="paragraph" w:customStyle="1" w:styleId="230">
    <w:name w:val="xl1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31">
    <w:name w:val="xl120"/>
    <w:basedOn w:val="1"/>
    <w:qFormat/>
    <w:uiPriority w:val="99"/>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jc w:val="left"/>
    </w:pPr>
    <w:rPr>
      <w:rFonts w:ascii="宋体" w:hAnsi="宋体" w:cs="宋体"/>
      <w:kern w:val="0"/>
      <w:sz w:val="18"/>
      <w:szCs w:val="18"/>
    </w:rPr>
  </w:style>
  <w:style w:type="paragraph" w:customStyle="1" w:styleId="232">
    <w:name w:val="xl121"/>
    <w:basedOn w:val="1"/>
    <w:qFormat/>
    <w:uiPriority w:val="99"/>
    <w:pPr>
      <w:pBdr>
        <w:top w:val="single" w:color="auto" w:sz="4" w:space="0"/>
        <w:left w:val="single" w:color="auto" w:sz="4" w:space="0"/>
        <w:bottom w:val="single" w:color="auto" w:sz="4" w:space="0"/>
      </w:pBdr>
      <w:shd w:val="clear" w:color="000000" w:fill="FFFF00"/>
      <w:spacing w:before="100" w:beforeAutospacing="1" w:after="100" w:afterAutospacing="1"/>
      <w:jc w:val="left"/>
    </w:pPr>
    <w:rPr>
      <w:rFonts w:ascii="宋体" w:hAnsi="宋体" w:cs="宋体"/>
      <w:kern w:val="0"/>
      <w:sz w:val="18"/>
      <w:szCs w:val="18"/>
    </w:rPr>
  </w:style>
  <w:style w:type="paragraph" w:customStyle="1" w:styleId="233">
    <w:name w:val="xl122"/>
    <w:basedOn w:val="1"/>
    <w:qFormat/>
    <w:uiPriority w:val="99"/>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jc w:val="left"/>
    </w:pPr>
    <w:rPr>
      <w:rFonts w:ascii="宋体" w:hAnsi="宋体" w:cs="宋体"/>
      <w:kern w:val="0"/>
      <w:sz w:val="18"/>
      <w:szCs w:val="18"/>
    </w:rPr>
  </w:style>
  <w:style w:type="paragraph" w:customStyle="1" w:styleId="234">
    <w:name w:val="xl123"/>
    <w:basedOn w:val="1"/>
    <w:qFormat/>
    <w:uiPriority w:val="99"/>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cs="宋体"/>
      <w:kern w:val="0"/>
      <w:sz w:val="18"/>
      <w:szCs w:val="18"/>
    </w:rPr>
  </w:style>
  <w:style w:type="paragraph" w:customStyle="1" w:styleId="235">
    <w:name w:val="xl124"/>
    <w:basedOn w:val="1"/>
    <w:qFormat/>
    <w:uiPriority w:val="99"/>
    <w:pPr>
      <w:pBdr>
        <w:top w:val="single" w:color="auto" w:sz="4" w:space="0"/>
        <w:left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36">
    <w:name w:val="xl125"/>
    <w:basedOn w:val="1"/>
    <w:qFormat/>
    <w:uiPriority w:val="99"/>
    <w:pPr>
      <w:pBdr>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37">
    <w:name w:val="xl126"/>
    <w:basedOn w:val="1"/>
    <w:qFormat/>
    <w:uiPriority w:val="99"/>
    <w:pPr>
      <w:pBdr>
        <w:top w:val="single" w:color="auto" w:sz="4" w:space="0"/>
        <w:left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38">
    <w:name w:val="xl127"/>
    <w:basedOn w:val="1"/>
    <w:qFormat/>
    <w:uiPriority w:val="99"/>
    <w:pPr>
      <w:pBdr>
        <w:top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39">
    <w:name w:val="xl128"/>
    <w:basedOn w:val="1"/>
    <w:qFormat/>
    <w:uiPriority w:val="99"/>
    <w:pPr>
      <w:pBdr>
        <w:top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40">
    <w:name w:val="xl7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1">
    <w:name w:val="xl7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2">
    <w:name w:val="xl7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43">
    <w:name w:val="xl77"/>
    <w:basedOn w:val="1"/>
    <w:qFormat/>
    <w:uiPriority w:val="0"/>
    <w:pPr>
      <w:spacing w:before="100" w:beforeAutospacing="1" w:after="100" w:afterAutospacing="1"/>
      <w:jc w:val="left"/>
    </w:pPr>
    <w:rPr>
      <w:rFonts w:ascii="宋体" w:hAnsi="宋体" w:cs="宋体"/>
      <w:kern w:val="0"/>
      <w:sz w:val="18"/>
      <w:szCs w:val="18"/>
    </w:rPr>
  </w:style>
  <w:style w:type="paragraph" w:customStyle="1" w:styleId="244">
    <w:name w:val="xl7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5">
    <w:name w:val="xl7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18"/>
      <w:szCs w:val="18"/>
    </w:rPr>
  </w:style>
  <w:style w:type="paragraph" w:customStyle="1" w:styleId="246">
    <w:name w:val="xl8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7">
    <w:name w:val="xl81"/>
    <w:basedOn w:val="1"/>
    <w:qFormat/>
    <w:uiPriority w:val="0"/>
    <w:pPr>
      <w:pBdr>
        <w:top w:val="single" w:color="auto" w:sz="4" w:space="0"/>
        <w:left w:val="single" w:color="auto" w:sz="4" w:space="0"/>
        <w:bottom w:val="single" w:color="auto" w:sz="4" w:space="0"/>
      </w:pBdr>
      <w:spacing w:before="100" w:beforeAutospacing="1" w:after="100" w:afterAutospacing="1"/>
      <w:jc w:val="left"/>
    </w:pPr>
    <w:rPr>
      <w:rFonts w:ascii="宋体" w:hAnsi="宋体" w:cs="宋体"/>
      <w:kern w:val="0"/>
      <w:sz w:val="18"/>
      <w:szCs w:val="18"/>
    </w:rPr>
  </w:style>
  <w:style w:type="paragraph" w:customStyle="1" w:styleId="248">
    <w:name w:val="xl8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宋体" w:hAnsi="宋体" w:cs="宋体"/>
      <w:kern w:val="0"/>
      <w:sz w:val="18"/>
      <w:szCs w:val="18"/>
    </w:rPr>
  </w:style>
  <w:style w:type="paragraph" w:customStyle="1" w:styleId="249">
    <w:name w:val="xl83"/>
    <w:basedOn w:val="1"/>
    <w:qFormat/>
    <w:uiPriority w:val="0"/>
    <w:pPr>
      <w:pBdr>
        <w:top w:val="single" w:color="auto" w:sz="4" w:space="0"/>
        <w:left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0">
    <w:name w:val="xl84"/>
    <w:basedOn w:val="1"/>
    <w:qFormat/>
    <w:uiPriority w:val="0"/>
    <w:pPr>
      <w:pBdr>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1">
    <w:name w:val="xl85"/>
    <w:basedOn w:val="1"/>
    <w:qFormat/>
    <w:uiPriority w:val="0"/>
    <w:pPr>
      <w:pBdr>
        <w:top w:val="single" w:color="auto" w:sz="4" w:space="0"/>
        <w:left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52">
    <w:name w:val="xl86"/>
    <w:basedOn w:val="1"/>
    <w:qFormat/>
    <w:uiPriority w:val="0"/>
    <w:pPr>
      <w:pBdr>
        <w:top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53">
    <w:name w:val="xl87"/>
    <w:basedOn w:val="1"/>
    <w:qFormat/>
    <w:uiPriority w:val="0"/>
    <w:pPr>
      <w:pBdr>
        <w:top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4">
    <w:name w:val="xl88"/>
    <w:basedOn w:val="1"/>
    <w:qFormat/>
    <w:uiPriority w:val="0"/>
    <w:pPr>
      <w:pBdr>
        <w:top w:val="single" w:color="auto" w:sz="4" w:space="0"/>
        <w:left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5">
    <w:name w:val="xl89"/>
    <w:basedOn w:val="1"/>
    <w:qFormat/>
    <w:uiPriority w:val="0"/>
    <w:pPr>
      <w:pBdr>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6">
    <w:name w:val="xl68"/>
    <w:basedOn w:val="1"/>
    <w:qFormat/>
    <w:uiPriority w:val="0"/>
    <w:pPr>
      <w:spacing w:before="100" w:beforeAutospacing="1" w:after="100" w:afterAutospacing="1"/>
      <w:jc w:val="center"/>
    </w:pPr>
    <w:rPr>
      <w:rFonts w:ascii="宋体" w:hAnsi="宋体" w:cs="宋体"/>
      <w:kern w:val="0"/>
      <w:sz w:val="16"/>
      <w:szCs w:val="16"/>
    </w:rPr>
  </w:style>
  <w:style w:type="paragraph" w:customStyle="1" w:styleId="257">
    <w:name w:val="xl69"/>
    <w:basedOn w:val="1"/>
    <w:qFormat/>
    <w:uiPriority w:val="0"/>
    <w:pPr>
      <w:spacing w:before="100" w:beforeAutospacing="1" w:after="100" w:afterAutospacing="1"/>
      <w:jc w:val="left"/>
    </w:pPr>
    <w:rPr>
      <w:rFonts w:ascii="宋体" w:hAnsi="宋体" w:cs="宋体"/>
      <w:kern w:val="0"/>
      <w:sz w:val="16"/>
      <w:szCs w:val="16"/>
    </w:rPr>
  </w:style>
  <w:style w:type="paragraph" w:customStyle="1" w:styleId="258">
    <w:name w:val="xl70"/>
    <w:basedOn w:val="1"/>
    <w:qFormat/>
    <w:uiPriority w:val="0"/>
    <w:pPr>
      <w:spacing w:before="100" w:beforeAutospacing="1" w:after="100" w:afterAutospacing="1"/>
      <w:jc w:val="left"/>
    </w:pPr>
    <w:rPr>
      <w:rFonts w:ascii="宋体" w:hAnsi="宋体" w:cs="宋体"/>
      <w:kern w:val="0"/>
      <w:sz w:val="16"/>
      <w:szCs w:val="16"/>
    </w:rPr>
  </w:style>
  <w:style w:type="paragraph" w:customStyle="1" w:styleId="259">
    <w:name w:val="xl7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60">
    <w:name w:val="xl7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18"/>
      <w:szCs w:val="18"/>
    </w:rPr>
  </w:style>
  <w:style w:type="paragraph" w:customStyle="1" w:styleId="261">
    <w:name w:val="xl7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62">
    <w:name w:val="小五单行距"/>
    <w:basedOn w:val="1"/>
    <w:qFormat/>
    <w:uiPriority w:val="0"/>
    <w:pPr>
      <w:ind w:hanging="17"/>
      <w:jc w:val="left"/>
    </w:pPr>
    <w:rPr>
      <w:rFonts w:ascii="宋体" w:hAnsi="宋体"/>
      <w:kern w:val="0"/>
      <w:szCs w:val="21"/>
    </w:rPr>
  </w:style>
  <w:style w:type="paragraph" w:customStyle="1" w:styleId="263">
    <w:name w:val="五号字单行距顶行头"/>
    <w:basedOn w:val="27"/>
    <w:qFormat/>
    <w:uiPriority w:val="99"/>
    <w:pPr>
      <w:spacing w:after="0" w:line="360" w:lineRule="auto"/>
      <w:ind w:firstLine="0" w:firstLineChars="0"/>
      <w:jc w:val="left"/>
    </w:pPr>
    <w:rPr>
      <w:rFonts w:ascii="宋体" w:hAnsi="宋体"/>
      <w:sz w:val="21"/>
    </w:rPr>
  </w:style>
  <w:style w:type="paragraph" w:customStyle="1" w:styleId="264">
    <w:name w:val="自定义 H2"/>
    <w:basedOn w:val="1"/>
    <w:qFormat/>
    <w:uiPriority w:val="99"/>
    <w:pPr>
      <w:keepNext/>
      <w:keepLines/>
      <w:spacing w:before="120" w:after="120"/>
      <w:outlineLvl w:val="1"/>
    </w:pPr>
    <w:rPr>
      <w:rFonts w:eastAsia="黑体"/>
      <w:kern w:val="0"/>
      <w:sz w:val="28"/>
    </w:rPr>
  </w:style>
  <w:style w:type="character" w:customStyle="1" w:styleId="265">
    <w:name w:val="题注 字符"/>
    <w:link w:val="20"/>
    <w:qFormat/>
    <w:uiPriority w:val="0"/>
    <w:rPr>
      <w:rFonts w:ascii="Arial" w:hAnsi="Arial" w:eastAsia="黑体" w:cs="Arial"/>
      <w:sz w:val="20"/>
      <w:szCs w:val="20"/>
    </w:rPr>
  </w:style>
  <w:style w:type="character" w:customStyle="1" w:styleId="266">
    <w:name w:val="标题 字符"/>
    <w:link w:val="65"/>
    <w:qFormat/>
    <w:uiPriority w:val="10"/>
    <w:rPr>
      <w:rFonts w:ascii="Cambria" w:hAnsi="Cambria" w:eastAsia="宋体" w:cs="Times New Roman"/>
      <w:b/>
      <w:bCs/>
      <w:sz w:val="32"/>
      <w:szCs w:val="32"/>
    </w:rPr>
  </w:style>
  <w:style w:type="character" w:customStyle="1" w:styleId="267">
    <w:name w:val="副标题 字符"/>
    <w:link w:val="49"/>
    <w:qFormat/>
    <w:uiPriority w:val="11"/>
    <w:rPr>
      <w:rFonts w:ascii="Cambria" w:hAnsi="Cambria" w:eastAsia="宋体" w:cs="Times New Roman"/>
      <w:b/>
      <w:bCs/>
      <w:kern w:val="28"/>
      <w:sz w:val="32"/>
      <w:szCs w:val="32"/>
    </w:rPr>
  </w:style>
  <w:style w:type="character" w:customStyle="1" w:styleId="268">
    <w:name w:val="无间隔 字符"/>
    <w:link w:val="211"/>
    <w:qFormat/>
    <w:uiPriority w:val="1"/>
    <w:rPr>
      <w:lang w:val="en-US" w:eastAsia="zh-CN" w:bidi="ar-SA"/>
    </w:rPr>
  </w:style>
  <w:style w:type="paragraph" w:styleId="269">
    <w:name w:val="Quote"/>
    <w:basedOn w:val="1"/>
    <w:next w:val="1"/>
    <w:link w:val="270"/>
    <w:qFormat/>
    <w:uiPriority w:val="29"/>
    <w:rPr>
      <w:rFonts w:ascii="Calibri" w:hAnsi="Calibri"/>
      <w:i/>
      <w:iCs/>
      <w:color w:val="000000"/>
      <w:kern w:val="0"/>
      <w:sz w:val="20"/>
      <w:lang w:val="zh-CN"/>
    </w:rPr>
  </w:style>
  <w:style w:type="character" w:customStyle="1" w:styleId="270">
    <w:name w:val="引用 字符"/>
    <w:link w:val="269"/>
    <w:qFormat/>
    <w:uiPriority w:val="29"/>
    <w:rPr>
      <w:rFonts w:ascii="Calibri" w:hAnsi="Calibri" w:eastAsia="宋体" w:cs="Times New Roman"/>
      <w:i/>
      <w:iCs/>
      <w:color w:val="000000"/>
    </w:rPr>
  </w:style>
  <w:style w:type="paragraph" w:styleId="271">
    <w:name w:val="Intense Quote"/>
    <w:basedOn w:val="1"/>
    <w:next w:val="1"/>
    <w:link w:val="272"/>
    <w:qFormat/>
    <w:uiPriority w:val="30"/>
    <w:pPr>
      <w:pBdr>
        <w:bottom w:val="single" w:color="4F81BD" w:sz="4" w:space="4"/>
      </w:pBdr>
      <w:spacing w:before="200" w:after="280"/>
      <w:ind w:left="936" w:right="936"/>
    </w:pPr>
    <w:rPr>
      <w:rFonts w:ascii="Calibri" w:hAnsi="Calibri"/>
      <w:b/>
      <w:bCs/>
      <w:i/>
      <w:iCs/>
      <w:color w:val="4F81BD"/>
      <w:kern w:val="0"/>
      <w:sz w:val="20"/>
      <w:lang w:val="zh-CN"/>
    </w:rPr>
  </w:style>
  <w:style w:type="character" w:customStyle="1" w:styleId="272">
    <w:name w:val="明显引用 字符"/>
    <w:link w:val="271"/>
    <w:qFormat/>
    <w:uiPriority w:val="30"/>
    <w:rPr>
      <w:rFonts w:ascii="Calibri" w:hAnsi="Calibri" w:eastAsia="宋体" w:cs="Times New Roman"/>
      <w:b/>
      <w:bCs/>
      <w:i/>
      <w:iCs/>
      <w:color w:val="4F81BD"/>
    </w:rPr>
  </w:style>
  <w:style w:type="character" w:customStyle="1" w:styleId="273">
    <w:name w:val="不明显强调1"/>
    <w:qFormat/>
    <w:uiPriority w:val="19"/>
    <w:rPr>
      <w:i/>
      <w:iCs/>
      <w:color w:val="808080"/>
    </w:rPr>
  </w:style>
  <w:style w:type="character" w:customStyle="1" w:styleId="274">
    <w:name w:val="明显强调1"/>
    <w:qFormat/>
    <w:uiPriority w:val="21"/>
    <w:rPr>
      <w:b/>
      <w:bCs/>
      <w:i/>
      <w:iCs/>
      <w:color w:val="4F81BD"/>
    </w:rPr>
  </w:style>
  <w:style w:type="character" w:customStyle="1" w:styleId="275">
    <w:name w:val="不明显参考1"/>
    <w:qFormat/>
    <w:uiPriority w:val="31"/>
    <w:rPr>
      <w:smallCaps/>
      <w:color w:val="C0504D"/>
      <w:u w:val="single"/>
    </w:rPr>
  </w:style>
  <w:style w:type="character" w:customStyle="1" w:styleId="276">
    <w:name w:val="明显参考1"/>
    <w:qFormat/>
    <w:uiPriority w:val="32"/>
    <w:rPr>
      <w:b/>
      <w:bCs/>
      <w:smallCaps/>
      <w:color w:val="C0504D"/>
      <w:spacing w:val="5"/>
      <w:u w:val="single"/>
    </w:rPr>
  </w:style>
  <w:style w:type="character" w:customStyle="1" w:styleId="277">
    <w:name w:val="书籍标题1"/>
    <w:qFormat/>
    <w:uiPriority w:val="33"/>
    <w:rPr>
      <w:b/>
      <w:bCs/>
      <w:smallCaps/>
      <w:spacing w:val="5"/>
    </w:rPr>
  </w:style>
  <w:style w:type="paragraph" w:customStyle="1" w:styleId="278">
    <w:name w:val="样式1"/>
    <w:basedOn w:val="5"/>
    <w:link w:val="314"/>
    <w:qFormat/>
    <w:uiPriority w:val="99"/>
    <w:pPr>
      <w:adjustRightInd w:val="0"/>
      <w:spacing w:line="416" w:lineRule="atLeast"/>
      <w:textAlignment w:val="baseline"/>
    </w:pPr>
  </w:style>
  <w:style w:type="character" w:customStyle="1" w:styleId="279">
    <w:name w:val="正文文本首行缩进 2 字符"/>
    <w:link w:val="68"/>
    <w:qFormat/>
    <w:uiPriority w:val="0"/>
    <w:rPr>
      <w:rFonts w:ascii="Times New Roman" w:hAnsi="Times New Roman" w:eastAsia="宋体" w:cs="Times New Roman"/>
      <w:sz w:val="24"/>
      <w:szCs w:val="24"/>
    </w:rPr>
  </w:style>
  <w:style w:type="paragraph" w:customStyle="1" w:styleId="280">
    <w:name w:val="xl6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宋体" w:hAnsi="宋体" w:cs="宋体"/>
      <w:kern w:val="0"/>
      <w:sz w:val="20"/>
    </w:rPr>
  </w:style>
  <w:style w:type="paragraph" w:customStyle="1" w:styleId="281">
    <w:name w:val="xl66"/>
    <w:basedOn w:val="1"/>
    <w:qFormat/>
    <w:uiPriority w:val="0"/>
    <w:pPr>
      <w:pBdr>
        <w:top w:val="single" w:color="auto" w:sz="4" w:space="0"/>
        <w:left w:val="single" w:color="auto" w:sz="4" w:space="0"/>
        <w:bottom w:val="single" w:color="auto" w:sz="4" w:space="0"/>
        <w:right w:val="single" w:color="auto" w:sz="4" w:space="0"/>
      </w:pBdr>
      <w:shd w:val="clear" w:color="000000" w:fill="1F497D"/>
      <w:spacing w:before="100" w:beforeAutospacing="1" w:after="100" w:afterAutospacing="1"/>
      <w:jc w:val="center"/>
      <w:textAlignment w:val="center"/>
    </w:pPr>
    <w:rPr>
      <w:rFonts w:ascii="宋体" w:hAnsi="宋体" w:cs="宋体"/>
      <w:b/>
      <w:bCs/>
      <w:color w:val="FFFFFF"/>
      <w:kern w:val="0"/>
      <w:sz w:val="20"/>
    </w:rPr>
  </w:style>
  <w:style w:type="paragraph" w:customStyle="1" w:styleId="282">
    <w:name w:val="xl67"/>
    <w:basedOn w:val="1"/>
    <w:qFormat/>
    <w:uiPriority w:val="0"/>
    <w:pPr>
      <w:spacing w:before="100" w:beforeAutospacing="1" w:after="100" w:afterAutospacing="1"/>
      <w:jc w:val="center"/>
    </w:pPr>
    <w:rPr>
      <w:rFonts w:ascii="宋体" w:hAnsi="宋体" w:cs="宋体"/>
      <w:kern w:val="0"/>
      <w:sz w:val="24"/>
      <w:szCs w:val="24"/>
    </w:rPr>
  </w:style>
  <w:style w:type="character" w:customStyle="1" w:styleId="283">
    <w:name w:val="keyword"/>
    <w:qFormat/>
    <w:uiPriority w:val="0"/>
  </w:style>
  <w:style w:type="character" w:customStyle="1" w:styleId="284">
    <w:name w:val="def"/>
    <w:qFormat/>
    <w:uiPriority w:val="0"/>
  </w:style>
  <w:style w:type="paragraph" w:customStyle="1" w:styleId="285">
    <w:name w:val="标题 51"/>
    <w:basedOn w:val="1"/>
    <w:next w:val="1"/>
    <w:link w:val="286"/>
    <w:qFormat/>
    <w:uiPriority w:val="0"/>
    <w:pPr>
      <w:outlineLvl w:val="4"/>
    </w:pPr>
    <w:rPr>
      <w:rFonts w:ascii="Calibri" w:hAnsi="Calibri"/>
      <w:kern w:val="0"/>
      <w:sz w:val="28"/>
      <w:lang w:val="zh-CN"/>
    </w:rPr>
  </w:style>
  <w:style w:type="character" w:customStyle="1" w:styleId="286">
    <w:name w:val="heading 5 Char"/>
    <w:link w:val="285"/>
    <w:qFormat/>
    <w:uiPriority w:val="0"/>
    <w:rPr>
      <w:rFonts w:ascii="Calibri" w:hAnsi="Calibri" w:eastAsia="宋体" w:cs="Times New Roman"/>
      <w:sz w:val="28"/>
    </w:rPr>
  </w:style>
  <w:style w:type="paragraph" w:customStyle="1" w:styleId="287">
    <w:name w:val="正文一级项目"/>
    <w:basedOn w:val="1"/>
    <w:link w:val="288"/>
    <w:qFormat/>
    <w:uiPriority w:val="0"/>
    <w:pPr>
      <w:numPr>
        <w:ilvl w:val="0"/>
        <w:numId w:val="14"/>
      </w:numPr>
    </w:pPr>
    <w:rPr>
      <w:rFonts w:ascii="微软雅黑" w:hAnsi="微软雅黑" w:eastAsia="微软雅黑"/>
      <w:sz w:val="24"/>
      <w:szCs w:val="24"/>
      <w:lang w:val="zh-CN"/>
    </w:rPr>
  </w:style>
  <w:style w:type="character" w:customStyle="1" w:styleId="288">
    <w:name w:val="正文一级项目 Char"/>
    <w:link w:val="287"/>
    <w:qFormat/>
    <w:uiPriority w:val="0"/>
    <w:rPr>
      <w:rFonts w:ascii="微软雅黑" w:hAnsi="微软雅黑" w:eastAsia="微软雅黑"/>
      <w:kern w:val="2"/>
      <w:sz w:val="24"/>
      <w:szCs w:val="24"/>
      <w:lang w:val="zh-CN"/>
    </w:rPr>
  </w:style>
  <w:style w:type="paragraph" w:customStyle="1" w:styleId="289">
    <w:name w:val="正文二级项目"/>
    <w:basedOn w:val="100"/>
    <w:qFormat/>
    <w:uiPriority w:val="0"/>
    <w:pPr>
      <w:numPr>
        <w:ilvl w:val="0"/>
        <w:numId w:val="15"/>
      </w:numPr>
      <w:ind w:firstLine="0" w:firstLineChars="0"/>
    </w:pPr>
    <w:rPr>
      <w:rFonts w:ascii="微软雅黑" w:hAnsi="微软雅黑" w:eastAsia="微软雅黑"/>
      <w:sz w:val="24"/>
      <w:szCs w:val="24"/>
    </w:rPr>
  </w:style>
  <w:style w:type="paragraph" w:customStyle="1" w:styleId="290">
    <w:name w:val="规范正文"/>
    <w:basedOn w:val="1"/>
    <w:link w:val="291"/>
    <w:qFormat/>
    <w:uiPriority w:val="99"/>
    <w:pPr>
      <w:ind w:firstLine="200" w:firstLineChars="200"/>
    </w:pPr>
    <w:rPr>
      <w:rFonts w:ascii="宋体" w:hAnsi="宋体"/>
      <w:kern w:val="0"/>
      <w:sz w:val="20"/>
      <w:lang w:val="zh-CN"/>
    </w:rPr>
  </w:style>
  <w:style w:type="character" w:customStyle="1" w:styleId="291">
    <w:name w:val="规范正文 Char"/>
    <w:link w:val="290"/>
    <w:qFormat/>
    <w:uiPriority w:val="99"/>
    <w:rPr>
      <w:rFonts w:ascii="宋体" w:hAnsi="宋体" w:eastAsia="宋体" w:cs="Times New Roman"/>
      <w:szCs w:val="20"/>
    </w:rPr>
  </w:style>
  <w:style w:type="character" w:customStyle="1" w:styleId="292">
    <w:name w:val="HTML 地址 字符"/>
    <w:link w:val="31"/>
    <w:semiHidden/>
    <w:qFormat/>
    <w:uiPriority w:val="0"/>
    <w:rPr>
      <w:rFonts w:ascii="Times New Roman" w:hAnsi="Times New Roman" w:eastAsia="Arial Unicode MS" w:cs="Times New Roman"/>
      <w:i/>
      <w:iCs/>
      <w:szCs w:val="21"/>
    </w:rPr>
  </w:style>
  <w:style w:type="character" w:customStyle="1" w:styleId="293">
    <w:name w:val="标题 3 Char1"/>
    <w:semiHidden/>
    <w:qFormat/>
    <w:uiPriority w:val="0"/>
    <w:rPr>
      <w:rFonts w:hint="eastAsia" w:ascii="宋体" w:hAnsi="宋体" w:eastAsia="宋体"/>
      <w:b/>
      <w:color w:val="000000"/>
      <w:sz w:val="32"/>
      <w:szCs w:val="32"/>
      <w:lang w:val="en-US" w:eastAsia="zh-CN" w:bidi="ar-SA"/>
    </w:rPr>
  </w:style>
  <w:style w:type="character" w:customStyle="1" w:styleId="294">
    <w:name w:val="标题 5 Char1"/>
    <w:semiHidden/>
    <w:qFormat/>
    <w:uiPriority w:val="0"/>
    <w:rPr>
      <w:b/>
      <w:bCs/>
      <w:kern w:val="2"/>
      <w:sz w:val="28"/>
      <w:szCs w:val="28"/>
    </w:rPr>
  </w:style>
  <w:style w:type="character" w:customStyle="1" w:styleId="295">
    <w:name w:val="HTML 预设格式 字符"/>
    <w:link w:val="61"/>
    <w:semiHidden/>
    <w:qFormat/>
    <w:uiPriority w:val="0"/>
    <w:rPr>
      <w:rFonts w:ascii="黑体" w:hAnsi="Courier New" w:eastAsia="黑体" w:cs="Times New Roman"/>
      <w:kern w:val="0"/>
      <w:sz w:val="20"/>
      <w:szCs w:val="20"/>
    </w:rPr>
  </w:style>
  <w:style w:type="character" w:customStyle="1" w:styleId="296">
    <w:name w:val="标题 9 Char1"/>
    <w:semiHidden/>
    <w:qFormat/>
    <w:uiPriority w:val="9"/>
    <w:rPr>
      <w:color w:val="000000"/>
      <w:kern w:val="2"/>
      <w:sz w:val="21"/>
      <w:szCs w:val="24"/>
      <w:lang w:val="en-US" w:eastAsia="zh-CN" w:bidi="ar-SA"/>
    </w:rPr>
  </w:style>
  <w:style w:type="character" w:customStyle="1" w:styleId="297">
    <w:name w:val="脚注文本 字符"/>
    <w:link w:val="51"/>
    <w:semiHidden/>
    <w:qFormat/>
    <w:locked/>
    <w:uiPriority w:val="0"/>
    <w:rPr>
      <w:sz w:val="18"/>
      <w:szCs w:val="18"/>
    </w:rPr>
  </w:style>
  <w:style w:type="character" w:customStyle="1" w:styleId="298">
    <w:name w:val="页脚 Char1"/>
    <w:semiHidden/>
    <w:qFormat/>
    <w:uiPriority w:val="99"/>
    <w:rPr>
      <w:rFonts w:ascii="Times New Roman" w:hAnsi="Times New Roman"/>
      <w:kern w:val="2"/>
      <w:sz w:val="18"/>
      <w:szCs w:val="18"/>
    </w:rPr>
  </w:style>
  <w:style w:type="character" w:customStyle="1" w:styleId="299">
    <w:name w:val="尾注文本 字符"/>
    <w:link w:val="40"/>
    <w:semiHidden/>
    <w:qFormat/>
    <w:locked/>
    <w:uiPriority w:val="0"/>
    <w:rPr>
      <w:rFonts w:ascii="宋体" w:hAnsi="宋体"/>
      <w:sz w:val="24"/>
      <w:szCs w:val="24"/>
    </w:rPr>
  </w:style>
  <w:style w:type="character" w:customStyle="1" w:styleId="300">
    <w:name w:val="宏文本 字符"/>
    <w:link w:val="2"/>
    <w:semiHidden/>
    <w:qFormat/>
    <w:locked/>
    <w:uiPriority w:val="0"/>
    <w:rPr>
      <w:rFonts w:ascii="Courier New" w:hAnsi="Courier New" w:cs="Courier New"/>
      <w:kern w:val="2"/>
      <w:sz w:val="24"/>
      <w:szCs w:val="24"/>
      <w:lang w:val="en-US" w:eastAsia="zh-CN" w:bidi="ar-SA"/>
    </w:rPr>
  </w:style>
  <w:style w:type="character" w:customStyle="1" w:styleId="301">
    <w:name w:val="标题 Char1"/>
    <w:qFormat/>
    <w:uiPriority w:val="10"/>
    <w:rPr>
      <w:rFonts w:ascii="Cambria" w:hAnsi="Cambria" w:cs="Times New Roman"/>
      <w:b/>
      <w:bCs/>
      <w:kern w:val="2"/>
      <w:sz w:val="32"/>
      <w:szCs w:val="32"/>
    </w:rPr>
  </w:style>
  <w:style w:type="character" w:customStyle="1" w:styleId="302">
    <w:name w:val="签名 字符"/>
    <w:link w:val="44"/>
    <w:semiHidden/>
    <w:qFormat/>
    <w:locked/>
    <w:uiPriority w:val="0"/>
    <w:rPr>
      <w:szCs w:val="21"/>
    </w:rPr>
  </w:style>
  <w:style w:type="character" w:customStyle="1" w:styleId="303">
    <w:name w:val="称呼 字符"/>
    <w:link w:val="24"/>
    <w:semiHidden/>
    <w:qFormat/>
    <w:locked/>
    <w:uiPriority w:val="0"/>
  </w:style>
  <w:style w:type="character" w:customStyle="1" w:styleId="304">
    <w:name w:val="正文首行缩进 Char1"/>
    <w:semiHidden/>
    <w:qFormat/>
    <w:uiPriority w:val="0"/>
    <w:rPr>
      <w:rFonts w:ascii="Times New Roman" w:hAnsi="Times New Roman"/>
      <w:kern w:val="2"/>
      <w:sz w:val="21"/>
    </w:rPr>
  </w:style>
  <w:style w:type="character" w:customStyle="1" w:styleId="305">
    <w:name w:val="注释标题 字符"/>
    <w:link w:val="15"/>
    <w:qFormat/>
    <w:locked/>
    <w:uiPriority w:val="99"/>
    <w:rPr>
      <w:rFonts w:ascii="宋体" w:hAnsi="宋体"/>
      <w:b/>
      <w:bCs/>
      <w:sz w:val="24"/>
    </w:rPr>
  </w:style>
  <w:style w:type="character" w:customStyle="1" w:styleId="306">
    <w:name w:val="正文文本 2 Char1"/>
    <w:semiHidden/>
    <w:qFormat/>
    <w:uiPriority w:val="99"/>
    <w:rPr>
      <w:rFonts w:ascii="Times New Roman" w:hAnsi="Times New Roman"/>
      <w:kern w:val="2"/>
      <w:sz w:val="21"/>
    </w:rPr>
  </w:style>
  <w:style w:type="character" w:customStyle="1" w:styleId="307">
    <w:name w:val="正文文本 3 字符"/>
    <w:link w:val="25"/>
    <w:qFormat/>
    <w:locked/>
    <w:uiPriority w:val="99"/>
    <w:rPr>
      <w:rFonts w:ascii="Arial" w:hAnsi="Arial" w:cs="Arial"/>
      <w:color w:val="0000FF"/>
      <w:lang w:eastAsia="en-US"/>
    </w:rPr>
  </w:style>
  <w:style w:type="character" w:customStyle="1" w:styleId="308">
    <w:name w:val="正文文本缩进 2 Char1"/>
    <w:semiHidden/>
    <w:qFormat/>
    <w:uiPriority w:val="0"/>
    <w:rPr>
      <w:rFonts w:ascii="Times New Roman" w:hAnsi="Times New Roman"/>
      <w:kern w:val="2"/>
      <w:sz w:val="21"/>
    </w:rPr>
  </w:style>
  <w:style w:type="character" w:customStyle="1" w:styleId="309">
    <w:name w:val="正文文本缩进 3 Char1"/>
    <w:semiHidden/>
    <w:qFormat/>
    <w:uiPriority w:val="0"/>
    <w:rPr>
      <w:rFonts w:ascii="Times New Roman" w:hAnsi="Times New Roman"/>
      <w:kern w:val="2"/>
      <w:sz w:val="16"/>
      <w:szCs w:val="16"/>
    </w:rPr>
  </w:style>
  <w:style w:type="character" w:customStyle="1" w:styleId="310">
    <w:name w:val="纯文本 字符"/>
    <w:link w:val="34"/>
    <w:qFormat/>
    <w:locked/>
    <w:uiPriority w:val="99"/>
    <w:rPr>
      <w:rFonts w:ascii="宋体" w:hAnsi="Courier New"/>
      <w:sz w:val="24"/>
    </w:rPr>
  </w:style>
  <w:style w:type="character" w:customStyle="1" w:styleId="311">
    <w:name w:val="纯文本 Char1"/>
    <w:semiHidden/>
    <w:qFormat/>
    <w:uiPriority w:val="99"/>
    <w:rPr>
      <w:rFonts w:ascii="宋体" w:hAnsi="Courier New" w:eastAsia="宋体" w:cs="Courier New"/>
      <w:szCs w:val="21"/>
    </w:rPr>
  </w:style>
  <w:style w:type="character" w:customStyle="1" w:styleId="312">
    <w:name w:val="电子邮件签名 字符"/>
    <w:link w:val="17"/>
    <w:semiHidden/>
    <w:qFormat/>
    <w:locked/>
    <w:uiPriority w:val="0"/>
    <w:rPr>
      <w:szCs w:val="21"/>
    </w:rPr>
  </w:style>
  <w:style w:type="character" w:customStyle="1" w:styleId="313">
    <w:name w:val="批注文字 Char1"/>
    <w:semiHidden/>
    <w:qFormat/>
    <w:uiPriority w:val="0"/>
    <w:rPr>
      <w:rFonts w:ascii="Times New Roman" w:hAnsi="Times New Roman"/>
      <w:kern w:val="2"/>
      <w:sz w:val="21"/>
    </w:rPr>
  </w:style>
  <w:style w:type="character" w:customStyle="1" w:styleId="314">
    <w:name w:val="样式1 Char"/>
    <w:link w:val="278"/>
    <w:qFormat/>
    <w:locked/>
    <w:uiPriority w:val="99"/>
    <w:rPr>
      <w:rFonts w:ascii="Times New Roman" w:hAnsi="Times New Roman"/>
      <w:b/>
      <w:bCs/>
      <w:sz w:val="24"/>
      <w:szCs w:val="24"/>
      <w:lang w:val="zh-CN"/>
    </w:rPr>
  </w:style>
  <w:style w:type="paragraph" w:customStyle="1" w:styleId="315">
    <w:name w:val="小五正文"/>
    <w:basedOn w:val="1"/>
    <w:qFormat/>
    <w:uiPriority w:val="99"/>
    <w:pPr>
      <w:ind w:firstLine="420" w:firstLineChars="200"/>
    </w:pPr>
    <w:rPr>
      <w:szCs w:val="24"/>
    </w:rPr>
  </w:style>
  <w:style w:type="paragraph" w:customStyle="1" w:styleId="316">
    <w:name w:val="样式 标题 1 + 黑色 行距: 1.5 倍行距"/>
    <w:basedOn w:val="3"/>
    <w:qFormat/>
    <w:uiPriority w:val="99"/>
    <w:pPr>
      <w:keepNext w:val="0"/>
      <w:keepLines w:val="0"/>
      <w:autoSpaceDE w:val="0"/>
      <w:autoSpaceDN w:val="0"/>
      <w:adjustRightInd w:val="0"/>
      <w:snapToGrid w:val="0"/>
      <w:spacing w:beforeLines="30"/>
      <w:ind w:left="709" w:right="680" w:hanging="425"/>
      <w:jc w:val="center"/>
    </w:pPr>
    <w:rPr>
      <w:rFonts w:ascii="Arial" w:hAnsi="Arial" w:eastAsia="楷体_GB2312"/>
      <w:b w:val="0"/>
      <w:color w:val="000000"/>
      <w:kern w:val="0"/>
      <w:sz w:val="28"/>
      <w:szCs w:val="24"/>
    </w:rPr>
  </w:style>
  <w:style w:type="paragraph" w:customStyle="1" w:styleId="317">
    <w:name w:val="正文文字 Char Char Char Char Char Char"/>
    <w:basedOn w:val="1"/>
    <w:qFormat/>
    <w:uiPriority w:val="99"/>
    <w:pPr>
      <w:tabs>
        <w:tab w:val="left" w:pos="902"/>
      </w:tabs>
      <w:spacing w:afterLines="50" w:line="300" w:lineRule="auto"/>
      <w:ind w:left="902" w:hanging="420"/>
    </w:pPr>
    <w:rPr>
      <w:sz w:val="24"/>
      <w:szCs w:val="24"/>
    </w:rPr>
  </w:style>
  <w:style w:type="paragraph" w:customStyle="1" w:styleId="318">
    <w:name w:val="文档编号"/>
    <w:basedOn w:val="1"/>
    <w:next w:val="1"/>
    <w:qFormat/>
    <w:uiPriority w:val="99"/>
    <w:pPr>
      <w:adjustRightInd w:val="0"/>
      <w:jc w:val="center"/>
    </w:pPr>
    <w:rPr>
      <w:rFonts w:ascii="宋体"/>
      <w:kern w:val="0"/>
      <w:sz w:val="24"/>
    </w:rPr>
  </w:style>
  <w:style w:type="paragraph" w:customStyle="1" w:styleId="319">
    <w:name w:val="关键词"/>
    <w:basedOn w:val="1"/>
    <w:next w:val="1"/>
    <w:qFormat/>
    <w:uiPriority w:val="99"/>
    <w:pPr>
      <w:adjustRightInd w:val="0"/>
    </w:pPr>
    <w:rPr>
      <w:rFonts w:eastAsia="黑体"/>
      <w:kern w:val="0"/>
      <w:sz w:val="24"/>
    </w:rPr>
  </w:style>
  <w:style w:type="character" w:customStyle="1" w:styleId="320">
    <w:name w:val="正文4 Char"/>
    <w:link w:val="321"/>
    <w:qFormat/>
    <w:locked/>
    <w:uiPriority w:val="99"/>
    <w:rPr>
      <w:sz w:val="24"/>
      <w:szCs w:val="24"/>
    </w:rPr>
  </w:style>
  <w:style w:type="paragraph" w:customStyle="1" w:styleId="321">
    <w:name w:val="正文4"/>
    <w:basedOn w:val="1"/>
    <w:link w:val="320"/>
    <w:qFormat/>
    <w:uiPriority w:val="99"/>
    <w:pPr>
      <w:spacing w:before="60" w:after="60"/>
      <w:ind w:left="840" w:hanging="420"/>
    </w:pPr>
    <w:rPr>
      <w:rFonts w:ascii="Calibri" w:hAnsi="Calibri"/>
      <w:kern w:val="0"/>
      <w:sz w:val="24"/>
      <w:szCs w:val="24"/>
      <w:lang w:val="zh-CN"/>
    </w:rPr>
  </w:style>
  <w:style w:type="paragraph" w:customStyle="1" w:styleId="322">
    <w:name w:val="默认段落字体 Para Char Char Char Char Char Char Char Char Char Char"/>
    <w:basedOn w:val="1"/>
    <w:qFormat/>
    <w:uiPriority w:val="99"/>
    <w:pPr>
      <w:tabs>
        <w:tab w:val="left" w:pos="420"/>
      </w:tabs>
      <w:ind w:left="420" w:hanging="420"/>
    </w:pPr>
    <w:rPr>
      <w:rFonts w:ascii="Tahoma" w:hAnsi="Tahoma"/>
      <w:sz w:val="24"/>
    </w:rPr>
  </w:style>
  <w:style w:type="paragraph" w:customStyle="1" w:styleId="323">
    <w:name w:val="缺省文本"/>
    <w:basedOn w:val="1"/>
    <w:qFormat/>
    <w:uiPriority w:val="99"/>
    <w:pPr>
      <w:autoSpaceDE w:val="0"/>
      <w:autoSpaceDN w:val="0"/>
      <w:adjustRightInd w:val="0"/>
      <w:jc w:val="left"/>
    </w:pPr>
    <w:rPr>
      <w:kern w:val="0"/>
      <w:sz w:val="24"/>
    </w:rPr>
  </w:style>
  <w:style w:type="character" w:customStyle="1" w:styleId="324">
    <w:name w:val="样式3 Char"/>
    <w:link w:val="325"/>
    <w:qFormat/>
    <w:locked/>
    <w:uiPriority w:val="0"/>
    <w:rPr>
      <w:rFonts w:ascii="宋体" w:hAnsi="宋体"/>
    </w:rPr>
  </w:style>
  <w:style w:type="paragraph" w:customStyle="1" w:styleId="325">
    <w:name w:val="样式3"/>
    <w:basedOn w:val="1"/>
    <w:link w:val="324"/>
    <w:qFormat/>
    <w:uiPriority w:val="0"/>
    <w:pPr>
      <w:tabs>
        <w:tab w:val="left" w:pos="1531"/>
      </w:tabs>
      <w:autoSpaceDE w:val="0"/>
      <w:autoSpaceDN w:val="0"/>
      <w:spacing w:before="40" w:after="40"/>
      <w:ind w:left="1531" w:hanging="397"/>
    </w:pPr>
    <w:rPr>
      <w:rFonts w:ascii="宋体" w:hAnsi="宋体"/>
      <w:kern w:val="0"/>
      <w:sz w:val="20"/>
      <w:lang w:val="zh-CN"/>
    </w:rPr>
  </w:style>
  <w:style w:type="paragraph" w:customStyle="1" w:styleId="326">
    <w:name w:val="样式 标题 2heading 2+ Indent: Left 0.25 in1.1  heading 2H2第一章 标题..."/>
    <w:basedOn w:val="4"/>
    <w:qFormat/>
    <w:uiPriority w:val="99"/>
    <w:pPr>
      <w:tabs>
        <w:tab w:val="left" w:pos="796"/>
      </w:tabs>
      <w:spacing w:beforeLines="50"/>
      <w:ind w:left="1202" w:hanging="1186"/>
    </w:pPr>
    <w:rPr>
      <w:rFonts w:ascii="宋体" w:hAnsi="宋体"/>
      <w:b w:val="0"/>
      <w:sz w:val="24"/>
      <w:szCs w:val="24"/>
    </w:rPr>
  </w:style>
  <w:style w:type="paragraph" w:customStyle="1" w:styleId="327">
    <w:name w:val="样式 样式 样式 hbb列表项目符号 2 + 段前: 0.5 行 段后: 0.5 行 + 段前: 0.5 行 段后: 0.5 行...1"/>
    <w:basedOn w:val="1"/>
    <w:qFormat/>
    <w:uiPriority w:val="99"/>
    <w:pPr>
      <w:ind w:left="840" w:hanging="420"/>
    </w:pPr>
  </w:style>
  <w:style w:type="paragraph" w:customStyle="1" w:styleId="328">
    <w:name w:val="版本控制标题"/>
    <w:basedOn w:val="1"/>
    <w:qFormat/>
    <w:uiPriority w:val="99"/>
    <w:pPr>
      <w:numPr>
        <w:ilvl w:val="0"/>
        <w:numId w:val="16"/>
      </w:numPr>
      <w:spacing w:before="156" w:after="156"/>
      <w:ind w:left="0" w:firstLine="0"/>
    </w:pPr>
    <w:rPr>
      <w:rFonts w:cs="宋体"/>
      <w:b/>
      <w:bCs/>
      <w:sz w:val="24"/>
    </w:rPr>
  </w:style>
  <w:style w:type="paragraph" w:customStyle="1" w:styleId="329">
    <w:name w:val="封面主标题"/>
    <w:basedOn w:val="1"/>
    <w:qFormat/>
    <w:uiPriority w:val="99"/>
    <w:pPr>
      <w:spacing w:before="156" w:after="156"/>
      <w:jc w:val="center"/>
    </w:pPr>
    <w:rPr>
      <w:rFonts w:ascii="黑体" w:eastAsia="黑体" w:cs="宋体"/>
      <w:b/>
      <w:bCs/>
      <w:color w:val="000000"/>
      <w:sz w:val="44"/>
    </w:rPr>
  </w:style>
  <w:style w:type="paragraph" w:customStyle="1" w:styleId="330">
    <w:name w:val="封面单位"/>
    <w:basedOn w:val="1"/>
    <w:qFormat/>
    <w:uiPriority w:val="99"/>
    <w:pPr>
      <w:jc w:val="center"/>
    </w:pPr>
    <w:rPr>
      <w:rFonts w:ascii="楷体_GB2312" w:eastAsia="楷体_GB2312" w:cs="宋体"/>
      <w:b/>
      <w:bCs/>
      <w:sz w:val="32"/>
    </w:rPr>
  </w:style>
  <w:style w:type="paragraph" w:customStyle="1" w:styleId="331">
    <w:name w:val="目录标题"/>
    <w:basedOn w:val="1"/>
    <w:qFormat/>
    <w:uiPriority w:val="99"/>
    <w:pPr>
      <w:jc w:val="center"/>
    </w:pPr>
    <w:rPr>
      <w:rFonts w:eastAsia="华文新魏" w:cs="宋体"/>
      <w:b/>
      <w:bCs/>
      <w:sz w:val="52"/>
    </w:rPr>
  </w:style>
  <w:style w:type="paragraph" w:customStyle="1" w:styleId="332">
    <w:name w:val="样式 样式 样式 样式 hbb列表项目符号 2 + 段前: 0.5 行 段后: 0.5 行 + 段前: 0.5 行 段后: 0...."/>
    <w:basedOn w:val="1"/>
    <w:qFormat/>
    <w:uiPriority w:val="99"/>
    <w:pPr>
      <w:tabs>
        <w:tab w:val="left" w:pos="1265"/>
      </w:tabs>
      <w:ind w:left="1265" w:hanging="420"/>
    </w:pPr>
    <w:rPr>
      <w:sz w:val="24"/>
    </w:rPr>
  </w:style>
  <w:style w:type="paragraph" w:customStyle="1" w:styleId="333">
    <w:name w:val="样式 行距: 1.5 倍行距"/>
    <w:basedOn w:val="1"/>
    <w:qFormat/>
    <w:uiPriority w:val="0"/>
    <w:pPr>
      <w:ind w:firstLine="480" w:firstLineChars="200"/>
    </w:pPr>
    <w:rPr>
      <w:rFonts w:cs="宋体"/>
      <w:sz w:val="24"/>
    </w:rPr>
  </w:style>
  <w:style w:type="paragraph" w:customStyle="1" w:styleId="334">
    <w:name w:val="其他标准称谓"/>
    <w:qFormat/>
    <w:uiPriority w:val="0"/>
    <w:pPr>
      <w:spacing w:before="260" w:after="260" w:line="0" w:lineRule="atLeast"/>
      <w:ind w:hanging="992" w:hangingChars="472"/>
      <w:jc w:val="distribute"/>
    </w:pPr>
    <w:rPr>
      <w:rFonts w:ascii="黑体" w:hAnsi="宋体" w:eastAsia="黑体" w:cs="Times New Roman"/>
      <w:sz w:val="52"/>
      <w:lang w:val="en-US" w:eastAsia="zh-CN" w:bidi="ar-SA"/>
    </w:rPr>
  </w:style>
  <w:style w:type="paragraph" w:customStyle="1" w:styleId="335">
    <w:name w:val="封面标准名称"/>
    <w:qFormat/>
    <w:uiPriority w:val="0"/>
    <w:pPr>
      <w:framePr w:w="9638" w:h="6917" w:wrap="around" w:vAnchor="margin" w:hAnchor="margin" w:xAlign="center" w:y="5955" w:anchorLock="1"/>
      <w:widowControl w:val="0"/>
      <w:spacing w:before="260" w:after="260" w:line="680" w:lineRule="exact"/>
      <w:ind w:hanging="992" w:hangingChars="472"/>
      <w:jc w:val="center"/>
    </w:pPr>
    <w:rPr>
      <w:rFonts w:ascii="黑体" w:hAnsi="Times New Roman" w:eastAsia="黑体" w:cs="Times New Roman"/>
      <w:sz w:val="52"/>
      <w:lang w:val="en-US" w:eastAsia="zh-CN" w:bidi="ar-SA"/>
    </w:rPr>
  </w:style>
  <w:style w:type="paragraph" w:customStyle="1" w:styleId="336">
    <w:name w:val="发布日期"/>
    <w:qFormat/>
    <w:uiPriority w:val="0"/>
    <w:pPr>
      <w:framePr w:w="4000" w:h="473" w:hSpace="180" w:vSpace="180" w:wrap="around" w:vAnchor="margin" w:hAnchor="margin" w:y="13511" w:anchorLock="1"/>
      <w:spacing w:before="260" w:after="260" w:line="415" w:lineRule="auto"/>
      <w:ind w:hanging="992" w:hangingChars="472"/>
      <w:jc w:val="both"/>
    </w:pPr>
    <w:rPr>
      <w:rFonts w:ascii="Times New Roman" w:hAnsi="Times New Roman" w:eastAsia="黑体" w:cs="Times New Roman"/>
      <w:sz w:val="28"/>
      <w:lang w:val="en-US" w:eastAsia="zh-CN" w:bidi="ar-SA"/>
    </w:rPr>
  </w:style>
  <w:style w:type="paragraph" w:customStyle="1" w:styleId="337">
    <w:name w:val="实施日期"/>
    <w:basedOn w:val="336"/>
    <w:qFormat/>
    <w:uiPriority w:val="0"/>
    <w:pPr>
      <w:framePr w:hSpace="0" w:wrap="around" w:xAlign="right"/>
      <w:jc w:val="right"/>
    </w:pPr>
  </w:style>
  <w:style w:type="paragraph" w:customStyle="1" w:styleId="338">
    <w:name w:val="其他发布部门"/>
    <w:basedOn w:val="1"/>
    <w:qFormat/>
    <w:uiPriority w:val="0"/>
    <w:pPr>
      <w:framePr w:w="7433" w:h="585" w:hSpace="180" w:vSpace="180" w:wrap="around" w:vAnchor="margin" w:hAnchor="margin" w:xAlign="center" w:y="14401" w:anchorLock="1"/>
      <w:spacing w:line="0" w:lineRule="atLeast"/>
      <w:jc w:val="center"/>
    </w:pPr>
    <w:rPr>
      <w:rFonts w:ascii="黑体" w:eastAsia="黑体"/>
      <w:spacing w:val="20"/>
      <w:w w:val="135"/>
      <w:kern w:val="0"/>
      <w:sz w:val="36"/>
    </w:rPr>
  </w:style>
  <w:style w:type="paragraph" w:customStyle="1" w:styleId="339">
    <w:name w:val="样式 正文首行缩进正文首行缩进 Char + 首行缩进:  2 字符 Char Char"/>
    <w:basedOn w:val="67"/>
    <w:qFormat/>
    <w:uiPriority w:val="99"/>
    <w:pPr>
      <w:autoSpaceDE w:val="0"/>
      <w:autoSpaceDN w:val="0"/>
      <w:adjustRightInd w:val="0"/>
      <w:spacing w:after="0" w:line="360" w:lineRule="auto"/>
      <w:ind w:right="288" w:rightChars="120" w:firstLine="200" w:firstLineChars="200"/>
    </w:pPr>
    <w:rPr>
      <w:rFonts w:ascii="Arial" w:hAnsi="Arial" w:cs="宋体"/>
      <w:sz w:val="21"/>
      <w:szCs w:val="21"/>
    </w:rPr>
  </w:style>
  <w:style w:type="paragraph" w:customStyle="1" w:styleId="340">
    <w:name w:val="正文 New"/>
    <w:basedOn w:val="1"/>
    <w:qFormat/>
    <w:uiPriority w:val="99"/>
    <w:pPr>
      <w:ind w:firstLine="480" w:firstLineChars="200"/>
    </w:pPr>
    <w:rPr>
      <w:sz w:val="24"/>
      <w:szCs w:val="24"/>
    </w:rPr>
  </w:style>
  <w:style w:type="paragraph" w:customStyle="1" w:styleId="341">
    <w:name w:val="默认段落字体 Para Char Char Char Char Char Char Char Char Char Char Char"/>
    <w:basedOn w:val="1"/>
    <w:qFormat/>
    <w:uiPriority w:val="99"/>
    <w:pPr>
      <w:ind w:left="930" w:hanging="420"/>
    </w:pPr>
    <w:rPr>
      <w:rFonts w:ascii="Tahoma" w:hAnsi="Tahoma"/>
      <w:sz w:val="24"/>
    </w:rPr>
  </w:style>
  <w:style w:type="paragraph" w:customStyle="1" w:styleId="342">
    <w:name w:val="样式 样式 样式 hbb列表项目符号 2 + 段前: 0.5 行 段后: 0.5 行 + 段前: 0.5 行 段后: 0.5 行..."/>
    <w:basedOn w:val="1"/>
    <w:qFormat/>
    <w:uiPriority w:val="99"/>
    <w:pPr>
      <w:numPr>
        <w:ilvl w:val="0"/>
        <w:numId w:val="17"/>
      </w:numPr>
    </w:pPr>
    <w:rPr>
      <w:sz w:val="24"/>
    </w:rPr>
  </w:style>
  <w:style w:type="character" w:customStyle="1" w:styleId="343">
    <w:name w:val="正文样式 Char"/>
    <w:link w:val="344"/>
    <w:qFormat/>
    <w:locked/>
    <w:uiPriority w:val="0"/>
    <w:rPr>
      <w:kern w:val="10"/>
      <w:sz w:val="24"/>
      <w:szCs w:val="24"/>
    </w:rPr>
  </w:style>
  <w:style w:type="paragraph" w:customStyle="1" w:styleId="344">
    <w:name w:val="正文样式"/>
    <w:basedOn w:val="1"/>
    <w:link w:val="343"/>
    <w:qFormat/>
    <w:uiPriority w:val="0"/>
    <w:pPr>
      <w:ind w:firstLine="200" w:firstLineChars="200"/>
    </w:pPr>
    <w:rPr>
      <w:rFonts w:ascii="Calibri" w:hAnsi="Calibri"/>
      <w:kern w:val="10"/>
      <w:sz w:val="24"/>
      <w:szCs w:val="24"/>
      <w:lang w:val="zh-CN"/>
    </w:rPr>
  </w:style>
  <w:style w:type="paragraph" w:customStyle="1" w:styleId="345">
    <w:name w:val="样式 宋体 行距: 1.5 倍行距"/>
    <w:basedOn w:val="1"/>
    <w:qFormat/>
    <w:uiPriority w:val="99"/>
    <w:pPr>
      <w:ind w:firstLine="420" w:firstLineChars="200"/>
    </w:pPr>
    <w:rPr>
      <w:rFonts w:ascii="宋体" w:hAnsi="宋体"/>
      <w:sz w:val="19"/>
    </w:rPr>
  </w:style>
  <w:style w:type="paragraph" w:customStyle="1" w:styleId="346">
    <w:name w:val="列项"/>
    <w:basedOn w:val="1"/>
    <w:qFormat/>
    <w:uiPriority w:val="99"/>
    <w:pPr>
      <w:numPr>
        <w:ilvl w:val="0"/>
        <w:numId w:val="18"/>
      </w:numPr>
      <w:adjustRightInd w:val="0"/>
    </w:pPr>
  </w:style>
  <w:style w:type="paragraph" w:customStyle="1" w:styleId="347">
    <w:name w:val="列项——"/>
    <w:qFormat/>
    <w:uiPriority w:val="99"/>
    <w:pPr>
      <w:widowControl w:val="0"/>
      <w:numPr>
        <w:ilvl w:val="0"/>
        <w:numId w:val="19"/>
      </w:numPr>
      <w:spacing w:before="260" w:after="260" w:line="415" w:lineRule="auto"/>
      <w:ind w:hanging="472" w:hangingChars="472"/>
      <w:jc w:val="both"/>
    </w:pPr>
    <w:rPr>
      <w:rFonts w:ascii="宋体" w:hAnsi="Times New Roman" w:eastAsia="宋体" w:cs="Times New Roman"/>
      <w:sz w:val="21"/>
      <w:lang w:val="en-US" w:eastAsia="zh-CN" w:bidi="ar-SA"/>
    </w:rPr>
  </w:style>
  <w:style w:type="paragraph" w:customStyle="1" w:styleId="348">
    <w:name w:val="列表1"/>
    <w:basedOn w:val="1"/>
    <w:qFormat/>
    <w:uiPriority w:val="99"/>
    <w:pPr>
      <w:tabs>
        <w:tab w:val="left" w:pos="900"/>
      </w:tabs>
      <w:spacing w:beforeLines="25" w:afterLines="25"/>
      <w:ind w:left="900" w:hanging="420"/>
    </w:pPr>
    <w:rPr>
      <w:rFonts w:eastAsia="楷体_GB2312"/>
      <w:sz w:val="24"/>
      <w:szCs w:val="24"/>
    </w:rPr>
  </w:style>
  <w:style w:type="paragraph" w:customStyle="1" w:styleId="349">
    <w:name w:val="样式 仿宋_GB2312 小四 左 左侧:  0.74 厘米 首行缩进:  0.74 厘米 行距: 1.5 倍行距"/>
    <w:basedOn w:val="1"/>
    <w:qFormat/>
    <w:uiPriority w:val="99"/>
    <w:pPr>
      <w:ind w:left="422" w:firstLine="418"/>
      <w:jc w:val="left"/>
    </w:pPr>
    <w:rPr>
      <w:rFonts w:ascii="黑体" w:hAnsi="宋体" w:eastAsia="黑体" w:cs="宋体"/>
      <w:sz w:val="24"/>
      <w:szCs w:val="24"/>
      <w:lang w:eastAsia="ar-SA"/>
    </w:rPr>
  </w:style>
  <w:style w:type="paragraph" w:customStyle="1" w:styleId="350">
    <w:name w:val="正文－1"/>
    <w:basedOn w:val="1"/>
    <w:qFormat/>
    <w:uiPriority w:val="99"/>
    <w:pPr>
      <w:adjustRightInd w:val="0"/>
    </w:pPr>
    <w:rPr>
      <w:kern w:val="0"/>
    </w:rPr>
  </w:style>
  <w:style w:type="paragraph" w:customStyle="1" w:styleId="351">
    <w:name w:val="样式 标题6样式2 + 左侧:  1 字符 右侧:  1 字符"/>
    <w:basedOn w:val="1"/>
    <w:qFormat/>
    <w:uiPriority w:val="99"/>
    <w:pPr>
      <w:keepNext/>
      <w:keepLines/>
      <w:numPr>
        <w:ilvl w:val="0"/>
        <w:numId w:val="20"/>
      </w:numPr>
      <w:spacing w:before="240" w:after="64"/>
      <w:ind w:right="210" w:rightChars="100"/>
      <w:outlineLvl w:val="5"/>
    </w:pPr>
    <w:rPr>
      <w:rFonts w:ascii="Arial" w:hAnsi="Arial" w:eastAsia="黑体" w:cs="宋体"/>
      <w:b/>
      <w:bCs/>
    </w:rPr>
  </w:style>
  <w:style w:type="paragraph" w:customStyle="1" w:styleId="352">
    <w:name w:val="样式 标题 3Alt+3h3H3level_3PIM 3Level 3 HeadHeading 3 - olds..."/>
    <w:basedOn w:val="1"/>
    <w:qFormat/>
    <w:uiPriority w:val="99"/>
    <w:pPr>
      <w:numPr>
        <w:ilvl w:val="2"/>
        <w:numId w:val="21"/>
      </w:numPr>
      <w:spacing w:line="240" w:lineRule="atLeast"/>
    </w:pPr>
    <w:rPr>
      <w:rFonts w:ascii="宋体"/>
      <w:kern w:val="0"/>
      <w:szCs w:val="24"/>
    </w:rPr>
  </w:style>
  <w:style w:type="character" w:customStyle="1" w:styleId="353">
    <w:name w:val="文档结构图 Char1"/>
    <w:semiHidden/>
    <w:qFormat/>
    <w:uiPriority w:val="99"/>
    <w:rPr>
      <w:rFonts w:ascii="宋体" w:hAnsi="Times New Roman"/>
      <w:kern w:val="2"/>
      <w:sz w:val="18"/>
      <w:szCs w:val="18"/>
    </w:rPr>
  </w:style>
  <w:style w:type="paragraph" w:customStyle="1" w:styleId="354">
    <w:name w:val="Char Char Char Char"/>
    <w:basedOn w:val="1"/>
    <w:qFormat/>
    <w:uiPriority w:val="0"/>
    <w:rPr>
      <w:rFonts w:ascii="Tahoma" w:hAnsi="Tahoma"/>
      <w:sz w:val="24"/>
      <w:szCs w:val="24"/>
    </w:rPr>
  </w:style>
  <w:style w:type="paragraph" w:customStyle="1" w:styleId="355">
    <w:name w:val="Table Text Bold"/>
    <w:basedOn w:val="1"/>
    <w:qFormat/>
    <w:uiPriority w:val="99"/>
    <w:pPr>
      <w:tabs>
        <w:tab w:val="decimal" w:pos="0"/>
      </w:tabs>
      <w:autoSpaceDE w:val="0"/>
      <w:autoSpaceDN w:val="0"/>
      <w:adjustRightInd w:val="0"/>
      <w:jc w:val="left"/>
    </w:pPr>
    <w:rPr>
      <w:rFonts w:ascii="仿宋_GB2312" w:hAnsi="Tahoma" w:eastAsia="仿宋_GB2312"/>
      <w:b/>
      <w:bCs/>
      <w:kern w:val="0"/>
      <w:sz w:val="20"/>
    </w:rPr>
  </w:style>
  <w:style w:type="paragraph" w:customStyle="1" w:styleId="356">
    <w:name w:val="Table_Medium"/>
    <w:basedOn w:val="1"/>
    <w:qFormat/>
    <w:uiPriority w:val="99"/>
    <w:pPr>
      <w:spacing w:before="40" w:after="40"/>
    </w:pPr>
    <w:rPr>
      <w:rFonts w:ascii="Arial" w:hAnsi="Arial" w:eastAsia="仿宋_GB2312"/>
      <w:kern w:val="0"/>
      <w:sz w:val="18"/>
    </w:rPr>
  </w:style>
  <w:style w:type="paragraph" w:customStyle="1" w:styleId="357">
    <w:name w:val="封面版本"/>
    <w:basedOn w:val="1"/>
    <w:qFormat/>
    <w:uiPriority w:val="99"/>
    <w:pPr>
      <w:jc w:val="center"/>
    </w:pPr>
    <w:rPr>
      <w:rFonts w:ascii="宋体" w:hAnsi="宋体" w:eastAsia="仿宋_GB2312" w:cs="宋体"/>
      <w:sz w:val="30"/>
    </w:rPr>
  </w:style>
  <w:style w:type="paragraph" w:customStyle="1" w:styleId="358">
    <w:name w:val="表格头"/>
    <w:basedOn w:val="1"/>
    <w:qFormat/>
    <w:uiPriority w:val="99"/>
    <w:pPr>
      <w:jc w:val="center"/>
    </w:pPr>
    <w:rPr>
      <w:rFonts w:ascii="仿宋_GB2312" w:hAnsi="Tahoma" w:eastAsia="仿宋_GB2312" w:cs="宋体"/>
      <w:b/>
      <w:bCs/>
      <w:sz w:val="24"/>
    </w:rPr>
  </w:style>
  <w:style w:type="paragraph" w:customStyle="1" w:styleId="359">
    <w:name w:val="封面副标题"/>
    <w:basedOn w:val="1"/>
    <w:qFormat/>
    <w:uiPriority w:val="99"/>
    <w:pPr>
      <w:jc w:val="center"/>
    </w:pPr>
    <w:rPr>
      <w:rFonts w:ascii="宋体" w:hAnsi="宋体" w:eastAsia="仿宋_GB2312"/>
      <w:color w:val="000000"/>
      <w:sz w:val="44"/>
    </w:rPr>
  </w:style>
  <w:style w:type="paragraph" w:customStyle="1" w:styleId="360">
    <w:name w:val="封面标准文稿编辑信息"/>
    <w:qFormat/>
    <w:uiPriority w:val="99"/>
    <w:pPr>
      <w:spacing w:before="180" w:after="260" w:line="180" w:lineRule="exact"/>
      <w:ind w:hanging="992" w:hangingChars="472"/>
      <w:jc w:val="center"/>
    </w:pPr>
    <w:rPr>
      <w:rFonts w:ascii="宋体" w:hAnsi="Times New Roman" w:eastAsia="宋体" w:cs="Times New Roman"/>
      <w:sz w:val="21"/>
      <w:lang w:val="en-US" w:eastAsia="zh-CN" w:bidi="ar-SA"/>
    </w:rPr>
  </w:style>
  <w:style w:type="paragraph" w:customStyle="1" w:styleId="361">
    <w:name w:val="封面标准文稿类别"/>
    <w:qFormat/>
    <w:uiPriority w:val="99"/>
    <w:pPr>
      <w:spacing w:before="440" w:after="260" w:line="400" w:lineRule="exact"/>
      <w:ind w:hanging="992" w:hangingChars="472"/>
      <w:jc w:val="center"/>
    </w:pPr>
    <w:rPr>
      <w:rFonts w:ascii="宋体" w:hAnsi="Times New Roman" w:eastAsia="宋体" w:cs="Times New Roman"/>
      <w:sz w:val="24"/>
      <w:lang w:val="en-US" w:eastAsia="zh-CN" w:bidi="ar-SA"/>
    </w:rPr>
  </w:style>
  <w:style w:type="paragraph" w:customStyle="1" w:styleId="362">
    <w:name w:val="封面标准英文名称"/>
    <w:qFormat/>
    <w:uiPriority w:val="99"/>
    <w:pPr>
      <w:widowControl w:val="0"/>
      <w:spacing w:before="370" w:after="260" w:line="400" w:lineRule="exact"/>
      <w:ind w:hanging="992" w:hangingChars="472"/>
      <w:jc w:val="center"/>
    </w:pPr>
    <w:rPr>
      <w:rFonts w:ascii="Times New Roman" w:hAnsi="Times New Roman" w:eastAsia="宋体" w:cs="Times New Roman"/>
      <w:sz w:val="28"/>
      <w:lang w:val="en-US" w:eastAsia="zh-CN" w:bidi="ar-SA"/>
    </w:rPr>
  </w:style>
  <w:style w:type="paragraph" w:customStyle="1" w:styleId="363">
    <w:name w:val="PL"/>
    <w:qFormat/>
    <w:uiPriority w:val="9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before="260" w:after="260" w:line="415" w:lineRule="auto"/>
      <w:ind w:hanging="992" w:hangingChars="472"/>
      <w:jc w:val="both"/>
    </w:pPr>
    <w:rPr>
      <w:rFonts w:ascii="Courier New" w:hAnsi="Courier New" w:eastAsia="宋体" w:cs="Times New Roman"/>
      <w:sz w:val="16"/>
      <w:lang w:val="en-GB" w:eastAsia="en-US" w:bidi="ar-SA"/>
    </w:rPr>
  </w:style>
  <w:style w:type="paragraph" w:customStyle="1" w:styleId="364">
    <w:name w:val="ASN.1 Source"/>
    <w:qFormat/>
    <w:uiPriority w:val="99"/>
    <w:pPr>
      <w:spacing w:before="260" w:after="260" w:line="180" w:lineRule="exact"/>
      <w:ind w:hanging="992" w:hangingChars="472"/>
      <w:jc w:val="both"/>
    </w:pPr>
    <w:rPr>
      <w:rFonts w:ascii="Courier New" w:hAnsi="Courier New" w:eastAsia="宋体" w:cs="Times New Roman"/>
      <w:sz w:val="16"/>
      <w:lang w:val="de-DE" w:eastAsia="en-US" w:bidi="ar-SA"/>
    </w:rPr>
  </w:style>
  <w:style w:type="character" w:customStyle="1" w:styleId="365">
    <w:name w:val="计费规范编写 正文 Char"/>
    <w:link w:val="366"/>
    <w:qFormat/>
    <w:locked/>
    <w:uiPriority w:val="0"/>
    <w:rPr>
      <w:rFonts w:ascii="仿宋_GB2312" w:hAnsi="Tahoma" w:eastAsia="仿宋_GB2312"/>
      <w:sz w:val="24"/>
      <w:szCs w:val="24"/>
    </w:rPr>
  </w:style>
  <w:style w:type="paragraph" w:customStyle="1" w:styleId="366">
    <w:name w:val="计费规范编写 正文"/>
    <w:basedOn w:val="1"/>
    <w:link w:val="365"/>
    <w:qFormat/>
    <w:uiPriority w:val="0"/>
    <w:pPr>
      <w:ind w:firstLine="480" w:firstLineChars="200"/>
    </w:pPr>
    <w:rPr>
      <w:rFonts w:ascii="仿宋_GB2312" w:hAnsi="Tahoma" w:eastAsia="仿宋_GB2312"/>
      <w:kern w:val="0"/>
      <w:sz w:val="24"/>
      <w:szCs w:val="24"/>
      <w:lang w:val="zh-CN"/>
    </w:rPr>
  </w:style>
  <w:style w:type="character" w:customStyle="1" w:styleId="367">
    <w:name w:val="计费规范编写 正文 Char Char Char Char"/>
    <w:link w:val="368"/>
    <w:qFormat/>
    <w:locked/>
    <w:uiPriority w:val="0"/>
    <w:rPr>
      <w:szCs w:val="24"/>
    </w:rPr>
  </w:style>
  <w:style w:type="paragraph" w:customStyle="1" w:styleId="368">
    <w:name w:val="计费规范编写 正文 Char Char Char"/>
    <w:basedOn w:val="1"/>
    <w:link w:val="367"/>
    <w:qFormat/>
    <w:uiPriority w:val="0"/>
    <w:pPr>
      <w:ind w:firstLine="480" w:firstLineChars="200"/>
    </w:pPr>
    <w:rPr>
      <w:rFonts w:ascii="Calibri" w:hAnsi="Calibri"/>
      <w:kern w:val="0"/>
      <w:sz w:val="20"/>
      <w:szCs w:val="24"/>
      <w:lang w:val="zh-CN"/>
    </w:rPr>
  </w:style>
  <w:style w:type="paragraph" w:customStyle="1" w:styleId="369">
    <w:name w:val="表格文本"/>
    <w:basedOn w:val="1"/>
    <w:qFormat/>
    <w:uiPriority w:val="0"/>
    <w:pPr>
      <w:tabs>
        <w:tab w:val="decimal" w:pos="0"/>
      </w:tabs>
      <w:autoSpaceDE w:val="0"/>
      <w:autoSpaceDN w:val="0"/>
      <w:adjustRightInd w:val="0"/>
      <w:jc w:val="left"/>
    </w:pPr>
    <w:rPr>
      <w:rFonts w:ascii="仿宋_GB2312" w:hAnsi="Tahoma" w:eastAsia="仿宋_GB2312"/>
      <w:kern w:val="0"/>
      <w:sz w:val="24"/>
      <w:szCs w:val="21"/>
    </w:rPr>
  </w:style>
  <w:style w:type="paragraph" w:customStyle="1" w:styleId="370">
    <w:name w:val="Char1"/>
    <w:basedOn w:val="1"/>
    <w:qFormat/>
    <w:uiPriority w:val="0"/>
    <w:pPr>
      <w:ind w:firstLine="200" w:firstLineChars="200"/>
      <w:jc w:val="left"/>
    </w:pPr>
    <w:rPr>
      <w:rFonts w:ascii="Tahoma" w:hAnsi="Tahoma"/>
      <w:sz w:val="24"/>
      <w:szCs w:val="24"/>
    </w:rPr>
  </w:style>
  <w:style w:type="paragraph" w:customStyle="1" w:styleId="371">
    <w:name w:val="标题T"/>
    <w:basedOn w:val="6"/>
    <w:next w:val="1"/>
    <w:qFormat/>
    <w:uiPriority w:val="99"/>
    <w:pPr>
      <w:adjustRightInd w:val="0"/>
      <w:snapToGrid w:val="0"/>
      <w:spacing w:line="240" w:lineRule="auto"/>
      <w:ind w:left="1680" w:hanging="420"/>
    </w:pPr>
    <w:rPr>
      <w:rFonts w:ascii="仿宋_GB2312" w:hAnsi="Tahoma" w:eastAsia="楷体_GB2312"/>
      <w:b w:val="0"/>
      <w:bCs w:val="0"/>
    </w:rPr>
  </w:style>
  <w:style w:type="paragraph" w:customStyle="1" w:styleId="372">
    <w:name w:val="2001版正文样式"/>
    <w:basedOn w:val="1"/>
    <w:qFormat/>
    <w:uiPriority w:val="99"/>
    <w:pPr>
      <w:autoSpaceDE w:val="0"/>
      <w:autoSpaceDN w:val="0"/>
      <w:adjustRightInd w:val="0"/>
      <w:snapToGrid w:val="0"/>
      <w:ind w:firstLine="629" w:firstLineChars="242"/>
    </w:pPr>
    <w:rPr>
      <w:rFonts w:ascii="宋体" w:hAnsi="宋体" w:eastAsia="仿宋_GB2312" w:cs="Arial"/>
      <w:spacing w:val="20"/>
      <w:kern w:val="0"/>
      <w:sz w:val="24"/>
    </w:rPr>
  </w:style>
  <w:style w:type="paragraph" w:customStyle="1" w:styleId="373">
    <w:name w:val="Table"/>
    <w:basedOn w:val="1"/>
    <w:qFormat/>
    <w:uiPriority w:val="0"/>
    <w:pPr>
      <w:spacing w:before="40" w:after="40"/>
    </w:pPr>
    <w:rPr>
      <w:rFonts w:ascii="仿宋_GB2312" w:hAnsi="Tahoma" w:eastAsia="仿宋_GB2312"/>
      <w:sz w:val="24"/>
      <w:szCs w:val="24"/>
    </w:rPr>
  </w:style>
  <w:style w:type="paragraph" w:customStyle="1" w:styleId="374">
    <w:name w:val="概要设计 正文"/>
    <w:basedOn w:val="19"/>
    <w:qFormat/>
    <w:uiPriority w:val="99"/>
    <w:pPr>
      <w:spacing w:line="360" w:lineRule="auto"/>
      <w:ind w:firstLine="420"/>
    </w:pPr>
    <w:rPr>
      <w:rFonts w:ascii="仿宋_GB2312" w:hAnsi="Tahoma" w:eastAsia="仿宋_GB2312"/>
    </w:rPr>
  </w:style>
  <w:style w:type="paragraph" w:customStyle="1" w:styleId="375">
    <w:name w:val="正文格式"/>
    <w:basedOn w:val="28"/>
    <w:link w:val="1852"/>
    <w:qFormat/>
    <w:uiPriority w:val="0"/>
    <w:pPr>
      <w:spacing w:line="360" w:lineRule="auto"/>
    </w:pPr>
    <w:rPr>
      <w:rFonts w:ascii="Calibri" w:hAnsi="Calibri"/>
      <w:szCs w:val="20"/>
    </w:rPr>
  </w:style>
  <w:style w:type="paragraph" w:customStyle="1" w:styleId="376">
    <w:name w:val="Char Char Char Char Char Char Char Char Char Char Char Char Char Char Char Char Char Char Char Char Char Char Char1 Char"/>
    <w:basedOn w:val="1"/>
    <w:qFormat/>
    <w:uiPriority w:val="99"/>
    <w:pPr>
      <w:ind w:left="420" w:firstLine="200" w:firstLineChars="200"/>
    </w:pPr>
    <w:rPr>
      <w:rFonts w:ascii="Arial" w:hAnsi="Arial" w:cs="Arial"/>
      <w:szCs w:val="24"/>
    </w:rPr>
  </w:style>
  <w:style w:type="paragraph" w:customStyle="1" w:styleId="377">
    <w:name w:val="默认段落字体 Para Char Char Char Char Char Char Char"/>
    <w:basedOn w:val="1"/>
    <w:qFormat/>
    <w:uiPriority w:val="0"/>
    <w:rPr>
      <w:rFonts w:ascii="Tahoma" w:hAnsi="Tahoma"/>
      <w:sz w:val="24"/>
    </w:rPr>
  </w:style>
  <w:style w:type="paragraph" w:customStyle="1" w:styleId="378">
    <w:name w:val="封面"/>
    <w:basedOn w:val="1"/>
    <w:qFormat/>
    <w:uiPriority w:val="0"/>
    <w:pPr>
      <w:jc w:val="distribute"/>
    </w:pPr>
    <w:rPr>
      <w:kern w:val="28"/>
      <w:sz w:val="24"/>
    </w:rPr>
  </w:style>
  <w:style w:type="paragraph" w:customStyle="1" w:styleId="379">
    <w:name w:val="正文中带正方形项目符号正文"/>
    <w:basedOn w:val="1"/>
    <w:qFormat/>
    <w:uiPriority w:val="99"/>
    <w:pPr>
      <w:tabs>
        <w:tab w:val="left" w:pos="814"/>
      </w:tabs>
      <w:ind w:left="284" w:firstLine="170"/>
    </w:pPr>
    <w:rPr>
      <w:sz w:val="24"/>
    </w:rPr>
  </w:style>
  <w:style w:type="paragraph" w:customStyle="1" w:styleId="380">
    <w:name w:val="CellBody"/>
    <w:basedOn w:val="1"/>
    <w:qFormat/>
    <w:uiPriority w:val="99"/>
    <w:pPr>
      <w:tabs>
        <w:tab w:val="left" w:pos="907"/>
      </w:tabs>
      <w:ind w:left="907" w:hanging="427"/>
      <w:jc w:val="left"/>
    </w:pPr>
    <w:rPr>
      <w:kern w:val="0"/>
      <w:sz w:val="24"/>
    </w:rPr>
  </w:style>
  <w:style w:type="paragraph" w:customStyle="1" w:styleId="381">
    <w:name w:val="样式 标题 4 + 加粗"/>
    <w:basedOn w:val="6"/>
    <w:qFormat/>
    <w:uiPriority w:val="99"/>
    <w:pPr>
      <w:tabs>
        <w:tab w:val="left" w:pos="864"/>
      </w:tabs>
      <w:spacing w:line="374" w:lineRule="auto"/>
      <w:ind w:hanging="420"/>
    </w:pPr>
    <w:rPr>
      <w:rFonts w:ascii="宋体" w:hAnsi="宋体"/>
      <w:b w:val="0"/>
      <w:bCs w:val="0"/>
      <w:sz w:val="30"/>
    </w:rPr>
  </w:style>
  <w:style w:type="paragraph" w:customStyle="1" w:styleId="382">
    <w:name w:val="正文缩减"/>
    <w:basedOn w:val="1"/>
    <w:qFormat/>
    <w:uiPriority w:val="99"/>
    <w:pPr>
      <w:spacing w:line="300" w:lineRule="auto"/>
      <w:ind w:firstLine="420" w:firstLineChars="200"/>
    </w:pPr>
    <w:rPr>
      <w:szCs w:val="24"/>
    </w:rPr>
  </w:style>
  <w:style w:type="paragraph" w:customStyle="1" w:styleId="383">
    <w:name w:val="样式 标题 4 + 左侧:  0 厘米 首行缩进:  0 厘米 行距: 1.5 倍行距"/>
    <w:basedOn w:val="6"/>
    <w:qFormat/>
    <w:uiPriority w:val="99"/>
    <w:pPr>
      <w:tabs>
        <w:tab w:val="left" w:pos="720"/>
      </w:tabs>
      <w:spacing w:line="374" w:lineRule="auto"/>
      <w:ind w:left="720" w:hanging="720"/>
      <w:outlineLvl w:val="2"/>
    </w:pPr>
    <w:rPr>
      <w:rFonts w:ascii="宋体" w:hAnsi="宋体" w:cs="宋体"/>
      <w:bCs w:val="0"/>
      <w:sz w:val="30"/>
      <w:szCs w:val="20"/>
    </w:rPr>
  </w:style>
  <w:style w:type="paragraph" w:customStyle="1" w:styleId="384">
    <w:name w:val="样式 标题 3h3heading 3h31heading 31h32heading 32h311heading ..."/>
    <w:basedOn w:val="1"/>
    <w:qFormat/>
    <w:uiPriority w:val="99"/>
    <w:rPr>
      <w:sz w:val="24"/>
    </w:rPr>
  </w:style>
  <w:style w:type="paragraph" w:customStyle="1" w:styleId="385">
    <w:name w:val="样式 标题 1 + 行距: 1.5 倍行距"/>
    <w:basedOn w:val="3"/>
    <w:qFormat/>
    <w:uiPriority w:val="99"/>
    <w:pPr>
      <w:spacing w:before="120"/>
    </w:pPr>
    <w:rPr>
      <w:rFonts w:ascii="宋体" w:hAnsi="宋体" w:cs="宋体"/>
      <w:color w:val="000000"/>
      <w:kern w:val="0"/>
    </w:rPr>
  </w:style>
  <w:style w:type="paragraph" w:customStyle="1" w:styleId="386">
    <w:name w:val="样式 标题 2H2Heading 2 HiddenHeading 2 CCBSh22nd levelHeader 2..."/>
    <w:basedOn w:val="4"/>
    <w:qFormat/>
    <w:uiPriority w:val="99"/>
    <w:pPr>
      <w:keepNext w:val="0"/>
      <w:keepLines w:val="0"/>
      <w:adjustRightInd w:val="0"/>
      <w:spacing w:before="120" w:after="100" w:afterAutospacing="1"/>
      <w:jc w:val="left"/>
    </w:pPr>
    <w:rPr>
      <w:rFonts w:ascii="Times New Roman" w:hAnsi="Times New Roman" w:cs="宋体"/>
      <w:sz w:val="36"/>
      <w:szCs w:val="36"/>
    </w:rPr>
  </w:style>
  <w:style w:type="paragraph" w:customStyle="1" w:styleId="387">
    <w:name w:val="编号"/>
    <w:basedOn w:val="1"/>
    <w:qFormat/>
    <w:uiPriority w:val="0"/>
    <w:pPr>
      <w:tabs>
        <w:tab w:val="left" w:pos="567"/>
      </w:tabs>
      <w:ind w:firstLine="567"/>
    </w:pPr>
    <w:rPr>
      <w:b/>
      <w:sz w:val="24"/>
      <w:szCs w:val="24"/>
    </w:rPr>
  </w:style>
  <w:style w:type="paragraph" w:customStyle="1" w:styleId="388">
    <w:name w:val="表格正文（左对齐）"/>
    <w:basedOn w:val="1"/>
    <w:qFormat/>
    <w:uiPriority w:val="99"/>
    <w:pPr>
      <w:autoSpaceDE w:val="0"/>
      <w:autoSpaceDN w:val="0"/>
      <w:adjustRightInd w:val="0"/>
      <w:snapToGrid w:val="0"/>
      <w:jc w:val="left"/>
    </w:pPr>
    <w:rPr>
      <w:rFonts w:ascii="宋体"/>
      <w:b/>
      <w:color w:val="000000"/>
      <w:kern w:val="0"/>
      <w:sz w:val="28"/>
    </w:rPr>
  </w:style>
  <w:style w:type="paragraph" w:customStyle="1" w:styleId="389">
    <w:name w:val="Char4"/>
    <w:basedOn w:val="22"/>
    <w:qFormat/>
    <w:uiPriority w:val="99"/>
    <w:pPr>
      <w:shd w:val="clear" w:color="auto" w:fill="000080"/>
      <w:ind w:firstLine="200" w:firstLineChars="200"/>
      <w:jc w:val="left"/>
    </w:pPr>
    <w:rPr>
      <w:rFonts w:ascii="Tahoma" w:hAnsi="Tahoma" w:eastAsia="黑体" w:cs="Tahoma"/>
      <w:sz w:val="28"/>
      <w:szCs w:val="24"/>
    </w:rPr>
  </w:style>
  <w:style w:type="paragraph" w:customStyle="1" w:styleId="390">
    <w:name w:val="条目1_My"/>
    <w:basedOn w:val="1"/>
    <w:qFormat/>
    <w:uiPriority w:val="99"/>
    <w:pPr>
      <w:numPr>
        <w:ilvl w:val="0"/>
        <w:numId w:val="22"/>
      </w:numPr>
    </w:pPr>
    <w:rPr>
      <w:rFonts w:ascii="Verdana" w:hAnsi="Verdana"/>
      <w:sz w:val="24"/>
    </w:rPr>
  </w:style>
  <w:style w:type="paragraph" w:customStyle="1" w:styleId="391">
    <w:name w:val="SRS正文"/>
    <w:basedOn w:val="1"/>
    <w:qFormat/>
    <w:uiPriority w:val="99"/>
    <w:pPr>
      <w:spacing w:beforeLines="50"/>
    </w:pPr>
    <w:rPr>
      <w:sz w:val="24"/>
      <w:szCs w:val="24"/>
    </w:rPr>
  </w:style>
  <w:style w:type="paragraph" w:customStyle="1" w:styleId="392">
    <w:name w:val="Char Char1 Char Char Char"/>
    <w:basedOn w:val="1"/>
    <w:qFormat/>
    <w:uiPriority w:val="99"/>
    <w:pPr>
      <w:ind w:left="720"/>
      <w:jc w:val="left"/>
    </w:pPr>
    <w:rPr>
      <w:rFonts w:ascii="Verdana" w:hAnsi="Verdana" w:eastAsia="黑体"/>
      <w:kern w:val="0"/>
      <w:sz w:val="24"/>
      <w:szCs w:val="28"/>
      <w:lang w:eastAsia="en-US"/>
    </w:rPr>
  </w:style>
  <w:style w:type="paragraph" w:customStyle="1" w:styleId="393">
    <w:name w:val="图号"/>
    <w:basedOn w:val="1"/>
    <w:qFormat/>
    <w:uiPriority w:val="99"/>
    <w:pPr>
      <w:numPr>
        <w:ilvl w:val="0"/>
        <w:numId w:val="23"/>
      </w:numPr>
      <w:autoSpaceDE w:val="0"/>
      <w:autoSpaceDN w:val="0"/>
      <w:adjustRightInd w:val="0"/>
      <w:spacing w:before="105"/>
      <w:jc w:val="center"/>
    </w:pPr>
    <w:rPr>
      <w:kern w:val="0"/>
      <w:szCs w:val="21"/>
    </w:rPr>
  </w:style>
  <w:style w:type="paragraph" w:customStyle="1" w:styleId="394">
    <w:name w:val="Char Char Char Char Char Char1 Char"/>
    <w:basedOn w:val="1"/>
    <w:qFormat/>
    <w:uiPriority w:val="99"/>
    <w:pPr>
      <w:ind w:firstLine="200" w:firstLineChars="200"/>
      <w:jc w:val="left"/>
    </w:pPr>
    <w:rPr>
      <w:rFonts w:ascii="Tahoma" w:hAnsi="Tahoma"/>
      <w:sz w:val="24"/>
    </w:rPr>
  </w:style>
  <w:style w:type="paragraph" w:customStyle="1" w:styleId="395">
    <w:name w:val="1）编号"/>
    <w:qFormat/>
    <w:uiPriority w:val="99"/>
    <w:pPr>
      <w:numPr>
        <w:ilvl w:val="0"/>
        <w:numId w:val="24"/>
      </w:numPr>
      <w:spacing w:before="260" w:after="260" w:line="360" w:lineRule="auto"/>
      <w:ind w:hanging="472" w:hangingChars="472"/>
      <w:jc w:val="both"/>
    </w:pPr>
    <w:rPr>
      <w:rFonts w:ascii="宋体" w:hAnsi="宋体" w:eastAsia="宋体" w:cs="宋体"/>
      <w:sz w:val="24"/>
      <w:lang w:val="en-GB" w:eastAsia="zh-CN" w:bidi="ar-SA"/>
    </w:rPr>
  </w:style>
  <w:style w:type="paragraph" w:customStyle="1" w:styleId="396">
    <w:name w:val="标准标题一"/>
    <w:basedOn w:val="1"/>
    <w:qFormat/>
    <w:uiPriority w:val="99"/>
    <w:pPr>
      <w:numPr>
        <w:ilvl w:val="0"/>
        <w:numId w:val="25"/>
      </w:numPr>
      <w:spacing w:line="480" w:lineRule="atLeast"/>
    </w:pPr>
    <w:rPr>
      <w:rFonts w:eastAsia="黑体"/>
      <w:b/>
      <w:sz w:val="32"/>
    </w:rPr>
  </w:style>
  <w:style w:type="paragraph" w:customStyle="1" w:styleId="397">
    <w:name w:val="标准标题二"/>
    <w:basedOn w:val="396"/>
    <w:qFormat/>
    <w:uiPriority w:val="99"/>
    <w:pPr>
      <w:numPr>
        <w:ilvl w:val="1"/>
      </w:numPr>
    </w:pPr>
    <w:rPr>
      <w:sz w:val="30"/>
    </w:rPr>
  </w:style>
  <w:style w:type="paragraph" w:customStyle="1" w:styleId="398">
    <w:name w:val="标准标题三"/>
    <w:basedOn w:val="397"/>
    <w:qFormat/>
    <w:uiPriority w:val="99"/>
    <w:pPr>
      <w:numPr>
        <w:ilvl w:val="2"/>
      </w:numPr>
    </w:pPr>
    <w:rPr>
      <w:sz w:val="28"/>
    </w:rPr>
  </w:style>
  <w:style w:type="character" w:customStyle="1" w:styleId="399">
    <w:name w:val="插图说明 Char"/>
    <w:link w:val="150"/>
    <w:qFormat/>
    <w:locked/>
    <w:uiPriority w:val="99"/>
    <w:rPr>
      <w:rFonts w:ascii="Times New Roman" w:hAnsi="Times New Roman" w:eastAsia="黑体" w:cs="Times New Roman"/>
      <w:kern w:val="0"/>
      <w:sz w:val="24"/>
      <w:szCs w:val="20"/>
    </w:rPr>
  </w:style>
  <w:style w:type="paragraph" w:customStyle="1" w:styleId="400">
    <w:name w:val="正文(缩进)"/>
    <w:basedOn w:val="1"/>
    <w:qFormat/>
    <w:uiPriority w:val="99"/>
    <w:pPr>
      <w:spacing w:before="120" w:line="400" w:lineRule="exact"/>
      <w:ind w:firstLine="200" w:firstLineChars="200"/>
    </w:pPr>
    <w:rPr>
      <w:sz w:val="24"/>
      <w:szCs w:val="24"/>
    </w:rPr>
  </w:style>
  <w:style w:type="paragraph" w:customStyle="1" w:styleId="401">
    <w:name w:val="Char1 Char Char"/>
    <w:basedOn w:val="1"/>
    <w:qFormat/>
    <w:uiPriority w:val="99"/>
    <w:rPr>
      <w:rFonts w:ascii="Tahoma" w:hAnsi="Tahoma"/>
      <w:sz w:val="24"/>
    </w:rPr>
  </w:style>
  <w:style w:type="paragraph" w:customStyle="1" w:styleId="402">
    <w:name w:val="Style Heading 4H4Ref Heading 1rh1Heading sqlsect 1.2.3.4bulle...1"/>
    <w:basedOn w:val="6"/>
    <w:qFormat/>
    <w:uiPriority w:val="99"/>
    <w:pPr>
      <w:tabs>
        <w:tab w:val="left" w:pos="864"/>
      </w:tabs>
      <w:spacing w:before="100" w:after="100" w:line="374" w:lineRule="auto"/>
      <w:ind w:hanging="420"/>
    </w:pPr>
    <w:rPr>
      <w:rFonts w:ascii="宋体" w:hAnsi="宋体" w:cs="宋体"/>
      <w:szCs w:val="20"/>
    </w:rPr>
  </w:style>
  <w:style w:type="paragraph" w:customStyle="1" w:styleId="403">
    <w:name w:val="默认段落字体 Para Char Char Char Char Char Char Char Char Char Char Char Char Char Char"/>
    <w:next w:val="1"/>
    <w:qFormat/>
    <w:uiPriority w:val="99"/>
    <w:pPr>
      <w:keepNext/>
      <w:keepLines/>
      <w:tabs>
        <w:tab w:val="left" w:pos="3360"/>
      </w:tabs>
      <w:snapToGrid w:val="0"/>
      <w:spacing w:before="240" w:after="240" w:line="415" w:lineRule="auto"/>
      <w:ind w:left="3360" w:hanging="420" w:hangingChars="472"/>
      <w:jc w:val="both"/>
      <w:outlineLvl w:val="7"/>
    </w:pPr>
    <w:rPr>
      <w:rFonts w:ascii="Arial" w:hAnsi="Arial" w:eastAsia="黑体" w:cs="Arial"/>
      <w:sz w:val="21"/>
      <w:szCs w:val="21"/>
      <w:lang w:val="en-US" w:eastAsia="zh-CN" w:bidi="ar-SA"/>
    </w:rPr>
  </w:style>
  <w:style w:type="paragraph" w:customStyle="1" w:styleId="404">
    <w:name w:val="圆点列表1（Alt+A）"/>
    <w:basedOn w:val="1"/>
    <w:qFormat/>
    <w:uiPriority w:val="99"/>
    <w:pPr>
      <w:tabs>
        <w:tab w:val="left" w:pos="720"/>
      </w:tabs>
      <w:ind w:left="720" w:hanging="360"/>
    </w:pPr>
    <w:rPr>
      <w:rFonts w:ascii="宋体"/>
      <w:sz w:val="24"/>
    </w:rPr>
  </w:style>
  <w:style w:type="paragraph" w:customStyle="1" w:styleId="405">
    <w:name w:val="默认段落字体 Para Char Char Char Char Char Char Char Char Char1 Char Char Char Char"/>
    <w:basedOn w:val="22"/>
    <w:qFormat/>
    <w:uiPriority w:val="0"/>
    <w:pPr>
      <w:shd w:val="clear" w:color="auto" w:fill="000080"/>
    </w:pPr>
    <w:rPr>
      <w:rFonts w:ascii="Tahoma" w:hAnsi="Tahoma" w:cs="Tahoma"/>
      <w:sz w:val="24"/>
      <w:szCs w:val="24"/>
    </w:rPr>
  </w:style>
  <w:style w:type="character" w:customStyle="1" w:styleId="406">
    <w:name w:val="正文字缩2字 Char"/>
    <w:link w:val="407"/>
    <w:qFormat/>
    <w:locked/>
    <w:uiPriority w:val="0"/>
    <w:rPr>
      <w:sz w:val="24"/>
      <w:szCs w:val="24"/>
    </w:rPr>
  </w:style>
  <w:style w:type="paragraph" w:customStyle="1" w:styleId="407">
    <w:name w:val="正文字缩2字"/>
    <w:basedOn w:val="1"/>
    <w:link w:val="406"/>
    <w:qFormat/>
    <w:uiPriority w:val="0"/>
    <w:pPr>
      <w:adjustRightInd w:val="0"/>
      <w:spacing w:before="60" w:after="60"/>
      <w:ind w:left="200" w:leftChars="200" w:firstLine="200" w:firstLineChars="200"/>
    </w:pPr>
    <w:rPr>
      <w:rFonts w:ascii="Calibri" w:hAnsi="Calibri"/>
      <w:kern w:val="0"/>
      <w:sz w:val="24"/>
      <w:szCs w:val="24"/>
      <w:lang w:val="zh-CN"/>
    </w:rPr>
  </w:style>
  <w:style w:type="paragraph" w:customStyle="1" w:styleId="408">
    <w:name w:val="Char Char1 Char Char1 Char Char1"/>
    <w:basedOn w:val="1"/>
    <w:qFormat/>
    <w:uiPriority w:val="99"/>
    <w:rPr>
      <w:sz w:val="24"/>
      <w:szCs w:val="24"/>
    </w:rPr>
  </w:style>
  <w:style w:type="paragraph" w:customStyle="1" w:styleId="409">
    <w:name w:val="Char Char1 Char Char1 Char Char1 Char Char Char"/>
    <w:basedOn w:val="1"/>
    <w:qFormat/>
    <w:uiPriority w:val="99"/>
    <w:rPr>
      <w:sz w:val="24"/>
      <w:szCs w:val="24"/>
    </w:rPr>
  </w:style>
  <w:style w:type="paragraph" w:customStyle="1" w:styleId="410">
    <w:name w:val="样式 两端对齐"/>
    <w:basedOn w:val="1"/>
    <w:qFormat/>
    <w:uiPriority w:val="99"/>
    <w:pPr>
      <w:ind w:firstLine="200" w:firstLineChars="200"/>
    </w:pPr>
    <w:rPr>
      <w:rFonts w:ascii="宋体" w:cs="宋体"/>
      <w:kern w:val="0"/>
      <w:sz w:val="24"/>
    </w:rPr>
  </w:style>
  <w:style w:type="paragraph" w:customStyle="1" w:styleId="411">
    <w:name w:val="样式 标题 5Alt+5dashdsddH5h5Block LabelPIM 5 + 小四"/>
    <w:basedOn w:val="7"/>
    <w:qFormat/>
    <w:uiPriority w:val="99"/>
    <w:pPr>
      <w:keepNext w:val="0"/>
      <w:keepLines w:val="0"/>
      <w:tabs>
        <w:tab w:val="left" w:pos="480"/>
        <w:tab w:val="left" w:pos="1368"/>
      </w:tabs>
      <w:spacing w:before="120" w:after="100" w:afterAutospacing="1"/>
      <w:ind w:left="1368" w:hanging="420"/>
      <w:jc w:val="left"/>
    </w:pPr>
    <w:rPr>
      <w:rFonts w:ascii="宋体" w:hAnsi="宋体"/>
      <w:b w:val="0"/>
      <w:i/>
      <w:szCs w:val="24"/>
    </w:rPr>
  </w:style>
  <w:style w:type="paragraph" w:customStyle="1" w:styleId="412">
    <w:name w:val="正文1级"/>
    <w:qFormat/>
    <w:uiPriority w:val="99"/>
    <w:pPr>
      <w:widowControl w:val="0"/>
      <w:numPr>
        <w:ilvl w:val="1"/>
        <w:numId w:val="26"/>
      </w:numPr>
      <w:spacing w:before="260" w:after="60" w:line="400" w:lineRule="exact"/>
      <w:ind w:hanging="472" w:hangingChars="472"/>
      <w:jc w:val="both"/>
    </w:pPr>
    <w:rPr>
      <w:rFonts w:ascii="Times New Roman" w:hAnsi="Times New Roman" w:eastAsia="宋体" w:cs="Times New Roman"/>
      <w:bCs/>
      <w:kern w:val="44"/>
      <w:sz w:val="24"/>
      <w:szCs w:val="44"/>
      <w:lang w:val="en-US" w:eastAsia="zh-CN" w:bidi="ar-SA"/>
    </w:rPr>
  </w:style>
  <w:style w:type="paragraph" w:customStyle="1" w:styleId="413">
    <w:name w:val="正文2级"/>
    <w:qFormat/>
    <w:uiPriority w:val="99"/>
    <w:pPr>
      <w:widowControl w:val="0"/>
      <w:numPr>
        <w:ilvl w:val="3"/>
        <w:numId w:val="26"/>
      </w:numPr>
      <w:spacing w:before="260" w:after="60" w:line="400" w:lineRule="exact"/>
      <w:ind w:hanging="472" w:hangingChars="472"/>
      <w:jc w:val="both"/>
    </w:pPr>
    <w:rPr>
      <w:rFonts w:ascii="Times New Roman" w:hAnsi="Times New Roman" w:eastAsia="宋体" w:cs="Times New Roman"/>
      <w:bCs/>
      <w:kern w:val="44"/>
      <w:sz w:val="24"/>
      <w:szCs w:val="44"/>
      <w:lang w:val="en-US" w:eastAsia="zh-CN" w:bidi="ar-SA"/>
    </w:rPr>
  </w:style>
  <w:style w:type="paragraph" w:customStyle="1" w:styleId="414">
    <w:name w:val="编号3级"/>
    <w:qFormat/>
    <w:uiPriority w:val="99"/>
    <w:pPr>
      <w:numPr>
        <w:ilvl w:val="4"/>
        <w:numId w:val="26"/>
      </w:numPr>
      <w:spacing w:before="260" w:after="260" w:line="400" w:lineRule="exact"/>
      <w:ind w:hanging="472" w:hangingChars="472"/>
      <w:jc w:val="both"/>
    </w:pPr>
    <w:rPr>
      <w:rFonts w:ascii="Times New Roman" w:hAnsi="Times New Roman" w:eastAsia="宋体" w:cs="Times New Roman"/>
      <w:kern w:val="2"/>
      <w:sz w:val="24"/>
      <w:szCs w:val="24"/>
      <w:lang w:val="en-US" w:eastAsia="zh-CN" w:bidi="ar-SA"/>
    </w:rPr>
  </w:style>
  <w:style w:type="paragraph" w:customStyle="1" w:styleId="415">
    <w:name w:val="编号1级"/>
    <w:qFormat/>
    <w:uiPriority w:val="99"/>
    <w:pPr>
      <w:numPr>
        <w:ilvl w:val="0"/>
        <w:numId w:val="26"/>
      </w:numPr>
      <w:spacing w:before="260" w:after="260" w:afterLines="30" w:line="400" w:lineRule="exact"/>
      <w:ind w:hanging="472" w:hangingChars="472"/>
      <w:jc w:val="both"/>
      <w:outlineLvl w:val="8"/>
    </w:pPr>
    <w:rPr>
      <w:rFonts w:ascii="Times New Roman" w:hAnsi="Times New Roman" w:eastAsia="宋体" w:cs="Times New Roman"/>
      <w:b/>
      <w:kern w:val="2"/>
      <w:sz w:val="24"/>
      <w:szCs w:val="28"/>
      <w:lang w:val="en-US" w:eastAsia="zh-CN" w:bidi="ar-SA"/>
    </w:rPr>
  </w:style>
  <w:style w:type="paragraph" w:customStyle="1" w:styleId="416">
    <w:name w:val="编号2级"/>
    <w:qFormat/>
    <w:uiPriority w:val="99"/>
    <w:pPr>
      <w:numPr>
        <w:ilvl w:val="2"/>
        <w:numId w:val="26"/>
      </w:numPr>
      <w:spacing w:before="260" w:after="260" w:afterLines="20" w:line="400" w:lineRule="exact"/>
      <w:ind w:hanging="472" w:hangingChars="472"/>
      <w:jc w:val="both"/>
    </w:pPr>
    <w:rPr>
      <w:rFonts w:ascii="Times New Roman" w:hAnsi="Times New Roman" w:eastAsia="宋体" w:cs="Times New Roman"/>
      <w:kern w:val="2"/>
      <w:sz w:val="24"/>
      <w:szCs w:val="24"/>
      <w:lang w:val="en-US" w:eastAsia="zh-CN" w:bidi="ar-SA"/>
    </w:rPr>
  </w:style>
  <w:style w:type="paragraph" w:customStyle="1" w:styleId="417">
    <w:name w:val="正文3级"/>
    <w:qFormat/>
    <w:uiPriority w:val="99"/>
    <w:pPr>
      <w:widowControl w:val="0"/>
      <w:numPr>
        <w:ilvl w:val="5"/>
        <w:numId w:val="26"/>
      </w:numPr>
      <w:spacing w:before="260" w:after="60" w:line="400" w:lineRule="exact"/>
      <w:ind w:hanging="472" w:hangingChars="472"/>
      <w:jc w:val="both"/>
    </w:pPr>
    <w:rPr>
      <w:rFonts w:ascii="Times New Roman" w:hAnsi="Times New Roman" w:eastAsia="宋体" w:cs="Times New Roman"/>
      <w:bCs/>
      <w:kern w:val="44"/>
      <w:sz w:val="24"/>
      <w:szCs w:val="44"/>
      <w:lang w:val="en-US" w:eastAsia="zh-CN" w:bidi="ar-SA"/>
    </w:rPr>
  </w:style>
  <w:style w:type="character" w:customStyle="1" w:styleId="418">
    <w:name w:val="表后 Char"/>
    <w:link w:val="419"/>
    <w:qFormat/>
    <w:locked/>
    <w:uiPriority w:val="0"/>
    <w:rPr>
      <w:rFonts w:ascii="宋体" w:hAnsi="宋体"/>
      <w:color w:val="000000"/>
      <w:kern w:val="2"/>
      <w:sz w:val="21"/>
      <w:szCs w:val="24"/>
      <w:lang w:val="en-US" w:eastAsia="zh-CN" w:bidi="ar-SA"/>
    </w:rPr>
  </w:style>
  <w:style w:type="paragraph" w:customStyle="1" w:styleId="419">
    <w:name w:val="表后"/>
    <w:next w:val="67"/>
    <w:link w:val="418"/>
    <w:qFormat/>
    <w:uiPriority w:val="0"/>
    <w:pPr>
      <w:spacing w:before="260" w:after="260" w:line="415" w:lineRule="auto"/>
      <w:ind w:hanging="992" w:hangingChars="472"/>
      <w:jc w:val="both"/>
    </w:pPr>
    <w:rPr>
      <w:rFonts w:ascii="宋体" w:hAnsi="宋体" w:eastAsia="宋体" w:cs="Times New Roman"/>
      <w:color w:val="000000"/>
      <w:kern w:val="2"/>
      <w:sz w:val="21"/>
      <w:szCs w:val="24"/>
      <w:lang w:val="en-US" w:eastAsia="zh-CN" w:bidi="ar-SA"/>
    </w:rPr>
  </w:style>
  <w:style w:type="character" w:customStyle="1" w:styleId="420">
    <w:name w:val="表内 Char"/>
    <w:link w:val="421"/>
    <w:qFormat/>
    <w:locked/>
    <w:uiPriority w:val="0"/>
    <w:rPr>
      <w:rFonts w:ascii="宋体" w:hAnsi="宋体" w:cs="宋体"/>
      <w:kern w:val="2"/>
      <w:sz w:val="21"/>
      <w:szCs w:val="22"/>
      <w:lang w:val="en-US" w:eastAsia="zh-CN" w:bidi="ar-SA"/>
    </w:rPr>
  </w:style>
  <w:style w:type="paragraph" w:customStyle="1" w:styleId="421">
    <w:name w:val="表内"/>
    <w:next w:val="419"/>
    <w:link w:val="420"/>
    <w:qFormat/>
    <w:uiPriority w:val="0"/>
    <w:pPr>
      <w:spacing w:before="260" w:after="260" w:line="415" w:lineRule="auto"/>
      <w:ind w:hanging="992" w:hangingChars="472"/>
      <w:jc w:val="center"/>
    </w:pPr>
    <w:rPr>
      <w:rFonts w:ascii="宋体" w:hAnsi="宋体" w:eastAsia="宋体" w:cs="宋体"/>
      <w:kern w:val="2"/>
      <w:sz w:val="21"/>
      <w:szCs w:val="22"/>
      <w:lang w:val="en-US" w:eastAsia="zh-CN" w:bidi="ar-SA"/>
    </w:rPr>
  </w:style>
  <w:style w:type="character" w:customStyle="1" w:styleId="422">
    <w:name w:val="正文缩进(ALT+Z) Char"/>
    <w:link w:val="423"/>
    <w:qFormat/>
    <w:locked/>
    <w:uiPriority w:val="0"/>
    <w:rPr>
      <w:sz w:val="24"/>
      <w:szCs w:val="24"/>
    </w:rPr>
  </w:style>
  <w:style w:type="paragraph" w:customStyle="1" w:styleId="423">
    <w:name w:val="正文缩进(ALT+Z)"/>
    <w:basedOn w:val="1"/>
    <w:link w:val="422"/>
    <w:qFormat/>
    <w:uiPriority w:val="0"/>
    <w:pPr>
      <w:ind w:firstLine="200" w:firstLineChars="200"/>
    </w:pPr>
    <w:rPr>
      <w:rFonts w:ascii="Calibri" w:hAnsi="Calibri"/>
      <w:kern w:val="0"/>
      <w:sz w:val="24"/>
      <w:szCs w:val="24"/>
      <w:lang w:val="zh-CN"/>
    </w:rPr>
  </w:style>
  <w:style w:type="paragraph" w:customStyle="1" w:styleId="424">
    <w:name w:val="一级标题"/>
    <w:qFormat/>
    <w:uiPriority w:val="99"/>
    <w:pPr>
      <w:numPr>
        <w:ilvl w:val="0"/>
        <w:numId w:val="27"/>
      </w:numPr>
      <w:spacing w:before="260" w:after="260" w:line="480" w:lineRule="auto"/>
      <w:ind w:left="425" w:hanging="425" w:hangingChars="472"/>
      <w:jc w:val="both"/>
    </w:pPr>
    <w:rPr>
      <w:rFonts w:ascii="Times New Roman" w:hAnsi="Times New Roman" w:eastAsia="宋体" w:cs="Times New Roman"/>
      <w:b/>
      <w:bCs/>
      <w:kern w:val="44"/>
      <w:sz w:val="24"/>
      <w:szCs w:val="24"/>
      <w:lang w:val="en-US" w:eastAsia="zh-CN" w:bidi="ar-SA"/>
    </w:rPr>
  </w:style>
  <w:style w:type="paragraph" w:customStyle="1" w:styleId="425">
    <w:name w:val="Char Char Char1"/>
    <w:basedOn w:val="1"/>
    <w:qFormat/>
    <w:uiPriority w:val="99"/>
    <w:pPr>
      <w:ind w:firstLine="200" w:firstLineChars="200"/>
      <w:jc w:val="left"/>
    </w:pPr>
    <w:rPr>
      <w:rFonts w:ascii="Tahoma" w:hAnsi="Tahoma"/>
      <w:sz w:val="24"/>
    </w:rPr>
  </w:style>
  <w:style w:type="paragraph" w:customStyle="1" w:styleId="426">
    <w:name w:val="Char Char3 Char Char Char Char Char Char Char"/>
    <w:basedOn w:val="1"/>
    <w:qFormat/>
    <w:uiPriority w:val="99"/>
    <w:rPr>
      <w:rFonts w:ascii="Tahoma" w:hAnsi="Tahoma"/>
      <w:sz w:val="24"/>
    </w:rPr>
  </w:style>
  <w:style w:type="paragraph" w:customStyle="1" w:styleId="427">
    <w:name w:val="默认段落字体 Para Char Char Char Char Char Char Char Char Char Char Char Char Char Char Char Char"/>
    <w:basedOn w:val="1"/>
    <w:qFormat/>
    <w:uiPriority w:val="99"/>
    <w:rPr>
      <w:rFonts w:ascii="Tahoma" w:hAnsi="Tahoma"/>
      <w:sz w:val="24"/>
    </w:rPr>
  </w:style>
  <w:style w:type="paragraph" w:customStyle="1" w:styleId="428">
    <w:name w:val="Char Char Char Char Char Char Char Char Char Char Char Char Char Char Char Char Char1 Char"/>
    <w:basedOn w:val="1"/>
    <w:qFormat/>
    <w:uiPriority w:val="99"/>
    <w:rPr>
      <w:rFonts w:ascii="Tahoma" w:hAnsi="Tahoma" w:eastAsia="黑体"/>
      <w:sz w:val="30"/>
    </w:rPr>
  </w:style>
  <w:style w:type="paragraph" w:customStyle="1" w:styleId="429">
    <w:name w:val="默认段落字体 Para Char Char Char Char Char Char Char Char Char Char Char Char Char Char Char Char Char Char Char Char Char Char Char Char Char Char Char Char Char"/>
    <w:basedOn w:val="22"/>
    <w:qFormat/>
    <w:uiPriority w:val="99"/>
    <w:pPr>
      <w:shd w:val="clear" w:color="auto" w:fill="000080"/>
    </w:pPr>
    <w:rPr>
      <w:rFonts w:ascii="Tahoma" w:hAnsi="Tahoma" w:cs="Tahoma"/>
      <w:sz w:val="24"/>
      <w:szCs w:val="24"/>
    </w:rPr>
  </w:style>
  <w:style w:type="paragraph" w:customStyle="1" w:styleId="430">
    <w:name w:val="Char1 Char Char Char"/>
    <w:basedOn w:val="22"/>
    <w:qFormat/>
    <w:uiPriority w:val="99"/>
    <w:pPr>
      <w:shd w:val="clear" w:color="auto" w:fill="000080"/>
      <w:ind w:firstLine="200" w:firstLineChars="200"/>
      <w:jc w:val="left"/>
    </w:pPr>
    <w:rPr>
      <w:rFonts w:ascii="Tahoma" w:hAnsi="Tahoma" w:cs="Tahoma"/>
      <w:sz w:val="24"/>
      <w:szCs w:val="24"/>
    </w:rPr>
  </w:style>
  <w:style w:type="paragraph" w:customStyle="1" w:styleId="431">
    <w:name w:val="样式 标题 2 + 左侧:  1 字符 右侧:  1 字符"/>
    <w:basedOn w:val="4"/>
    <w:qFormat/>
    <w:uiPriority w:val="99"/>
    <w:pPr>
      <w:keepNext w:val="0"/>
      <w:keepLines w:val="0"/>
      <w:spacing w:line="415" w:lineRule="auto"/>
      <w:ind w:left="210" w:leftChars="100" w:right="210" w:rightChars="100"/>
    </w:pPr>
    <w:rPr>
      <w:rFonts w:ascii="Arial" w:hAnsi="宋体" w:eastAsia="黑体" w:cs="宋体"/>
      <w:szCs w:val="24"/>
    </w:rPr>
  </w:style>
  <w:style w:type="character" w:customStyle="1" w:styleId="432">
    <w:name w:val="样式2 Char"/>
    <w:link w:val="433"/>
    <w:qFormat/>
    <w:locked/>
    <w:uiPriority w:val="0"/>
    <w:rPr>
      <w:sz w:val="24"/>
      <w:szCs w:val="24"/>
    </w:rPr>
  </w:style>
  <w:style w:type="paragraph" w:customStyle="1" w:styleId="433">
    <w:name w:val="样式2"/>
    <w:basedOn w:val="13"/>
    <w:link w:val="432"/>
    <w:qFormat/>
    <w:uiPriority w:val="0"/>
    <w:pPr>
      <w:ind w:left="2520" w:leftChars="1200" w:firstLine="482"/>
      <w:jc w:val="both"/>
    </w:pPr>
    <w:rPr>
      <w:rFonts w:cs="Times New Roman"/>
      <w:kern w:val="0"/>
      <w:sz w:val="24"/>
      <w:szCs w:val="24"/>
      <w:lang w:val="zh-CN"/>
    </w:rPr>
  </w:style>
  <w:style w:type="paragraph" w:customStyle="1" w:styleId="434">
    <w:name w:val="封面表格"/>
    <w:qFormat/>
    <w:uiPriority w:val="99"/>
    <w:pPr>
      <w:spacing w:before="260" w:after="260" w:line="480" w:lineRule="auto"/>
      <w:ind w:hanging="992" w:hangingChars="472"/>
      <w:jc w:val="center"/>
    </w:pPr>
    <w:rPr>
      <w:rFonts w:ascii="Times New Roman" w:hAnsi="Times New Roman" w:eastAsia="宋体" w:cs="Times New Roman"/>
      <w:sz w:val="28"/>
      <w:lang w:val="en-US" w:eastAsia="zh-CN" w:bidi="ar-SA"/>
    </w:rPr>
  </w:style>
  <w:style w:type="paragraph" w:customStyle="1" w:styleId="435">
    <w:name w:val="段落缩进"/>
    <w:qFormat/>
    <w:uiPriority w:val="99"/>
    <w:pPr>
      <w:spacing w:before="260" w:after="120" w:line="360" w:lineRule="auto"/>
      <w:ind w:hanging="472" w:hangingChars="472"/>
      <w:jc w:val="both"/>
    </w:pPr>
    <w:rPr>
      <w:rFonts w:ascii="Times New Roman" w:hAnsi="Times New Roman" w:eastAsia="宋体" w:cs="Times New Roman"/>
      <w:sz w:val="24"/>
      <w:lang w:val="en-US" w:eastAsia="zh-CN" w:bidi="ar-SA"/>
    </w:rPr>
  </w:style>
  <w:style w:type="paragraph" w:customStyle="1" w:styleId="436">
    <w:name w:val="正文缩进2文字 Char Char Char Char"/>
    <w:basedOn w:val="1"/>
    <w:qFormat/>
    <w:uiPriority w:val="99"/>
    <w:pPr>
      <w:spacing w:beforeLines="50" w:afterLines="50"/>
      <w:ind w:firstLine="200" w:firstLineChars="200"/>
    </w:pPr>
    <w:rPr>
      <w:sz w:val="24"/>
      <w:szCs w:val="24"/>
    </w:rPr>
  </w:style>
  <w:style w:type="paragraph" w:customStyle="1" w:styleId="437">
    <w:name w:val="Char Char1"/>
    <w:basedOn w:val="1"/>
    <w:qFormat/>
    <w:uiPriority w:val="0"/>
    <w:pPr>
      <w:spacing w:after="160" w:line="240" w:lineRule="exact"/>
      <w:jc w:val="left"/>
    </w:pPr>
    <w:rPr>
      <w:rFonts w:ascii="Verdana" w:hAnsi="Verdana"/>
      <w:kern w:val="0"/>
      <w:sz w:val="20"/>
      <w:lang w:eastAsia="en-US"/>
    </w:rPr>
  </w:style>
  <w:style w:type="paragraph" w:customStyle="1" w:styleId="438">
    <w:name w:val="正文new"/>
    <w:basedOn w:val="1"/>
    <w:qFormat/>
    <w:uiPriority w:val="99"/>
    <w:pPr>
      <w:tabs>
        <w:tab w:val="left" w:pos="-360"/>
        <w:tab w:val="left" w:pos="900"/>
      </w:tabs>
      <w:ind w:firstLine="200" w:firstLineChars="200"/>
      <w:jc w:val="left"/>
    </w:pPr>
    <w:rPr>
      <w:rFonts w:ascii="宋体" w:hAnsi="宋体"/>
      <w:kern w:val="0"/>
      <w:sz w:val="24"/>
      <w:szCs w:val="24"/>
    </w:rPr>
  </w:style>
  <w:style w:type="paragraph" w:customStyle="1" w:styleId="439">
    <w:name w:val="Char2 Char Char Char Char Char Char Char Char Char1 Char Char Char"/>
    <w:basedOn w:val="22"/>
    <w:qFormat/>
    <w:uiPriority w:val="99"/>
    <w:pPr>
      <w:shd w:val="clear" w:color="auto" w:fill="000080"/>
      <w:tabs>
        <w:tab w:val="left" w:pos="360"/>
      </w:tabs>
    </w:pPr>
    <w:rPr>
      <w:rFonts w:ascii="Tahoma" w:hAnsi="Tahoma" w:cs="Tahoma"/>
      <w:sz w:val="24"/>
      <w:szCs w:val="24"/>
    </w:rPr>
  </w:style>
  <w:style w:type="paragraph" w:customStyle="1" w:styleId="440">
    <w:name w:val="Char Char8 Char Char Char Char Char Char Char Char Char1"/>
    <w:basedOn w:val="1"/>
    <w:qFormat/>
    <w:uiPriority w:val="99"/>
    <w:rPr>
      <w:rFonts w:ascii="宋体" w:hAnsi="宋体"/>
      <w:sz w:val="22"/>
      <w:szCs w:val="24"/>
    </w:rPr>
  </w:style>
  <w:style w:type="paragraph" w:customStyle="1" w:styleId="441">
    <w:name w:val="Numbered list 2.1"/>
    <w:basedOn w:val="3"/>
    <w:next w:val="1"/>
    <w:semiHidden/>
    <w:qFormat/>
    <w:uiPriority w:val="99"/>
    <w:pPr>
      <w:keepLines w:val="0"/>
      <w:numPr>
        <w:numId w:val="28"/>
      </w:numPr>
      <w:tabs>
        <w:tab w:val="left" w:pos="360"/>
        <w:tab w:val="left" w:pos="720"/>
      </w:tabs>
      <w:spacing w:before="240" w:after="60" w:line="240" w:lineRule="auto"/>
      <w:jc w:val="left"/>
    </w:pPr>
    <w:rPr>
      <w:rFonts w:ascii="Arial" w:hAnsi="Arial"/>
      <w:bCs w:val="0"/>
      <w:kern w:val="28"/>
      <w:sz w:val="28"/>
      <w:szCs w:val="20"/>
      <w:lang w:eastAsia="en-US"/>
    </w:rPr>
  </w:style>
  <w:style w:type="paragraph" w:customStyle="1" w:styleId="442">
    <w:name w:val="Numbered list 2.2"/>
    <w:basedOn w:val="4"/>
    <w:next w:val="1"/>
    <w:qFormat/>
    <w:uiPriority w:val="99"/>
    <w:pPr>
      <w:keepNext w:val="0"/>
      <w:keepLines w:val="0"/>
      <w:numPr>
        <w:numId w:val="28"/>
      </w:numPr>
      <w:tabs>
        <w:tab w:val="left" w:pos="720"/>
        <w:tab w:val="left" w:pos="1080"/>
      </w:tabs>
      <w:spacing w:before="60" w:after="60" w:line="240" w:lineRule="auto"/>
      <w:jc w:val="left"/>
    </w:pPr>
    <w:rPr>
      <w:rFonts w:ascii="Arial" w:hAnsi="宋体"/>
      <w:bCs w:val="0"/>
      <w:sz w:val="24"/>
      <w:szCs w:val="24"/>
      <w:lang w:eastAsia="en-US"/>
    </w:rPr>
  </w:style>
  <w:style w:type="paragraph" w:customStyle="1" w:styleId="443">
    <w:name w:val="Numbered list 2.3"/>
    <w:basedOn w:val="5"/>
    <w:next w:val="1"/>
    <w:qFormat/>
    <w:uiPriority w:val="99"/>
    <w:pPr>
      <w:keepLines w:val="0"/>
      <w:numPr>
        <w:numId w:val="28"/>
      </w:numPr>
      <w:tabs>
        <w:tab w:val="left" w:pos="1080"/>
        <w:tab w:val="left" w:pos="1440"/>
      </w:tabs>
      <w:spacing w:before="240" w:after="60" w:line="240" w:lineRule="auto"/>
      <w:jc w:val="left"/>
    </w:pPr>
    <w:rPr>
      <w:rFonts w:ascii="Arial" w:hAnsi="Arial"/>
      <w:b w:val="0"/>
      <w:sz w:val="22"/>
      <w:szCs w:val="20"/>
      <w:lang w:eastAsia="en-US"/>
    </w:rPr>
  </w:style>
  <w:style w:type="paragraph" w:customStyle="1" w:styleId="444">
    <w:name w:val="Numbered list 2.4"/>
    <w:basedOn w:val="6"/>
    <w:next w:val="1"/>
    <w:semiHidden/>
    <w:qFormat/>
    <w:uiPriority w:val="99"/>
    <w:pPr>
      <w:keepLines w:val="0"/>
      <w:numPr>
        <w:numId w:val="28"/>
      </w:numPr>
      <w:tabs>
        <w:tab w:val="left" w:pos="1080"/>
        <w:tab w:val="left" w:pos="1440"/>
        <w:tab w:val="left" w:pos="1800"/>
        <w:tab w:val="left" w:pos="2160"/>
        <w:tab w:val="left" w:pos="2480"/>
      </w:tabs>
      <w:spacing w:before="240" w:after="60" w:line="240" w:lineRule="auto"/>
      <w:ind w:left="1440"/>
      <w:jc w:val="left"/>
    </w:pPr>
    <w:rPr>
      <w:rFonts w:ascii="Arial" w:hAnsi="Arial"/>
      <w:bCs w:val="0"/>
      <w:sz w:val="20"/>
      <w:szCs w:val="20"/>
      <w:lang w:eastAsia="en-US"/>
    </w:rPr>
  </w:style>
  <w:style w:type="character" w:customStyle="1" w:styleId="445">
    <w:name w:val="CU Char"/>
    <w:link w:val="446"/>
    <w:qFormat/>
    <w:locked/>
    <w:uiPriority w:val="0"/>
    <w:rPr>
      <w:rFonts w:ascii="宋体" w:hAnsi="宋体"/>
      <w:sz w:val="24"/>
    </w:rPr>
  </w:style>
  <w:style w:type="paragraph" w:customStyle="1" w:styleId="446">
    <w:name w:val="CU"/>
    <w:basedOn w:val="1"/>
    <w:link w:val="445"/>
    <w:qFormat/>
    <w:uiPriority w:val="0"/>
    <w:pPr>
      <w:ind w:left="420"/>
      <w:jc w:val="left"/>
    </w:pPr>
    <w:rPr>
      <w:rFonts w:ascii="宋体" w:hAnsi="宋体"/>
      <w:kern w:val="0"/>
      <w:sz w:val="24"/>
      <w:lang w:val="zh-CN"/>
    </w:rPr>
  </w:style>
  <w:style w:type="paragraph" w:customStyle="1" w:styleId="447">
    <w:name w:val="CU-bullentine2"/>
    <w:basedOn w:val="443"/>
    <w:qFormat/>
    <w:uiPriority w:val="99"/>
    <w:rPr>
      <w:lang w:eastAsia="zh-CN"/>
    </w:rPr>
  </w:style>
  <w:style w:type="paragraph" w:customStyle="1" w:styleId="448">
    <w:name w:val="CU-bullentine--small"/>
    <w:basedOn w:val="1"/>
    <w:qFormat/>
    <w:uiPriority w:val="99"/>
    <w:pPr>
      <w:numPr>
        <w:ilvl w:val="0"/>
        <w:numId w:val="29"/>
      </w:numPr>
      <w:jc w:val="left"/>
    </w:pPr>
    <w:rPr>
      <w:rFonts w:ascii="Arial" w:hAnsi="Arial"/>
      <w:kern w:val="0"/>
      <w:sz w:val="24"/>
    </w:rPr>
  </w:style>
  <w:style w:type="character" w:customStyle="1" w:styleId="449">
    <w:name w:val="cu-b Char"/>
    <w:link w:val="450"/>
    <w:qFormat/>
    <w:locked/>
    <w:uiPriority w:val="99"/>
    <w:rPr>
      <w:rFonts w:ascii="Arial" w:hAnsi="Arial"/>
      <w:kern w:val="2"/>
      <w:sz w:val="24"/>
      <w:szCs w:val="22"/>
      <w:lang w:val="zh-CN"/>
    </w:rPr>
  </w:style>
  <w:style w:type="paragraph" w:customStyle="1" w:styleId="450">
    <w:name w:val="cu-b"/>
    <w:basedOn w:val="448"/>
    <w:link w:val="449"/>
    <w:qFormat/>
    <w:uiPriority w:val="99"/>
    <w:rPr>
      <w:kern w:val="2"/>
      <w:szCs w:val="22"/>
      <w:lang w:val="zh-CN"/>
    </w:rPr>
  </w:style>
  <w:style w:type="paragraph" w:customStyle="1" w:styleId="451">
    <w:name w:val="项目符号1说明"/>
    <w:basedOn w:val="1"/>
    <w:qFormat/>
    <w:uiPriority w:val="99"/>
    <w:pPr>
      <w:spacing w:before="60" w:after="60"/>
      <w:jc w:val="center"/>
    </w:pPr>
    <w:rPr>
      <w:rFonts w:ascii="黑体" w:eastAsia="黑体"/>
    </w:rPr>
  </w:style>
  <w:style w:type="paragraph" w:customStyle="1" w:styleId="452">
    <w:name w:val="Bullet 1"/>
    <w:basedOn w:val="1"/>
    <w:qFormat/>
    <w:uiPriority w:val="0"/>
    <w:pPr>
      <w:numPr>
        <w:ilvl w:val="0"/>
        <w:numId w:val="30"/>
      </w:numPr>
      <w:tabs>
        <w:tab w:val="left" w:pos="1620"/>
        <w:tab w:val="clear" w:pos="720"/>
      </w:tabs>
      <w:snapToGrid w:val="0"/>
      <w:spacing w:before="180" w:after="80" w:line="240" w:lineRule="exact"/>
      <w:ind w:left="1616" w:hanging="357"/>
    </w:pPr>
    <w:rPr>
      <w:bCs/>
      <w:iCs/>
      <w:color w:val="000000"/>
      <w:kern w:val="0"/>
      <w:sz w:val="20"/>
      <w:lang w:val="en-GB" w:eastAsia="en-US"/>
    </w:rPr>
  </w:style>
  <w:style w:type="paragraph" w:customStyle="1" w:styleId="453">
    <w:name w:val="样式 首行缩进:  4 字符"/>
    <w:basedOn w:val="1"/>
    <w:qFormat/>
    <w:uiPriority w:val="99"/>
    <w:pPr>
      <w:ind w:firstLine="200" w:firstLineChars="200"/>
    </w:pPr>
    <w:rPr>
      <w:rFonts w:cs="宋体"/>
      <w:sz w:val="24"/>
    </w:rPr>
  </w:style>
  <w:style w:type="paragraph" w:customStyle="1" w:styleId="454">
    <w:name w:val="CU-bullentine1"/>
    <w:basedOn w:val="442"/>
    <w:qFormat/>
    <w:uiPriority w:val="99"/>
    <w:pPr>
      <w:numPr>
        <w:ilvl w:val="0"/>
        <w:numId w:val="0"/>
      </w:numPr>
      <w:ind w:left="1350" w:hanging="420"/>
    </w:pPr>
    <w:rPr>
      <w:lang w:eastAsia="zh-CN"/>
    </w:rPr>
  </w:style>
  <w:style w:type="character" w:customStyle="1" w:styleId="455">
    <w:name w:val="CU-sub Char"/>
    <w:link w:val="456"/>
    <w:qFormat/>
    <w:locked/>
    <w:uiPriority w:val="99"/>
    <w:rPr>
      <w:rFonts w:ascii="Arial" w:hAnsi="Arial"/>
      <w:kern w:val="2"/>
      <w:sz w:val="24"/>
      <w:szCs w:val="22"/>
      <w:lang w:val="zh-CN"/>
    </w:rPr>
  </w:style>
  <w:style w:type="paragraph" w:customStyle="1" w:styleId="456">
    <w:name w:val="CU-sub"/>
    <w:basedOn w:val="1"/>
    <w:link w:val="455"/>
    <w:qFormat/>
    <w:uiPriority w:val="99"/>
    <w:pPr>
      <w:numPr>
        <w:ilvl w:val="1"/>
        <w:numId w:val="31"/>
      </w:numPr>
      <w:jc w:val="left"/>
    </w:pPr>
    <w:rPr>
      <w:rFonts w:ascii="Arial" w:hAnsi="Arial"/>
      <w:sz w:val="24"/>
      <w:szCs w:val="22"/>
      <w:lang w:val="zh-CN"/>
    </w:rPr>
  </w:style>
  <w:style w:type="paragraph" w:customStyle="1" w:styleId="457">
    <w:name w:val="CU-6"/>
    <w:basedOn w:val="456"/>
    <w:qFormat/>
    <w:uiPriority w:val="99"/>
    <w:pPr>
      <w:numPr>
        <w:ilvl w:val="2"/>
      </w:numPr>
      <w:tabs>
        <w:tab w:val="left" w:pos="0"/>
        <w:tab w:val="left" w:pos="360"/>
        <w:tab w:val="left" w:pos="1276"/>
        <w:tab w:val="left" w:pos="1680"/>
        <w:tab w:val="left" w:pos="1740"/>
      </w:tabs>
      <w:ind w:left="0" w:firstLine="0"/>
    </w:pPr>
  </w:style>
  <w:style w:type="character" w:customStyle="1" w:styleId="458">
    <w:name w:val="缩进(ALT+Z) Char1"/>
    <w:link w:val="459"/>
    <w:qFormat/>
    <w:locked/>
    <w:uiPriority w:val="0"/>
    <w:rPr>
      <w:rFonts w:ascii="宋体" w:hAnsi="宋体" w:cs="宋体"/>
      <w:sz w:val="24"/>
    </w:rPr>
  </w:style>
  <w:style w:type="paragraph" w:customStyle="1" w:styleId="459">
    <w:name w:val="缩进(ALT+Z)"/>
    <w:basedOn w:val="1"/>
    <w:link w:val="458"/>
    <w:qFormat/>
    <w:uiPriority w:val="0"/>
    <w:pPr>
      <w:ind w:firstLine="200" w:firstLineChars="200"/>
    </w:pPr>
    <w:rPr>
      <w:rFonts w:ascii="宋体" w:hAnsi="宋体"/>
      <w:kern w:val="0"/>
      <w:sz w:val="24"/>
      <w:lang w:val="zh-CN"/>
    </w:rPr>
  </w:style>
  <w:style w:type="paragraph" w:customStyle="1" w:styleId="460">
    <w:name w:val="yd正文"/>
    <w:basedOn w:val="1"/>
    <w:qFormat/>
    <w:uiPriority w:val="99"/>
    <w:pPr>
      <w:ind w:firstLine="482"/>
    </w:pPr>
    <w:rPr>
      <w:rFonts w:ascii="宋体" w:hAnsi="Arial Unicode MS"/>
      <w:bCs/>
      <w:kern w:val="0"/>
      <w:sz w:val="24"/>
      <w:szCs w:val="24"/>
    </w:rPr>
  </w:style>
  <w:style w:type="paragraph" w:customStyle="1" w:styleId="461">
    <w:name w:val="我的样式"/>
    <w:basedOn w:val="1"/>
    <w:qFormat/>
    <w:uiPriority w:val="99"/>
    <w:pPr>
      <w:adjustRightInd w:val="0"/>
    </w:pPr>
    <w:rPr>
      <w:rFonts w:ascii="仿宋_GB2312" w:eastAsia="仿宋_GB2312"/>
      <w:kern w:val="0"/>
      <w:sz w:val="24"/>
      <w:szCs w:val="24"/>
    </w:rPr>
  </w:style>
  <w:style w:type="paragraph" w:customStyle="1" w:styleId="462">
    <w:name w:val="我的样式1.1"/>
    <w:basedOn w:val="1"/>
    <w:qFormat/>
    <w:uiPriority w:val="99"/>
    <w:pPr>
      <w:numPr>
        <w:ilvl w:val="0"/>
        <w:numId w:val="32"/>
      </w:numPr>
      <w:adjustRightInd w:val="0"/>
    </w:pPr>
    <w:rPr>
      <w:rFonts w:ascii="仿宋_GB2312" w:eastAsia="仿宋_GB2312"/>
      <w:kern w:val="0"/>
      <w:sz w:val="24"/>
      <w:szCs w:val="24"/>
    </w:rPr>
  </w:style>
  <w:style w:type="paragraph" w:customStyle="1" w:styleId="463">
    <w:name w:val="二级标题"/>
    <w:basedOn w:val="1"/>
    <w:qFormat/>
    <w:uiPriority w:val="99"/>
    <w:rPr>
      <w:rFonts w:ascii="仿宋_GB2312" w:eastAsia="仿宋_GB2312"/>
      <w:b/>
      <w:sz w:val="24"/>
      <w:szCs w:val="24"/>
    </w:rPr>
  </w:style>
  <w:style w:type="paragraph" w:customStyle="1" w:styleId="464">
    <w:name w:val="ec_msonormal"/>
    <w:basedOn w:val="1"/>
    <w:qFormat/>
    <w:uiPriority w:val="99"/>
    <w:pPr>
      <w:jc w:val="left"/>
    </w:pPr>
    <w:rPr>
      <w:rFonts w:ascii="宋体" w:hAnsi="宋体" w:cs="宋体"/>
      <w:kern w:val="0"/>
      <w:sz w:val="24"/>
      <w:szCs w:val="24"/>
    </w:rPr>
  </w:style>
  <w:style w:type="paragraph" w:customStyle="1" w:styleId="465">
    <w:name w:val="CN Level 1 Bullet"/>
    <w:basedOn w:val="1"/>
    <w:qFormat/>
    <w:uiPriority w:val="99"/>
    <w:pPr>
      <w:numPr>
        <w:ilvl w:val="0"/>
        <w:numId w:val="33"/>
      </w:numPr>
      <w:spacing w:before="28" w:after="28"/>
    </w:pPr>
    <w:rPr>
      <w:rFonts w:ascii="宋体常规" w:hAnsi="宋体常规"/>
      <w:kern w:val="0"/>
      <w:sz w:val="20"/>
      <w:lang w:eastAsia="en-US"/>
    </w:rPr>
  </w:style>
  <w:style w:type="paragraph" w:customStyle="1" w:styleId="466">
    <w:name w:val="CN Level 2 Bullet"/>
    <w:basedOn w:val="1"/>
    <w:qFormat/>
    <w:uiPriority w:val="99"/>
    <w:pPr>
      <w:numPr>
        <w:ilvl w:val="1"/>
        <w:numId w:val="33"/>
      </w:numPr>
      <w:spacing w:before="28" w:after="28"/>
    </w:pPr>
    <w:rPr>
      <w:rFonts w:ascii="宋体常规" w:hAnsi="宋体常规"/>
      <w:kern w:val="0"/>
      <w:sz w:val="20"/>
      <w:lang w:eastAsia="en-US"/>
    </w:rPr>
  </w:style>
  <w:style w:type="paragraph" w:customStyle="1" w:styleId="467">
    <w:name w:val="CN Level 3 Bullet"/>
    <w:basedOn w:val="1"/>
    <w:qFormat/>
    <w:uiPriority w:val="99"/>
    <w:pPr>
      <w:numPr>
        <w:ilvl w:val="2"/>
        <w:numId w:val="33"/>
      </w:numPr>
      <w:spacing w:before="28" w:after="28"/>
    </w:pPr>
    <w:rPr>
      <w:rFonts w:ascii="宋体常规" w:hAnsi="宋体常规"/>
      <w:kern w:val="0"/>
      <w:sz w:val="20"/>
      <w:lang w:eastAsia="en-US"/>
    </w:rPr>
  </w:style>
  <w:style w:type="paragraph" w:customStyle="1" w:styleId="468">
    <w:name w:val="CN Level 4 Bullet"/>
    <w:basedOn w:val="1"/>
    <w:qFormat/>
    <w:uiPriority w:val="99"/>
    <w:pPr>
      <w:numPr>
        <w:ilvl w:val="3"/>
        <w:numId w:val="33"/>
      </w:numPr>
      <w:spacing w:before="28" w:after="28"/>
    </w:pPr>
    <w:rPr>
      <w:rFonts w:ascii="宋体常规" w:hAnsi="宋体常规"/>
      <w:kern w:val="0"/>
      <w:sz w:val="20"/>
      <w:lang w:eastAsia="en-US"/>
    </w:rPr>
  </w:style>
  <w:style w:type="paragraph" w:customStyle="1" w:styleId="469">
    <w:name w:val="CN Level 5 Bullet"/>
    <w:basedOn w:val="1"/>
    <w:qFormat/>
    <w:uiPriority w:val="99"/>
    <w:pPr>
      <w:numPr>
        <w:ilvl w:val="4"/>
        <w:numId w:val="33"/>
      </w:numPr>
      <w:spacing w:before="28" w:after="28"/>
    </w:pPr>
    <w:rPr>
      <w:rFonts w:ascii="宋体常规" w:hAnsi="宋体常规"/>
      <w:kern w:val="0"/>
      <w:sz w:val="20"/>
      <w:lang w:eastAsia="en-US"/>
    </w:rPr>
  </w:style>
  <w:style w:type="paragraph" w:customStyle="1" w:styleId="470">
    <w:name w:val="CN Level 6 Bullet"/>
    <w:basedOn w:val="1"/>
    <w:qFormat/>
    <w:uiPriority w:val="99"/>
    <w:pPr>
      <w:numPr>
        <w:ilvl w:val="5"/>
        <w:numId w:val="33"/>
      </w:numPr>
      <w:spacing w:before="28" w:after="28"/>
    </w:pPr>
    <w:rPr>
      <w:rFonts w:ascii="宋体常规" w:hAnsi="宋体常规"/>
      <w:kern w:val="0"/>
      <w:sz w:val="20"/>
      <w:lang w:eastAsia="en-US"/>
    </w:rPr>
  </w:style>
  <w:style w:type="paragraph" w:customStyle="1" w:styleId="471">
    <w:name w:val="CN Internal Note Level 1 Bullet"/>
    <w:basedOn w:val="1"/>
    <w:qFormat/>
    <w:uiPriority w:val="99"/>
    <w:pPr>
      <w:numPr>
        <w:ilvl w:val="6"/>
        <w:numId w:val="33"/>
      </w:numPr>
      <w:pBdr>
        <w:right w:val="doubleWave" w:color="FF0000" w:sz="6" w:space="4"/>
      </w:pBdr>
      <w:spacing w:before="28" w:after="28"/>
    </w:pPr>
    <w:rPr>
      <w:rFonts w:ascii="宋体常规" w:hAnsi="宋体常规"/>
      <w:color w:val="FF0000"/>
      <w:kern w:val="0"/>
      <w:sz w:val="20"/>
      <w:lang w:eastAsia="en-US"/>
    </w:rPr>
  </w:style>
  <w:style w:type="paragraph" w:customStyle="1" w:styleId="472">
    <w:name w:val="CN Internal Note Level 2 Bullet"/>
    <w:basedOn w:val="1"/>
    <w:qFormat/>
    <w:uiPriority w:val="99"/>
    <w:pPr>
      <w:numPr>
        <w:ilvl w:val="7"/>
        <w:numId w:val="33"/>
      </w:numPr>
      <w:pBdr>
        <w:right w:val="doubleWave" w:color="FF0000" w:sz="6" w:space="4"/>
      </w:pBdr>
      <w:tabs>
        <w:tab w:val="left" w:pos="360"/>
      </w:tabs>
      <w:spacing w:before="28" w:after="28"/>
    </w:pPr>
    <w:rPr>
      <w:rFonts w:ascii="宋体常规" w:hAnsi="宋体常规"/>
      <w:color w:val="FF0000"/>
      <w:kern w:val="0"/>
      <w:sz w:val="20"/>
      <w:lang w:eastAsia="en-US"/>
    </w:rPr>
  </w:style>
  <w:style w:type="paragraph" w:customStyle="1" w:styleId="473">
    <w:name w:val="样式 标题 2h2(Alt+2)Attribute Heading 2Attribute Heading 21H21..."/>
    <w:basedOn w:val="4"/>
    <w:qFormat/>
    <w:uiPriority w:val="99"/>
    <w:pPr>
      <w:keepNext w:val="0"/>
      <w:keepLines w:val="0"/>
    </w:pPr>
    <w:rPr>
      <w:rFonts w:ascii="仿宋_GB2312" w:hAnsi="宋体" w:eastAsia="仿宋_GB2312" w:cs="宋体"/>
      <w:sz w:val="24"/>
      <w:szCs w:val="24"/>
    </w:rPr>
  </w:style>
  <w:style w:type="paragraph" w:customStyle="1" w:styleId="474">
    <w:name w:val="样式 标题 44 dashd3dashDescriptionTHIRDThirddescriptionDash..."/>
    <w:basedOn w:val="6"/>
    <w:qFormat/>
    <w:uiPriority w:val="99"/>
    <w:rPr>
      <w:rFonts w:ascii="仿宋_GB2312" w:hAnsi="仿宋_GB2312" w:eastAsia="仿宋_GB2312"/>
      <w:b w:val="0"/>
      <w:bCs w:val="0"/>
    </w:rPr>
  </w:style>
  <w:style w:type="paragraph" w:customStyle="1" w:styleId="475">
    <w:name w:val="Char Char Char Char Char Char Char"/>
    <w:basedOn w:val="1"/>
    <w:qFormat/>
    <w:uiPriority w:val="99"/>
    <w:pPr>
      <w:ind w:firstLine="200" w:firstLineChars="200"/>
    </w:pPr>
    <w:rPr>
      <w:rFonts w:ascii="Tahoma" w:hAnsi="Tahoma"/>
      <w:sz w:val="24"/>
    </w:rPr>
  </w:style>
  <w:style w:type="paragraph" w:customStyle="1" w:styleId="476">
    <w:name w:val="6 Char Char Char Char"/>
    <w:basedOn w:val="1"/>
    <w:qFormat/>
    <w:uiPriority w:val="99"/>
    <w:pPr>
      <w:adjustRightInd w:val="0"/>
    </w:pPr>
    <w:rPr>
      <w:kern w:val="0"/>
      <w:sz w:val="24"/>
    </w:rPr>
  </w:style>
  <w:style w:type="paragraph" w:customStyle="1" w:styleId="477">
    <w:name w:val="正文5"/>
    <w:basedOn w:val="1"/>
    <w:qFormat/>
    <w:uiPriority w:val="0"/>
    <w:pPr>
      <w:numPr>
        <w:ilvl w:val="0"/>
        <w:numId w:val="34"/>
      </w:numPr>
      <w:spacing w:before="60" w:after="60"/>
      <w:ind w:left="920" w:leftChars="500"/>
    </w:pPr>
    <w:rPr>
      <w:sz w:val="24"/>
      <w:szCs w:val="24"/>
    </w:rPr>
  </w:style>
  <w:style w:type="paragraph" w:customStyle="1" w:styleId="478">
    <w:name w:val="附录章标题"/>
    <w:next w:val="6"/>
    <w:qFormat/>
    <w:uiPriority w:val="99"/>
    <w:pPr>
      <w:numPr>
        <w:ilvl w:val="0"/>
        <w:numId w:val="35"/>
      </w:numPr>
      <w:wordWrap w:val="0"/>
      <w:overflowPunct w:val="0"/>
      <w:autoSpaceDE w:val="0"/>
      <w:spacing w:before="260" w:beforeLines="50" w:after="260" w:afterLines="50" w:line="415" w:lineRule="auto"/>
      <w:ind w:hanging="472" w:hangingChars="472"/>
      <w:jc w:val="both"/>
      <w:outlineLvl w:val="1"/>
    </w:pPr>
    <w:rPr>
      <w:rFonts w:ascii="黑体" w:hAnsi="Times New Roman" w:eastAsia="黑体" w:cs="Times New Roman"/>
      <w:b/>
      <w:kern w:val="21"/>
      <w:sz w:val="32"/>
      <w:lang w:val="en-US" w:eastAsia="zh-CN" w:bidi="ar-SA"/>
    </w:rPr>
  </w:style>
  <w:style w:type="paragraph" w:customStyle="1" w:styleId="479">
    <w:name w:val="附录一级条标题"/>
    <w:basedOn w:val="478"/>
    <w:next w:val="6"/>
    <w:qFormat/>
    <w:uiPriority w:val="99"/>
    <w:pPr>
      <w:numPr>
        <w:ilvl w:val="1"/>
      </w:numPr>
      <w:autoSpaceDN w:val="0"/>
      <w:spacing w:beforeLines="0" w:afterLines="0"/>
      <w:outlineLvl w:val="2"/>
    </w:pPr>
  </w:style>
  <w:style w:type="paragraph" w:customStyle="1" w:styleId="480">
    <w:name w:val="附录二级条标题"/>
    <w:basedOn w:val="479"/>
    <w:next w:val="6"/>
    <w:qFormat/>
    <w:uiPriority w:val="99"/>
    <w:pPr>
      <w:numPr>
        <w:ilvl w:val="2"/>
      </w:numPr>
      <w:outlineLvl w:val="3"/>
    </w:pPr>
  </w:style>
  <w:style w:type="paragraph" w:customStyle="1" w:styleId="481">
    <w:name w:val="附录三级条标题"/>
    <w:basedOn w:val="480"/>
    <w:next w:val="6"/>
    <w:qFormat/>
    <w:uiPriority w:val="99"/>
    <w:pPr>
      <w:numPr>
        <w:ilvl w:val="3"/>
      </w:numPr>
      <w:outlineLvl w:val="4"/>
    </w:pPr>
  </w:style>
  <w:style w:type="paragraph" w:customStyle="1" w:styleId="482">
    <w:name w:val="附录四级条标题"/>
    <w:basedOn w:val="481"/>
    <w:next w:val="6"/>
    <w:qFormat/>
    <w:uiPriority w:val="99"/>
    <w:pPr>
      <w:numPr>
        <w:ilvl w:val="4"/>
      </w:numPr>
      <w:outlineLvl w:val="5"/>
    </w:pPr>
  </w:style>
  <w:style w:type="paragraph" w:customStyle="1" w:styleId="483">
    <w:name w:val="附录五级条标题"/>
    <w:basedOn w:val="482"/>
    <w:next w:val="6"/>
    <w:qFormat/>
    <w:uiPriority w:val="99"/>
    <w:pPr>
      <w:numPr>
        <w:ilvl w:val="5"/>
      </w:numPr>
      <w:outlineLvl w:val="6"/>
    </w:pPr>
  </w:style>
  <w:style w:type="paragraph" w:customStyle="1" w:styleId="484">
    <w:name w:val="样式 附录标识 + 首行缩进:  0 字符"/>
    <w:basedOn w:val="1"/>
    <w:qFormat/>
    <w:uiPriority w:val="99"/>
    <w:pPr>
      <w:numPr>
        <w:ilvl w:val="6"/>
        <w:numId w:val="35"/>
      </w:numPr>
      <w:shd w:val="clear" w:color="auto" w:fill="FFFFFF"/>
      <w:tabs>
        <w:tab w:val="left" w:pos="6405"/>
      </w:tabs>
      <w:spacing w:before="640" w:after="200"/>
      <w:ind w:right="200" w:rightChars="200"/>
      <w:jc w:val="left"/>
      <w:outlineLvl w:val="0"/>
    </w:pPr>
    <w:rPr>
      <w:rFonts w:ascii="黑体" w:eastAsia="黑体" w:cs="宋体"/>
      <w:kern w:val="0"/>
      <w:sz w:val="36"/>
    </w:rPr>
  </w:style>
  <w:style w:type="paragraph" w:customStyle="1" w:styleId="485">
    <w:name w:val="计费规范编写 主标题"/>
    <w:basedOn w:val="1"/>
    <w:qFormat/>
    <w:uiPriority w:val="99"/>
    <w:pPr>
      <w:jc w:val="center"/>
    </w:pPr>
    <w:rPr>
      <w:rFonts w:eastAsia="黑体"/>
      <w:kern w:val="0"/>
      <w:sz w:val="69"/>
    </w:rPr>
  </w:style>
  <w:style w:type="paragraph" w:customStyle="1" w:styleId="486">
    <w:name w:val="计费规范编写 小标题1"/>
    <w:basedOn w:val="1"/>
    <w:qFormat/>
    <w:uiPriority w:val="99"/>
    <w:pPr>
      <w:ind w:left="494"/>
      <w:jc w:val="center"/>
    </w:pPr>
    <w:rPr>
      <w:rFonts w:ascii="黑体" w:eastAsia="楷体_GB2312"/>
      <w:spacing w:val="80"/>
      <w:kern w:val="0"/>
      <w:sz w:val="44"/>
      <w:szCs w:val="44"/>
    </w:rPr>
  </w:style>
  <w:style w:type="paragraph" w:customStyle="1" w:styleId="487">
    <w:name w:val="小标题"/>
    <w:qFormat/>
    <w:uiPriority w:val="99"/>
    <w:pPr>
      <w:spacing w:before="260" w:after="260" w:line="415" w:lineRule="auto"/>
      <w:ind w:hanging="992" w:hangingChars="472"/>
      <w:jc w:val="center"/>
    </w:pPr>
    <w:rPr>
      <w:rFonts w:ascii="Times New Roman" w:hAnsi="Times New Roman" w:eastAsia="宋体" w:cs="Times New Roman"/>
      <w:sz w:val="36"/>
      <w:lang w:val="en-US" w:eastAsia="zh-CN" w:bidi="ar-SA"/>
    </w:rPr>
  </w:style>
  <w:style w:type="paragraph" w:customStyle="1" w:styleId="488">
    <w:name w:val="计费规范编写 小标题2"/>
    <w:basedOn w:val="487"/>
    <w:qFormat/>
    <w:uiPriority w:val="99"/>
    <w:rPr>
      <w:rFonts w:eastAsia="黑体"/>
      <w:sz w:val="30"/>
    </w:rPr>
  </w:style>
  <w:style w:type="paragraph" w:customStyle="1" w:styleId="489">
    <w:name w:val="正文字缩1字"/>
    <w:basedOn w:val="1"/>
    <w:qFormat/>
    <w:uiPriority w:val="0"/>
    <w:pPr>
      <w:spacing w:before="60" w:after="60"/>
      <w:ind w:left="100" w:firstLine="200" w:firstLineChars="200"/>
    </w:pPr>
    <w:rPr>
      <w:sz w:val="24"/>
      <w:szCs w:val="24"/>
    </w:rPr>
  </w:style>
  <w:style w:type="paragraph" w:customStyle="1" w:styleId="490">
    <w:name w:val="正文2"/>
    <w:basedOn w:val="1"/>
    <w:qFormat/>
    <w:uiPriority w:val="0"/>
    <w:pPr>
      <w:spacing w:before="60" w:after="60"/>
      <w:ind w:left="597" w:hanging="397"/>
      <w:outlineLvl w:val="7"/>
    </w:pPr>
    <w:rPr>
      <w:sz w:val="24"/>
      <w:szCs w:val="24"/>
    </w:rPr>
  </w:style>
  <w:style w:type="paragraph" w:customStyle="1" w:styleId="491">
    <w:name w:val="计费规范编写 一级列表"/>
    <w:basedOn w:val="1"/>
    <w:qFormat/>
    <w:uiPriority w:val="99"/>
    <w:pPr>
      <w:numPr>
        <w:ilvl w:val="0"/>
        <w:numId w:val="36"/>
      </w:numPr>
      <w:tabs>
        <w:tab w:val="left" w:pos="987"/>
      </w:tabs>
    </w:pPr>
    <w:rPr>
      <w:sz w:val="24"/>
      <w:szCs w:val="24"/>
    </w:rPr>
  </w:style>
  <w:style w:type="character" w:customStyle="1" w:styleId="492">
    <w:name w:val="结算规范正文 Char"/>
    <w:link w:val="493"/>
    <w:qFormat/>
    <w:locked/>
    <w:uiPriority w:val="0"/>
    <w:rPr>
      <w:rFonts w:ascii="宋体" w:hAnsi="宋体"/>
      <w:sz w:val="24"/>
    </w:rPr>
  </w:style>
  <w:style w:type="paragraph" w:customStyle="1" w:styleId="493">
    <w:name w:val="结算规范正文"/>
    <w:basedOn w:val="1"/>
    <w:link w:val="492"/>
    <w:qFormat/>
    <w:uiPriority w:val="0"/>
    <w:pPr>
      <w:adjustRightInd w:val="0"/>
      <w:spacing w:before="60" w:after="60"/>
      <w:ind w:firstLine="480" w:firstLineChars="200"/>
    </w:pPr>
    <w:rPr>
      <w:rFonts w:ascii="宋体" w:hAnsi="宋体"/>
      <w:kern w:val="0"/>
      <w:sz w:val="24"/>
      <w:lang w:val="zh-CN"/>
    </w:rPr>
  </w:style>
  <w:style w:type="paragraph" w:customStyle="1" w:styleId="494">
    <w:name w:val="正文7"/>
    <w:basedOn w:val="151"/>
    <w:qFormat/>
    <w:uiPriority w:val="0"/>
    <w:pPr>
      <w:ind w:left="1120" w:firstLine="0" w:firstLineChars="0"/>
    </w:pPr>
  </w:style>
  <w:style w:type="paragraph" w:customStyle="1" w:styleId="495">
    <w:name w:val="矩形"/>
    <w:basedOn w:val="1"/>
    <w:qFormat/>
    <w:uiPriority w:val="99"/>
    <w:pPr>
      <w:spacing w:line="312" w:lineRule="auto"/>
    </w:pPr>
    <w:rPr>
      <w:rFonts w:ascii="宋体"/>
    </w:rPr>
  </w:style>
  <w:style w:type="paragraph" w:customStyle="1" w:styleId="496">
    <w:name w:val="default char1 Char Char"/>
    <w:basedOn w:val="1"/>
    <w:qFormat/>
    <w:uiPriority w:val="99"/>
    <w:rPr>
      <w:rFonts w:ascii="Tahoma" w:hAnsi="Tahoma"/>
      <w:sz w:val="24"/>
      <w:szCs w:val="24"/>
    </w:rPr>
  </w:style>
  <w:style w:type="paragraph" w:customStyle="1" w:styleId="497">
    <w:name w:val="计费规范编写 插图说明"/>
    <w:basedOn w:val="1"/>
    <w:qFormat/>
    <w:uiPriority w:val="99"/>
    <w:pPr>
      <w:jc w:val="center"/>
    </w:pPr>
    <w:rPr>
      <w:rFonts w:ascii="Georgia" w:hAnsi="Georgia" w:eastAsia="隶书"/>
      <w:i/>
      <w:sz w:val="24"/>
      <w:szCs w:val="24"/>
    </w:rPr>
  </w:style>
  <w:style w:type="paragraph" w:customStyle="1" w:styleId="498">
    <w:name w:val="TOC Base"/>
    <w:basedOn w:val="1"/>
    <w:qFormat/>
    <w:uiPriority w:val="99"/>
    <w:pPr>
      <w:jc w:val="left"/>
    </w:pPr>
    <w:rPr>
      <w:b/>
      <w:spacing w:val="-5"/>
      <w:kern w:val="0"/>
      <w:sz w:val="24"/>
    </w:rPr>
  </w:style>
  <w:style w:type="paragraph" w:customStyle="1" w:styleId="499">
    <w:name w:val="样式 居中"/>
    <w:basedOn w:val="1"/>
    <w:qFormat/>
    <w:uiPriority w:val="99"/>
    <w:pPr>
      <w:jc w:val="center"/>
    </w:pPr>
    <w:rPr>
      <w:sz w:val="24"/>
    </w:rPr>
  </w:style>
  <w:style w:type="paragraph" w:customStyle="1" w:styleId="500">
    <w:name w:val="计费规范编写 标题4"/>
    <w:basedOn w:val="6"/>
    <w:qFormat/>
    <w:uiPriority w:val="99"/>
    <w:pPr>
      <w:keepNext w:val="0"/>
      <w:keepLines w:val="0"/>
      <w:spacing w:before="60" w:after="60"/>
    </w:pPr>
    <w:rPr>
      <w:rFonts w:ascii="Times New Roman" w:hAnsi="Times New Roman"/>
      <w:sz w:val="30"/>
    </w:rPr>
  </w:style>
  <w:style w:type="paragraph" w:customStyle="1" w:styleId="501">
    <w:name w:val="正文3"/>
    <w:basedOn w:val="1"/>
    <w:qFormat/>
    <w:uiPriority w:val="0"/>
    <w:pPr>
      <w:spacing w:before="60" w:after="60"/>
      <w:ind w:left="697" w:leftChars="300" w:hanging="397"/>
      <w:outlineLvl w:val="8"/>
    </w:pPr>
    <w:rPr>
      <w:sz w:val="24"/>
      <w:szCs w:val="21"/>
    </w:rPr>
  </w:style>
  <w:style w:type="paragraph" w:customStyle="1" w:styleId="502">
    <w:name w:val="注意事项"/>
    <w:basedOn w:val="1"/>
    <w:qFormat/>
    <w:uiPriority w:val="0"/>
    <w:pPr>
      <w:spacing w:before="60" w:after="60"/>
      <w:ind w:firstLine="200" w:firstLineChars="200"/>
    </w:pPr>
    <w:rPr>
      <w:b/>
      <w:bCs/>
      <w:szCs w:val="24"/>
    </w:rPr>
  </w:style>
  <w:style w:type="paragraph" w:customStyle="1" w:styleId="503">
    <w:name w:val="说明"/>
    <w:basedOn w:val="1"/>
    <w:qFormat/>
    <w:uiPriority w:val="0"/>
    <w:pPr>
      <w:spacing w:before="60" w:after="60"/>
      <w:ind w:firstLine="200" w:firstLineChars="200"/>
    </w:pPr>
    <w:rPr>
      <w:rFonts w:eastAsia="楷体_GB2312"/>
      <w:szCs w:val="24"/>
    </w:rPr>
  </w:style>
  <w:style w:type="paragraph" w:customStyle="1" w:styleId="504">
    <w:name w:val="解释字体"/>
    <w:basedOn w:val="1"/>
    <w:next w:val="1"/>
    <w:qFormat/>
    <w:uiPriority w:val="99"/>
    <w:pPr>
      <w:snapToGrid w:val="0"/>
      <w:spacing w:after="80"/>
      <w:jc w:val="left"/>
    </w:pPr>
    <w:rPr>
      <w:i/>
      <w:kern w:val="0"/>
      <w:sz w:val="20"/>
      <w:szCs w:val="24"/>
    </w:rPr>
  </w:style>
  <w:style w:type="paragraph" w:customStyle="1" w:styleId="505">
    <w:name w:val="Char Char Char Char Char Char"/>
    <w:next w:val="1"/>
    <w:qFormat/>
    <w:uiPriority w:val="0"/>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506">
    <w:name w:val="样式 标题 5dashdsddH5h5口口1口2Roman listheading 5PIM 5l5+t..."/>
    <w:basedOn w:val="7"/>
    <w:qFormat/>
    <w:uiPriority w:val="99"/>
    <w:pPr>
      <w:keepNext w:val="0"/>
      <w:keepLines w:val="0"/>
      <w:tabs>
        <w:tab w:val="left" w:pos="480"/>
        <w:tab w:val="left" w:pos="1080"/>
      </w:tabs>
      <w:snapToGrid w:val="0"/>
      <w:spacing w:before="60" w:after="100" w:afterAutospacing="1"/>
      <w:jc w:val="left"/>
    </w:pPr>
    <w:rPr>
      <w:rFonts w:ascii="宋体" w:hAnsi="宋体"/>
      <w:szCs w:val="16"/>
    </w:rPr>
  </w:style>
  <w:style w:type="paragraph" w:customStyle="1" w:styleId="507">
    <w:name w:val="1.1.1.1标题4"/>
    <w:basedOn w:val="1"/>
    <w:qFormat/>
    <w:uiPriority w:val="99"/>
    <w:pPr>
      <w:ind w:firstLine="200" w:firstLineChars="200"/>
    </w:pPr>
    <w:rPr>
      <w:rFonts w:ascii="Tahoma" w:hAnsi="Tahoma"/>
      <w:sz w:val="24"/>
    </w:rPr>
  </w:style>
  <w:style w:type="paragraph" w:customStyle="1" w:styleId="508">
    <w:name w:val="Char1 Char Char Char Char3 Char Char Char Char Char Char"/>
    <w:basedOn w:val="1"/>
    <w:qFormat/>
    <w:uiPriority w:val="99"/>
    <w:rPr>
      <w:rFonts w:ascii="Tahoma" w:hAnsi="Tahoma"/>
      <w:sz w:val="24"/>
    </w:rPr>
  </w:style>
  <w:style w:type="paragraph" w:customStyle="1" w:styleId="509">
    <w:name w:val="结算规范目录标题"/>
    <w:basedOn w:val="1"/>
    <w:qFormat/>
    <w:uiPriority w:val="99"/>
    <w:pPr>
      <w:ind w:firstLine="420"/>
      <w:jc w:val="center"/>
    </w:pPr>
    <w:rPr>
      <w:rFonts w:ascii="宋体" w:hAnsi="宋体" w:cs="宋体"/>
      <w:sz w:val="24"/>
    </w:rPr>
  </w:style>
  <w:style w:type="paragraph" w:customStyle="1" w:styleId="510">
    <w:name w:val="结算规范表格标题"/>
    <w:basedOn w:val="1"/>
    <w:qFormat/>
    <w:uiPriority w:val="99"/>
    <w:pPr>
      <w:jc w:val="center"/>
    </w:pPr>
    <w:rPr>
      <w:b/>
      <w:szCs w:val="21"/>
    </w:rPr>
  </w:style>
  <w:style w:type="paragraph" w:customStyle="1" w:styleId="511">
    <w:name w:val="结算规范表格正文"/>
    <w:basedOn w:val="1"/>
    <w:qFormat/>
    <w:uiPriority w:val="99"/>
    <w:pPr>
      <w:jc w:val="left"/>
    </w:pPr>
    <w:rPr>
      <w:szCs w:val="21"/>
    </w:rPr>
  </w:style>
  <w:style w:type="paragraph" w:customStyle="1" w:styleId="512">
    <w:name w:val="结算规范插图说明"/>
    <w:basedOn w:val="1"/>
    <w:qFormat/>
    <w:uiPriority w:val="99"/>
    <w:pPr>
      <w:jc w:val="center"/>
    </w:pPr>
    <w:rPr>
      <w:rFonts w:ascii="Georgia" w:hAnsi="Georgia" w:eastAsia="楷体_GB2312"/>
      <w:i/>
      <w:sz w:val="24"/>
      <w:szCs w:val="24"/>
    </w:rPr>
  </w:style>
  <w:style w:type="character" w:customStyle="1" w:styleId="513">
    <w:name w:val="结算规范插图 Char"/>
    <w:link w:val="514"/>
    <w:qFormat/>
    <w:locked/>
    <w:uiPriority w:val="0"/>
    <w:rPr>
      <w:rFonts w:ascii="Georgia" w:hAnsi="Georgia"/>
      <w:sz w:val="24"/>
    </w:rPr>
  </w:style>
  <w:style w:type="paragraph" w:customStyle="1" w:styleId="514">
    <w:name w:val="结算规范插图"/>
    <w:basedOn w:val="1"/>
    <w:link w:val="513"/>
    <w:qFormat/>
    <w:uiPriority w:val="0"/>
    <w:pPr>
      <w:jc w:val="center"/>
    </w:pPr>
    <w:rPr>
      <w:rFonts w:ascii="Georgia" w:hAnsi="Georgia"/>
      <w:kern w:val="0"/>
      <w:sz w:val="24"/>
      <w:lang w:val="zh-CN"/>
    </w:rPr>
  </w:style>
  <w:style w:type="paragraph" w:customStyle="1" w:styleId="515">
    <w:name w:val="结算规范附录A"/>
    <w:basedOn w:val="1"/>
    <w:qFormat/>
    <w:uiPriority w:val="99"/>
    <w:pPr>
      <w:pageBreakBefore/>
      <w:spacing w:before="240" w:after="120"/>
      <w:outlineLvl w:val="0"/>
    </w:pPr>
    <w:rPr>
      <w:b/>
      <w:bCs/>
      <w:kern w:val="44"/>
      <w:sz w:val="44"/>
      <w:szCs w:val="44"/>
    </w:rPr>
  </w:style>
  <w:style w:type="paragraph" w:customStyle="1" w:styleId="516">
    <w:name w:val="结算规范主标题"/>
    <w:basedOn w:val="1"/>
    <w:qFormat/>
    <w:uiPriority w:val="99"/>
    <w:pPr>
      <w:jc w:val="center"/>
    </w:pPr>
    <w:rPr>
      <w:rFonts w:eastAsia="黑体"/>
      <w:kern w:val="0"/>
      <w:sz w:val="69"/>
    </w:rPr>
  </w:style>
  <w:style w:type="paragraph" w:customStyle="1" w:styleId="517">
    <w:name w:val="结算规范小标题1"/>
    <w:basedOn w:val="487"/>
    <w:qFormat/>
    <w:uiPriority w:val="99"/>
    <w:rPr>
      <w:rFonts w:ascii="黑体" w:eastAsia="黑体"/>
      <w:spacing w:val="80"/>
      <w:sz w:val="50"/>
    </w:rPr>
  </w:style>
  <w:style w:type="paragraph" w:customStyle="1" w:styleId="518">
    <w:name w:val="结算规范小标题2"/>
    <w:basedOn w:val="487"/>
    <w:qFormat/>
    <w:uiPriority w:val="99"/>
    <w:rPr>
      <w:rFonts w:eastAsia="黑体"/>
      <w:sz w:val="30"/>
    </w:rPr>
  </w:style>
  <w:style w:type="paragraph" w:customStyle="1" w:styleId="519">
    <w:name w:val="标准书脚_偶数页"/>
    <w:qFormat/>
    <w:uiPriority w:val="99"/>
    <w:pPr>
      <w:spacing w:before="120" w:after="260" w:line="415" w:lineRule="auto"/>
      <w:ind w:hanging="992" w:hangingChars="472"/>
      <w:jc w:val="both"/>
    </w:pPr>
    <w:rPr>
      <w:rFonts w:ascii="Times New Roman" w:hAnsi="Times New Roman" w:eastAsia="宋体" w:cs="Times New Roman"/>
      <w:sz w:val="18"/>
      <w:lang w:val="en-US" w:eastAsia="zh-CN" w:bidi="ar-SA"/>
    </w:rPr>
  </w:style>
  <w:style w:type="paragraph" w:customStyle="1" w:styleId="520">
    <w:name w:val="目次、索引正文"/>
    <w:qFormat/>
    <w:uiPriority w:val="0"/>
    <w:pPr>
      <w:spacing w:before="260" w:after="260" w:line="320" w:lineRule="exact"/>
      <w:ind w:hanging="992" w:hangingChars="472"/>
      <w:jc w:val="both"/>
    </w:pPr>
    <w:rPr>
      <w:rFonts w:ascii="宋体" w:hAnsi="Times New Roman" w:eastAsia="宋体" w:cs="Times New Roman"/>
      <w:sz w:val="21"/>
      <w:lang w:val="en-US" w:eastAsia="zh-CN" w:bidi="ar-SA"/>
    </w:rPr>
  </w:style>
  <w:style w:type="paragraph" w:customStyle="1" w:styleId="521">
    <w:name w:val="表头样式 Char"/>
    <w:basedOn w:val="1"/>
    <w:qFormat/>
    <w:uiPriority w:val="99"/>
    <w:pPr>
      <w:autoSpaceDE w:val="0"/>
      <w:autoSpaceDN w:val="0"/>
      <w:adjustRightInd w:val="0"/>
      <w:jc w:val="center"/>
    </w:pPr>
    <w:rPr>
      <w:rFonts w:ascii="Arial" w:hAnsi="Arial"/>
      <w:b/>
      <w:kern w:val="0"/>
      <w:szCs w:val="21"/>
    </w:rPr>
  </w:style>
  <w:style w:type="paragraph" w:customStyle="1" w:styleId="522">
    <w:name w:val="RFC Text"/>
    <w:basedOn w:val="1"/>
    <w:qFormat/>
    <w:uiPriority w:val="99"/>
    <w:pPr>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line="240" w:lineRule="exact"/>
      <w:ind w:left="432"/>
      <w:jc w:val="left"/>
    </w:pPr>
    <w:rPr>
      <w:rFonts w:ascii="Courier New" w:hAnsi="Courier New" w:eastAsia="Batang" w:cs="Courier New"/>
      <w:kern w:val="0"/>
      <w:sz w:val="24"/>
      <w:szCs w:val="24"/>
      <w:lang w:val="en-GB" w:eastAsia="en-US" w:bidi="he-IL"/>
    </w:rPr>
  </w:style>
  <w:style w:type="paragraph" w:customStyle="1" w:styleId="523">
    <w:name w:val="B1"/>
    <w:basedOn w:val="50"/>
    <w:qFormat/>
    <w:uiPriority w:val="99"/>
    <w:pPr>
      <w:numPr>
        <w:ilvl w:val="0"/>
        <w:numId w:val="0"/>
      </w:numPr>
      <w:overflowPunct w:val="0"/>
      <w:autoSpaceDE w:val="0"/>
      <w:autoSpaceDN w:val="0"/>
      <w:adjustRightInd w:val="0"/>
      <w:spacing w:after="180" w:line="240" w:lineRule="auto"/>
      <w:ind w:left="568" w:hanging="284"/>
      <w:contextualSpacing w:val="0"/>
      <w:jc w:val="left"/>
    </w:pPr>
    <w:rPr>
      <w:rFonts w:ascii="Times New Roman" w:hAnsi="Times New Roman"/>
      <w:kern w:val="0"/>
      <w:sz w:val="20"/>
      <w:szCs w:val="20"/>
      <w:lang w:val="en-GB" w:eastAsia="en-US"/>
    </w:rPr>
  </w:style>
  <w:style w:type="character" w:customStyle="1" w:styleId="524">
    <w:name w:val="TH Char Char Char"/>
    <w:link w:val="525"/>
    <w:qFormat/>
    <w:locked/>
    <w:uiPriority w:val="0"/>
    <w:rPr>
      <w:rFonts w:ascii="Arial" w:hAnsi="Arial" w:cs="Arial"/>
      <w:b/>
      <w:szCs w:val="24"/>
      <w:lang w:val="en-GB" w:eastAsia="en-US"/>
    </w:rPr>
  </w:style>
  <w:style w:type="paragraph" w:customStyle="1" w:styleId="525">
    <w:name w:val="TH Char Char"/>
    <w:basedOn w:val="1"/>
    <w:link w:val="524"/>
    <w:qFormat/>
    <w:uiPriority w:val="0"/>
    <w:pPr>
      <w:keepNext/>
      <w:keepLines/>
      <w:overflowPunct w:val="0"/>
      <w:autoSpaceDE w:val="0"/>
      <w:autoSpaceDN w:val="0"/>
      <w:adjustRightInd w:val="0"/>
      <w:spacing w:before="60" w:after="180"/>
      <w:jc w:val="center"/>
    </w:pPr>
    <w:rPr>
      <w:rFonts w:ascii="Arial" w:hAnsi="Arial"/>
      <w:b/>
      <w:kern w:val="0"/>
      <w:sz w:val="20"/>
      <w:szCs w:val="24"/>
      <w:lang w:val="en-GB" w:eastAsia="en-US"/>
    </w:rPr>
  </w:style>
  <w:style w:type="character" w:customStyle="1" w:styleId="526">
    <w:name w:val="TAL Char1"/>
    <w:link w:val="527"/>
    <w:qFormat/>
    <w:locked/>
    <w:uiPriority w:val="0"/>
    <w:rPr>
      <w:rFonts w:ascii="Arial" w:hAnsi="Arial" w:cs="Arial"/>
      <w:sz w:val="18"/>
      <w:lang w:val="en-GB" w:eastAsia="en-US"/>
    </w:rPr>
  </w:style>
  <w:style w:type="paragraph" w:customStyle="1" w:styleId="527">
    <w:name w:val="TAL"/>
    <w:basedOn w:val="1"/>
    <w:link w:val="526"/>
    <w:qFormat/>
    <w:uiPriority w:val="0"/>
    <w:pPr>
      <w:keepNext/>
      <w:keepLines/>
      <w:overflowPunct w:val="0"/>
      <w:autoSpaceDE w:val="0"/>
      <w:autoSpaceDN w:val="0"/>
      <w:adjustRightInd w:val="0"/>
      <w:jc w:val="left"/>
    </w:pPr>
    <w:rPr>
      <w:rFonts w:ascii="Arial" w:hAnsi="Arial"/>
      <w:kern w:val="0"/>
      <w:sz w:val="18"/>
      <w:lang w:val="en-GB" w:eastAsia="en-US"/>
    </w:rPr>
  </w:style>
  <w:style w:type="paragraph" w:customStyle="1" w:styleId="528">
    <w:name w:val="TAC"/>
    <w:basedOn w:val="527"/>
    <w:qFormat/>
    <w:uiPriority w:val="99"/>
    <w:pPr>
      <w:jc w:val="center"/>
    </w:pPr>
  </w:style>
  <w:style w:type="paragraph" w:customStyle="1" w:styleId="529">
    <w:name w:val="NO"/>
    <w:basedOn w:val="1"/>
    <w:qFormat/>
    <w:uiPriority w:val="99"/>
    <w:pPr>
      <w:keepLines/>
      <w:overflowPunct w:val="0"/>
      <w:autoSpaceDE w:val="0"/>
      <w:autoSpaceDN w:val="0"/>
      <w:adjustRightInd w:val="0"/>
      <w:spacing w:after="180"/>
      <w:ind w:left="1135" w:hanging="851"/>
      <w:jc w:val="left"/>
    </w:pPr>
    <w:rPr>
      <w:kern w:val="0"/>
      <w:sz w:val="20"/>
      <w:lang w:val="en-GB" w:eastAsia="en-US"/>
    </w:rPr>
  </w:style>
  <w:style w:type="paragraph" w:customStyle="1" w:styleId="530">
    <w:name w:val="B3"/>
    <w:basedOn w:val="12"/>
    <w:qFormat/>
    <w:uiPriority w:val="99"/>
    <w:pPr>
      <w:overflowPunct w:val="0"/>
      <w:autoSpaceDE w:val="0"/>
      <w:autoSpaceDN w:val="0"/>
      <w:adjustRightInd w:val="0"/>
      <w:spacing w:after="180"/>
      <w:ind w:left="1135" w:leftChars="0" w:hanging="284" w:firstLineChars="0"/>
      <w:contextualSpacing w:val="0"/>
      <w:jc w:val="left"/>
    </w:pPr>
    <w:rPr>
      <w:kern w:val="0"/>
      <w:sz w:val="20"/>
      <w:lang w:val="en-GB" w:eastAsia="en-US"/>
    </w:rPr>
  </w:style>
  <w:style w:type="paragraph" w:customStyle="1" w:styleId="531">
    <w:name w:val="Char1 Char Char Char Char"/>
    <w:basedOn w:val="22"/>
    <w:semiHidden/>
    <w:qFormat/>
    <w:uiPriority w:val="99"/>
    <w:pPr>
      <w:shd w:val="clear" w:color="auto" w:fill="000080"/>
      <w:ind w:firstLine="200" w:firstLineChars="200"/>
      <w:jc w:val="left"/>
    </w:pPr>
    <w:rPr>
      <w:rFonts w:ascii="Tahoma" w:hAnsi="Tahoma" w:cs="Tahoma"/>
      <w:sz w:val="21"/>
      <w:szCs w:val="24"/>
    </w:rPr>
  </w:style>
  <w:style w:type="paragraph" w:customStyle="1" w:styleId="532">
    <w:name w:val="EX"/>
    <w:basedOn w:val="1"/>
    <w:qFormat/>
    <w:uiPriority w:val="99"/>
    <w:pPr>
      <w:keepLines/>
      <w:overflowPunct w:val="0"/>
      <w:autoSpaceDE w:val="0"/>
      <w:autoSpaceDN w:val="0"/>
      <w:adjustRightInd w:val="0"/>
      <w:spacing w:after="180"/>
      <w:ind w:left="1702" w:hanging="1418"/>
      <w:jc w:val="left"/>
    </w:pPr>
    <w:rPr>
      <w:rFonts w:eastAsia="Times New Roman"/>
      <w:kern w:val="0"/>
      <w:sz w:val="20"/>
      <w:lang w:val="en-GB" w:eastAsia="en-US"/>
    </w:rPr>
  </w:style>
  <w:style w:type="paragraph" w:customStyle="1" w:styleId="533">
    <w:name w:val="TH Char"/>
    <w:basedOn w:val="1"/>
    <w:qFormat/>
    <w:uiPriority w:val="99"/>
    <w:pPr>
      <w:keepNext/>
      <w:keepLines/>
      <w:overflowPunct w:val="0"/>
      <w:autoSpaceDE w:val="0"/>
      <w:autoSpaceDN w:val="0"/>
      <w:adjustRightInd w:val="0"/>
      <w:spacing w:before="60" w:after="180"/>
      <w:jc w:val="center"/>
    </w:pPr>
    <w:rPr>
      <w:rFonts w:ascii="Arial" w:hAnsi="Arial"/>
      <w:b/>
      <w:szCs w:val="24"/>
      <w:lang w:val="en-GB" w:eastAsia="en-US"/>
    </w:rPr>
  </w:style>
  <w:style w:type="paragraph" w:customStyle="1" w:styleId="534">
    <w:name w:val="ZV"/>
    <w:basedOn w:val="1"/>
    <w:qFormat/>
    <w:uiPriority w:val="99"/>
    <w:pPr>
      <w:framePr w:w="10206" w:wrap="notBeside" w:vAnchor="page" w:hAnchor="margin" w:y="16161"/>
      <w:pBdr>
        <w:top w:val="single" w:color="auto" w:sz="12" w:space="1"/>
      </w:pBdr>
      <w:overflowPunct w:val="0"/>
      <w:autoSpaceDE w:val="0"/>
      <w:autoSpaceDN w:val="0"/>
      <w:adjustRightInd w:val="0"/>
      <w:jc w:val="right"/>
    </w:pPr>
    <w:rPr>
      <w:rFonts w:ascii="Arial" w:hAnsi="Arial"/>
      <w:kern w:val="0"/>
      <w:sz w:val="20"/>
      <w:lang w:val="en-GB" w:eastAsia="en-US"/>
    </w:rPr>
  </w:style>
  <w:style w:type="paragraph" w:customStyle="1" w:styleId="535">
    <w:name w:val="INDENT1"/>
    <w:basedOn w:val="1"/>
    <w:qFormat/>
    <w:uiPriority w:val="99"/>
    <w:pPr>
      <w:overflowPunct w:val="0"/>
      <w:autoSpaceDE w:val="0"/>
      <w:autoSpaceDN w:val="0"/>
      <w:adjustRightInd w:val="0"/>
      <w:spacing w:after="180"/>
      <w:ind w:left="851"/>
      <w:jc w:val="left"/>
    </w:pPr>
    <w:rPr>
      <w:kern w:val="0"/>
      <w:sz w:val="20"/>
      <w:lang w:val="en-GB" w:eastAsia="en-US"/>
    </w:rPr>
  </w:style>
  <w:style w:type="paragraph" w:customStyle="1" w:styleId="536">
    <w:name w:val="Char1 Char Char Char Char1"/>
    <w:basedOn w:val="22"/>
    <w:semiHidden/>
    <w:qFormat/>
    <w:uiPriority w:val="99"/>
    <w:pPr>
      <w:shd w:val="clear" w:color="auto" w:fill="000080"/>
      <w:ind w:firstLine="200" w:firstLineChars="200"/>
      <w:jc w:val="left"/>
    </w:pPr>
    <w:rPr>
      <w:rFonts w:ascii="Tahoma" w:hAnsi="Tahoma" w:cs="Tahoma"/>
      <w:sz w:val="21"/>
      <w:szCs w:val="24"/>
    </w:rPr>
  </w:style>
  <w:style w:type="paragraph" w:customStyle="1" w:styleId="537">
    <w:name w:val="Char1 Char Char Char Char2"/>
    <w:basedOn w:val="1"/>
    <w:qFormat/>
    <w:uiPriority w:val="99"/>
    <w:rPr>
      <w:rFonts w:ascii="Tahoma" w:hAnsi="Tahoma"/>
      <w:sz w:val="24"/>
    </w:rPr>
  </w:style>
  <w:style w:type="paragraph" w:customStyle="1" w:styleId="538">
    <w:name w:val="Char Char Char Char Char Char2 Char Char Char Char"/>
    <w:basedOn w:val="1"/>
    <w:qFormat/>
    <w:uiPriority w:val="99"/>
    <w:pPr>
      <w:ind w:firstLine="200" w:firstLineChars="200"/>
      <w:jc w:val="left"/>
    </w:pPr>
    <w:rPr>
      <w:rFonts w:ascii="Tahoma" w:hAnsi="Tahoma"/>
      <w:sz w:val="24"/>
    </w:rPr>
  </w:style>
  <w:style w:type="paragraph" w:customStyle="1" w:styleId="539">
    <w:name w:val="Char Char Char Char Char"/>
    <w:basedOn w:val="1"/>
    <w:qFormat/>
    <w:uiPriority w:val="0"/>
    <w:pPr>
      <w:ind w:firstLine="200" w:firstLineChars="200"/>
      <w:jc w:val="left"/>
    </w:pPr>
    <w:rPr>
      <w:rFonts w:ascii="宋体" w:hAnsi="宋体"/>
      <w:sz w:val="22"/>
      <w:szCs w:val="24"/>
    </w:rPr>
  </w:style>
  <w:style w:type="paragraph" w:customStyle="1" w:styleId="540">
    <w:name w:val="样式 样式 文档正文 + 首行缩进:  2.25 字符 段后: 0.5 行 + 首行缩进:  2 字符"/>
    <w:qFormat/>
    <w:uiPriority w:val="99"/>
    <w:pPr>
      <w:spacing w:before="260" w:after="120" w:line="360" w:lineRule="auto"/>
      <w:ind w:firstLine="200" w:firstLineChars="200"/>
      <w:jc w:val="both"/>
    </w:pPr>
    <w:rPr>
      <w:rFonts w:ascii="宋体" w:hAnsi="宋体" w:eastAsia="宋体" w:cs="Times New Roman"/>
      <w:sz w:val="24"/>
      <w:szCs w:val="24"/>
      <w:lang w:val="en-US" w:eastAsia="zh-CN" w:bidi="ar-SA"/>
    </w:rPr>
  </w:style>
  <w:style w:type="paragraph" w:customStyle="1" w:styleId="541">
    <w:name w:val="ALT+1正文"/>
    <w:basedOn w:val="1"/>
    <w:qFormat/>
    <w:uiPriority w:val="99"/>
    <w:pPr>
      <w:ind w:firstLine="200" w:firstLineChars="200"/>
    </w:pPr>
    <w:rPr>
      <w:sz w:val="24"/>
    </w:rPr>
  </w:style>
  <w:style w:type="paragraph" w:customStyle="1" w:styleId="542">
    <w:name w:val="ALT+3编号"/>
    <w:basedOn w:val="1"/>
    <w:qFormat/>
    <w:uiPriority w:val="99"/>
    <w:pPr>
      <w:tabs>
        <w:tab w:val="left" w:pos="425"/>
      </w:tabs>
    </w:pPr>
    <w:rPr>
      <w:sz w:val="24"/>
    </w:rPr>
  </w:style>
  <w:style w:type="paragraph" w:customStyle="1" w:styleId="543">
    <w:name w:val="ALT+2点符"/>
    <w:basedOn w:val="1"/>
    <w:qFormat/>
    <w:uiPriority w:val="99"/>
    <w:pPr>
      <w:tabs>
        <w:tab w:val="left" w:pos="0"/>
        <w:tab w:val="left" w:pos="1327"/>
      </w:tabs>
      <w:ind w:left="1327" w:hanging="420"/>
    </w:pPr>
    <w:rPr>
      <w:sz w:val="24"/>
    </w:rPr>
  </w:style>
  <w:style w:type="paragraph" w:customStyle="1" w:styleId="544">
    <w:name w:val="项目段落"/>
    <w:basedOn w:val="1"/>
    <w:qFormat/>
    <w:uiPriority w:val="99"/>
    <w:pPr>
      <w:numPr>
        <w:ilvl w:val="0"/>
        <w:numId w:val="37"/>
      </w:numPr>
      <w:spacing w:before="60"/>
    </w:pPr>
    <w:rPr>
      <w:rFonts w:ascii="Arial" w:hAnsi="Arial" w:eastAsia="仿宋_GB2312"/>
      <w:sz w:val="24"/>
    </w:rPr>
  </w:style>
  <w:style w:type="paragraph" w:customStyle="1" w:styleId="545">
    <w:name w:val="项目段落1"/>
    <w:basedOn w:val="544"/>
    <w:qFormat/>
    <w:uiPriority w:val="99"/>
    <w:pPr>
      <w:numPr>
        <w:ilvl w:val="0"/>
        <w:numId w:val="38"/>
      </w:numPr>
    </w:pPr>
  </w:style>
  <w:style w:type="paragraph" w:customStyle="1" w:styleId="546">
    <w:name w:val="样式 正文首行缩进 + 首行缩进:  2 字符"/>
    <w:basedOn w:val="67"/>
    <w:qFormat/>
    <w:uiPriority w:val="99"/>
    <w:pPr>
      <w:spacing w:after="0" w:line="360" w:lineRule="auto"/>
      <w:ind w:firstLine="200" w:firstLineChars="200"/>
      <w:jc w:val="left"/>
    </w:pPr>
    <w:rPr>
      <w:rFonts w:ascii="Arial" w:hAnsi="Arial" w:cs="Arial"/>
      <w:szCs w:val="40"/>
    </w:rPr>
  </w:style>
  <w:style w:type="character" w:customStyle="1" w:styleId="547">
    <w:name w:val="MM Topic 1 Char"/>
    <w:link w:val="548"/>
    <w:qFormat/>
    <w:locked/>
    <w:uiPriority w:val="0"/>
    <w:rPr>
      <w:b/>
      <w:bCs/>
      <w:kern w:val="44"/>
      <w:sz w:val="32"/>
      <w:szCs w:val="44"/>
      <w:lang w:val="zh-CN"/>
    </w:rPr>
  </w:style>
  <w:style w:type="paragraph" w:customStyle="1" w:styleId="548">
    <w:name w:val="MM Topic 1"/>
    <w:basedOn w:val="3"/>
    <w:link w:val="547"/>
    <w:qFormat/>
    <w:uiPriority w:val="0"/>
    <w:pPr>
      <w:tabs>
        <w:tab w:val="left" w:pos="420"/>
      </w:tabs>
      <w:spacing w:line="576" w:lineRule="auto"/>
      <w:ind w:left="420" w:hanging="420"/>
    </w:pPr>
    <w:rPr>
      <w:rFonts w:ascii="Calibri" w:hAnsi="Calibri"/>
    </w:rPr>
  </w:style>
  <w:style w:type="character" w:customStyle="1" w:styleId="549">
    <w:name w:val="MM Topic 2 Char"/>
    <w:link w:val="550"/>
    <w:qFormat/>
    <w:locked/>
    <w:uiPriority w:val="0"/>
    <w:rPr>
      <w:rFonts w:ascii="Arial" w:hAnsi="宋体" w:eastAsia="黑体"/>
      <w:b/>
      <w:bCs/>
      <w:sz w:val="28"/>
      <w:szCs w:val="32"/>
      <w:lang w:val="zh-CN"/>
    </w:rPr>
  </w:style>
  <w:style w:type="paragraph" w:customStyle="1" w:styleId="550">
    <w:name w:val="MM Topic 2"/>
    <w:basedOn w:val="4"/>
    <w:link w:val="549"/>
    <w:qFormat/>
    <w:uiPriority w:val="0"/>
    <w:pPr>
      <w:keepNext w:val="0"/>
      <w:keepLines w:val="0"/>
      <w:tabs>
        <w:tab w:val="left" w:pos="992"/>
      </w:tabs>
      <w:spacing w:line="412" w:lineRule="auto"/>
    </w:pPr>
    <w:rPr>
      <w:rFonts w:ascii="Arial" w:hAnsi="宋体" w:eastAsia="黑体"/>
    </w:rPr>
  </w:style>
  <w:style w:type="character" w:customStyle="1" w:styleId="551">
    <w:name w:val="MM Topic 3 Char"/>
    <w:link w:val="552"/>
    <w:qFormat/>
    <w:locked/>
    <w:uiPriority w:val="0"/>
    <w:rPr>
      <w:sz w:val="24"/>
      <w:szCs w:val="24"/>
      <w:lang w:val="zh-CN"/>
    </w:rPr>
  </w:style>
  <w:style w:type="paragraph" w:customStyle="1" w:styleId="552">
    <w:name w:val="MM Topic 3"/>
    <w:basedOn w:val="5"/>
    <w:link w:val="551"/>
    <w:qFormat/>
    <w:uiPriority w:val="0"/>
    <w:pPr>
      <w:tabs>
        <w:tab w:val="left" w:pos="1418"/>
      </w:tabs>
      <w:spacing w:line="412" w:lineRule="auto"/>
      <w:jc w:val="left"/>
    </w:pPr>
    <w:rPr>
      <w:rFonts w:ascii="Calibri" w:hAnsi="Calibri"/>
      <w:b w:val="0"/>
      <w:bCs w:val="0"/>
    </w:rPr>
  </w:style>
  <w:style w:type="character" w:customStyle="1" w:styleId="553">
    <w:name w:val="MM Topic 4 Char"/>
    <w:link w:val="554"/>
    <w:qFormat/>
    <w:locked/>
    <w:uiPriority w:val="0"/>
    <w:rPr>
      <w:sz w:val="24"/>
    </w:rPr>
  </w:style>
  <w:style w:type="paragraph" w:customStyle="1" w:styleId="554">
    <w:name w:val="MM Topic 4"/>
    <w:basedOn w:val="1"/>
    <w:link w:val="553"/>
    <w:qFormat/>
    <w:uiPriority w:val="0"/>
    <w:pPr>
      <w:tabs>
        <w:tab w:val="left" w:pos="1984"/>
      </w:tabs>
      <w:spacing w:before="60" w:after="60"/>
    </w:pPr>
    <w:rPr>
      <w:rFonts w:ascii="Calibri" w:hAnsi="Calibri"/>
      <w:kern w:val="0"/>
      <w:sz w:val="24"/>
      <w:lang w:val="zh-CN"/>
    </w:rPr>
  </w:style>
  <w:style w:type="character" w:customStyle="1" w:styleId="555">
    <w:name w:val="MM Topic 5 Char"/>
    <w:link w:val="556"/>
    <w:qFormat/>
    <w:locked/>
    <w:uiPriority w:val="0"/>
    <w:rPr>
      <w:rFonts w:ascii="宋体" w:hAnsi="宋体"/>
      <w:b/>
      <w:bCs/>
      <w:sz w:val="24"/>
      <w:szCs w:val="28"/>
      <w:lang w:val="zh-CN"/>
    </w:rPr>
  </w:style>
  <w:style w:type="paragraph" w:customStyle="1" w:styleId="556">
    <w:name w:val="MM Topic 5"/>
    <w:basedOn w:val="7"/>
    <w:link w:val="555"/>
    <w:qFormat/>
    <w:uiPriority w:val="0"/>
    <w:pPr>
      <w:keepNext w:val="0"/>
      <w:keepLines w:val="0"/>
      <w:tabs>
        <w:tab w:val="left" w:pos="480"/>
        <w:tab w:val="left" w:pos="2551"/>
      </w:tabs>
      <w:spacing w:before="240" w:after="100" w:afterAutospacing="1" w:line="372" w:lineRule="auto"/>
      <w:jc w:val="left"/>
    </w:pPr>
    <w:rPr>
      <w:rFonts w:ascii="宋体" w:hAnsi="宋体"/>
    </w:rPr>
  </w:style>
  <w:style w:type="character" w:customStyle="1" w:styleId="557">
    <w:name w:val="MM Topic 6 Char"/>
    <w:link w:val="558"/>
    <w:qFormat/>
    <w:locked/>
    <w:uiPriority w:val="0"/>
    <w:rPr>
      <w:rFonts w:ascii="Arial" w:hAnsi="Arial" w:eastAsia="黑体"/>
      <w:b/>
      <w:bCs/>
      <w:sz w:val="24"/>
      <w:lang w:val="zh-CN"/>
    </w:rPr>
  </w:style>
  <w:style w:type="paragraph" w:customStyle="1" w:styleId="558">
    <w:name w:val="MM Topic 6"/>
    <w:basedOn w:val="8"/>
    <w:link w:val="557"/>
    <w:qFormat/>
    <w:uiPriority w:val="0"/>
    <w:pPr>
      <w:tabs>
        <w:tab w:val="left" w:pos="3260"/>
      </w:tabs>
      <w:spacing w:line="316" w:lineRule="auto"/>
      <w:ind w:left="0" w:firstLine="0"/>
    </w:pPr>
    <w:rPr>
      <w:rFonts w:ascii="Arial" w:hAnsi="Arial" w:eastAsia="黑体"/>
      <w:szCs w:val="20"/>
    </w:rPr>
  </w:style>
  <w:style w:type="paragraph" w:customStyle="1" w:styleId="559">
    <w:name w:val="附录标识"/>
    <w:basedOn w:val="1"/>
    <w:qFormat/>
    <w:uiPriority w:val="99"/>
    <w:pPr>
      <w:shd w:val="clear" w:color="auto" w:fill="FFFFFF"/>
      <w:tabs>
        <w:tab w:val="left" w:pos="420"/>
        <w:tab w:val="left" w:pos="6405"/>
      </w:tabs>
      <w:spacing w:before="640" w:after="200"/>
      <w:ind w:left="420" w:hanging="420"/>
      <w:jc w:val="left"/>
      <w:outlineLvl w:val="0"/>
    </w:pPr>
    <w:rPr>
      <w:rFonts w:ascii="黑体" w:eastAsia="黑体"/>
      <w:kern w:val="0"/>
      <w:sz w:val="36"/>
    </w:rPr>
  </w:style>
  <w:style w:type="paragraph" w:customStyle="1" w:styleId="560">
    <w:name w:val="正文+首行缩进"/>
    <w:basedOn w:val="1"/>
    <w:qFormat/>
    <w:uiPriority w:val="99"/>
    <w:pPr>
      <w:tabs>
        <w:tab w:val="left" w:pos="2160"/>
      </w:tabs>
      <w:ind w:firstLine="480" w:firstLineChars="200"/>
    </w:pPr>
    <w:rPr>
      <w:rFonts w:ascii="Tahoma" w:hAnsi="Tahoma"/>
      <w:sz w:val="24"/>
      <w:szCs w:val="24"/>
    </w:rPr>
  </w:style>
  <w:style w:type="paragraph" w:customStyle="1" w:styleId="561">
    <w:name w:val="一级标号"/>
    <w:basedOn w:val="1"/>
    <w:qFormat/>
    <w:uiPriority w:val="99"/>
    <w:pPr>
      <w:tabs>
        <w:tab w:val="left" w:pos="420"/>
      </w:tabs>
      <w:ind w:left="420" w:hanging="420"/>
    </w:pPr>
    <w:rPr>
      <w:sz w:val="24"/>
      <w:szCs w:val="24"/>
    </w:rPr>
  </w:style>
  <w:style w:type="paragraph" w:customStyle="1" w:styleId="562">
    <w:name w:val="样式 首行缩进:  0.85 厘米"/>
    <w:basedOn w:val="1"/>
    <w:qFormat/>
    <w:uiPriority w:val="99"/>
    <w:pPr>
      <w:ind w:firstLine="482"/>
    </w:pPr>
    <w:rPr>
      <w:sz w:val="24"/>
    </w:rPr>
  </w:style>
  <w:style w:type="paragraph" w:customStyle="1" w:styleId="563">
    <w:name w:val="样式 首行缩进:  0.74 厘米"/>
    <w:basedOn w:val="1"/>
    <w:qFormat/>
    <w:uiPriority w:val="0"/>
    <w:pPr>
      <w:ind w:firstLine="420"/>
    </w:pPr>
    <w:rPr>
      <w:sz w:val="24"/>
    </w:rPr>
  </w:style>
  <w:style w:type="paragraph" w:customStyle="1" w:styleId="564">
    <w:name w:val="±í¸ñÎÄ±¾"/>
    <w:basedOn w:val="1"/>
    <w:qFormat/>
    <w:uiPriority w:val="99"/>
    <w:pPr>
      <w:tabs>
        <w:tab w:val="left" w:pos="420"/>
      </w:tabs>
      <w:overflowPunct w:val="0"/>
      <w:autoSpaceDE w:val="0"/>
      <w:autoSpaceDN w:val="0"/>
      <w:adjustRightInd w:val="0"/>
    </w:pPr>
    <w:rPr>
      <w:kern w:val="0"/>
    </w:rPr>
  </w:style>
  <w:style w:type="paragraph" w:customStyle="1" w:styleId="565">
    <w:name w:val="二级无标题条"/>
    <w:basedOn w:val="1"/>
    <w:qFormat/>
    <w:uiPriority w:val="0"/>
    <w:pPr>
      <w:tabs>
        <w:tab w:val="left" w:pos="1198"/>
      </w:tabs>
      <w:ind w:left="1198" w:hanging="420"/>
    </w:pPr>
    <w:rPr>
      <w:szCs w:val="24"/>
    </w:rPr>
  </w:style>
  <w:style w:type="paragraph" w:customStyle="1" w:styleId="566">
    <w:name w:val="三级无标题条"/>
    <w:basedOn w:val="1"/>
    <w:qFormat/>
    <w:uiPriority w:val="0"/>
    <w:pPr>
      <w:tabs>
        <w:tab w:val="left" w:pos="2100"/>
      </w:tabs>
      <w:ind w:left="2100" w:hanging="420"/>
    </w:pPr>
    <w:rPr>
      <w:szCs w:val="24"/>
    </w:rPr>
  </w:style>
  <w:style w:type="paragraph" w:customStyle="1" w:styleId="567">
    <w:name w:val="四级无标题条"/>
    <w:basedOn w:val="1"/>
    <w:qFormat/>
    <w:uiPriority w:val="0"/>
    <w:rPr>
      <w:szCs w:val="24"/>
    </w:rPr>
  </w:style>
  <w:style w:type="paragraph" w:customStyle="1" w:styleId="568">
    <w:name w:val="五级无标题条"/>
    <w:basedOn w:val="1"/>
    <w:qFormat/>
    <w:uiPriority w:val="0"/>
    <w:rPr>
      <w:szCs w:val="24"/>
    </w:rPr>
  </w:style>
  <w:style w:type="paragraph" w:customStyle="1" w:styleId="569">
    <w:name w:val="一级无标题条"/>
    <w:basedOn w:val="1"/>
    <w:qFormat/>
    <w:uiPriority w:val="0"/>
    <w:rPr>
      <w:szCs w:val="24"/>
    </w:rPr>
  </w:style>
  <w:style w:type="paragraph" w:customStyle="1" w:styleId="570">
    <w:name w:val="一级列表"/>
    <w:basedOn w:val="1"/>
    <w:qFormat/>
    <w:uiPriority w:val="99"/>
    <w:pPr>
      <w:tabs>
        <w:tab w:val="left" w:pos="480"/>
        <w:tab w:val="left" w:pos="743"/>
      </w:tabs>
      <w:ind w:left="743" w:hanging="420"/>
    </w:pPr>
    <w:rPr>
      <w:rFonts w:ascii="Arial" w:hAnsi="Arial" w:cs="Arial"/>
      <w:sz w:val="24"/>
      <w:szCs w:val="24"/>
    </w:rPr>
  </w:style>
  <w:style w:type="paragraph" w:customStyle="1" w:styleId="571">
    <w:name w:val="正文图标题"/>
    <w:next w:val="6"/>
    <w:qFormat/>
    <w:uiPriority w:val="99"/>
    <w:pPr>
      <w:spacing w:before="260" w:after="260" w:line="415" w:lineRule="auto"/>
      <w:ind w:hanging="992" w:hangingChars="472"/>
      <w:jc w:val="center"/>
    </w:pPr>
    <w:rPr>
      <w:rFonts w:ascii="黑体" w:hAnsi="Times New Roman" w:eastAsia="黑体" w:cs="Times New Roman"/>
      <w:sz w:val="21"/>
      <w:lang w:val="en-US" w:eastAsia="zh-CN" w:bidi="ar-SA"/>
    </w:rPr>
  </w:style>
  <w:style w:type="paragraph" w:customStyle="1" w:styleId="572">
    <w:name w:val="MM Title"/>
    <w:basedOn w:val="65"/>
    <w:qFormat/>
    <w:uiPriority w:val="0"/>
    <w:rPr>
      <w:rFonts w:ascii="Arial" w:hAnsi="Arial" w:cs="Arial"/>
    </w:rPr>
  </w:style>
  <w:style w:type="paragraph" w:customStyle="1" w:styleId="573">
    <w:name w:val="Char1 Char Char Char Char3"/>
    <w:basedOn w:val="1"/>
    <w:qFormat/>
    <w:uiPriority w:val="99"/>
    <w:rPr>
      <w:rFonts w:ascii="Tahoma" w:hAnsi="Tahoma"/>
      <w:sz w:val="24"/>
    </w:rPr>
  </w:style>
  <w:style w:type="paragraph" w:customStyle="1" w:styleId="574">
    <w:name w:val="Bullet with text 2"/>
    <w:basedOn w:val="1"/>
    <w:qFormat/>
    <w:uiPriority w:val="99"/>
    <w:pPr>
      <w:tabs>
        <w:tab w:val="left" w:pos="425"/>
      </w:tabs>
      <w:jc w:val="left"/>
    </w:pPr>
    <w:rPr>
      <w:rFonts w:ascii="Arial" w:hAnsi="Arial"/>
      <w:kern w:val="0"/>
      <w:sz w:val="20"/>
      <w:lang w:eastAsia="en-US"/>
    </w:rPr>
  </w:style>
  <w:style w:type="paragraph" w:customStyle="1" w:styleId="575">
    <w:name w:val="计费规范编写 正文 Char Char Char Char Char Char"/>
    <w:basedOn w:val="1"/>
    <w:qFormat/>
    <w:uiPriority w:val="99"/>
    <w:pPr>
      <w:ind w:firstLine="480" w:firstLineChars="200"/>
    </w:pPr>
    <w:rPr>
      <w:sz w:val="24"/>
      <w:szCs w:val="24"/>
    </w:rPr>
  </w:style>
  <w:style w:type="paragraph" w:customStyle="1" w:styleId="576">
    <w:name w:val="Char Char Char Char Char Char Char Char"/>
    <w:basedOn w:val="1"/>
    <w:qFormat/>
    <w:uiPriority w:val="0"/>
    <w:pPr>
      <w:ind w:firstLine="200" w:firstLineChars="200"/>
    </w:pPr>
    <w:rPr>
      <w:rFonts w:ascii="Tahoma" w:hAnsi="Tahoma"/>
      <w:sz w:val="24"/>
    </w:rPr>
  </w:style>
  <w:style w:type="paragraph" w:customStyle="1" w:styleId="577">
    <w:name w:val="Char Char Char Char Char Char Char Char1"/>
    <w:basedOn w:val="1"/>
    <w:qFormat/>
    <w:uiPriority w:val="99"/>
    <w:pPr>
      <w:ind w:firstLine="200" w:firstLineChars="200"/>
    </w:pPr>
    <w:rPr>
      <w:rFonts w:ascii="Tahoma" w:hAnsi="Tahoma"/>
      <w:sz w:val="24"/>
    </w:rPr>
  </w:style>
  <w:style w:type="paragraph" w:customStyle="1" w:styleId="578">
    <w:name w:val="Char Char Char Char Char Char1"/>
    <w:basedOn w:val="22"/>
    <w:qFormat/>
    <w:uiPriority w:val="0"/>
    <w:pPr>
      <w:shd w:val="clear" w:color="auto" w:fill="000080"/>
      <w:ind w:firstLine="480" w:firstLineChars="200"/>
      <w:jc w:val="left"/>
    </w:pPr>
    <w:rPr>
      <w:rFonts w:ascii="Tahoma" w:hAnsi="Tahoma" w:cs="Tahoma"/>
      <w:sz w:val="24"/>
      <w:szCs w:val="20"/>
    </w:rPr>
  </w:style>
  <w:style w:type="paragraph" w:customStyle="1" w:styleId="579">
    <w:name w:val="样式 左  2 字符 首行缩进:  2.5 字符"/>
    <w:basedOn w:val="1"/>
    <w:qFormat/>
    <w:uiPriority w:val="99"/>
    <w:pPr>
      <w:ind w:left="200" w:leftChars="200" w:firstLine="250" w:firstLineChars="250"/>
    </w:pPr>
    <w:rPr>
      <w:sz w:val="24"/>
    </w:rPr>
  </w:style>
  <w:style w:type="paragraph" w:customStyle="1" w:styleId="580">
    <w:name w:val="Char Char Char Char Char Char Char Char2"/>
    <w:basedOn w:val="1"/>
    <w:qFormat/>
    <w:uiPriority w:val="99"/>
    <w:pPr>
      <w:ind w:firstLine="200" w:firstLineChars="200"/>
    </w:pPr>
    <w:rPr>
      <w:rFonts w:ascii="Tahoma" w:hAnsi="Tahoma"/>
      <w:sz w:val="24"/>
    </w:rPr>
  </w:style>
  <w:style w:type="paragraph" w:customStyle="1" w:styleId="581">
    <w:name w:val="Char Char Char Char Char Char Char Char3"/>
    <w:basedOn w:val="1"/>
    <w:qFormat/>
    <w:uiPriority w:val="99"/>
    <w:pPr>
      <w:ind w:firstLine="200" w:firstLineChars="200"/>
    </w:pPr>
    <w:rPr>
      <w:rFonts w:ascii="Tahoma" w:hAnsi="Tahoma"/>
      <w:sz w:val="24"/>
    </w:rPr>
  </w:style>
  <w:style w:type="paragraph" w:customStyle="1" w:styleId="582">
    <w:name w:val="Char1 Char Char Char Char3 Char Char"/>
    <w:basedOn w:val="1"/>
    <w:qFormat/>
    <w:uiPriority w:val="99"/>
    <w:rPr>
      <w:rFonts w:ascii="Tahoma" w:hAnsi="Tahoma"/>
      <w:sz w:val="24"/>
    </w:rPr>
  </w:style>
  <w:style w:type="paragraph" w:customStyle="1" w:styleId="583">
    <w:name w:val="Char1 Char Char Char Char Char Char Char Char Char"/>
    <w:basedOn w:val="1"/>
    <w:qFormat/>
    <w:uiPriority w:val="0"/>
    <w:pPr>
      <w:ind w:firstLine="200" w:firstLineChars="200"/>
      <w:jc w:val="left"/>
    </w:pPr>
    <w:rPr>
      <w:rFonts w:ascii="Tahoma" w:hAnsi="Tahoma"/>
      <w:sz w:val="24"/>
    </w:rPr>
  </w:style>
  <w:style w:type="paragraph" w:customStyle="1" w:styleId="584">
    <w:name w:val="概要设计 标题1"/>
    <w:basedOn w:val="3"/>
    <w:qFormat/>
    <w:uiPriority w:val="99"/>
    <w:pPr>
      <w:spacing w:line="576" w:lineRule="auto"/>
      <w:ind w:left="840" w:hanging="420"/>
    </w:pPr>
  </w:style>
  <w:style w:type="character" w:customStyle="1" w:styleId="585">
    <w:name w:val="样式 标题 3 Char"/>
    <w:link w:val="586"/>
    <w:qFormat/>
    <w:locked/>
    <w:uiPriority w:val="99"/>
    <w:rPr>
      <w:rFonts w:ascii="Arial" w:hAnsi="Arial" w:eastAsia="Arial Unicode MS"/>
      <w:kern w:val="2"/>
      <w:sz w:val="30"/>
      <w:szCs w:val="30"/>
      <w:lang w:val="zh-CN"/>
    </w:rPr>
  </w:style>
  <w:style w:type="paragraph" w:customStyle="1" w:styleId="586">
    <w:name w:val="样式 标题 3"/>
    <w:basedOn w:val="5"/>
    <w:link w:val="585"/>
    <w:qFormat/>
    <w:uiPriority w:val="99"/>
    <w:pPr>
      <w:keepNext w:val="0"/>
      <w:keepLines w:val="0"/>
      <w:numPr>
        <w:numId w:val="39"/>
      </w:numPr>
      <w:tabs>
        <w:tab w:val="left" w:pos="360"/>
        <w:tab w:val="left" w:pos="709"/>
      </w:tabs>
      <w:spacing w:before="60" w:after="60"/>
      <w:ind w:left="1200" w:leftChars="400" w:hanging="360" w:hangingChars="200"/>
      <w:jc w:val="left"/>
    </w:pPr>
    <w:rPr>
      <w:rFonts w:ascii="Arial" w:hAnsi="Arial" w:eastAsia="Arial Unicode MS"/>
      <w:b w:val="0"/>
      <w:bCs w:val="0"/>
      <w:kern w:val="2"/>
      <w:sz w:val="30"/>
      <w:szCs w:val="30"/>
    </w:rPr>
  </w:style>
  <w:style w:type="paragraph" w:customStyle="1" w:styleId="587">
    <w:name w:val="Char Char Char Char Char Char Char3"/>
    <w:basedOn w:val="1"/>
    <w:qFormat/>
    <w:uiPriority w:val="99"/>
    <w:pPr>
      <w:ind w:firstLine="200" w:firstLineChars="200"/>
      <w:jc w:val="left"/>
    </w:pPr>
    <w:rPr>
      <w:rFonts w:ascii="Tahoma" w:hAnsi="Tahoma"/>
      <w:sz w:val="24"/>
    </w:rPr>
  </w:style>
  <w:style w:type="paragraph" w:customStyle="1" w:styleId="588">
    <w:name w:val="Char1 Char Char Char Char3 Char Char Char Char Char Char Char Char Char"/>
    <w:basedOn w:val="1"/>
    <w:qFormat/>
    <w:uiPriority w:val="99"/>
    <w:rPr>
      <w:rFonts w:ascii="Tahoma" w:hAnsi="Tahoma"/>
      <w:sz w:val="24"/>
    </w:rPr>
  </w:style>
  <w:style w:type="paragraph" w:customStyle="1" w:styleId="589">
    <w:name w:val="计费规范编写 标题1"/>
    <w:basedOn w:val="1"/>
    <w:qFormat/>
    <w:uiPriority w:val="99"/>
    <w:pPr>
      <w:pageBreakBefore/>
      <w:spacing w:before="240" w:after="120"/>
      <w:ind w:left="420" w:hanging="420"/>
      <w:jc w:val="left"/>
      <w:outlineLvl w:val="0"/>
    </w:pPr>
    <w:rPr>
      <w:b/>
      <w:bCs/>
      <w:kern w:val="44"/>
      <w:sz w:val="44"/>
      <w:szCs w:val="44"/>
    </w:rPr>
  </w:style>
  <w:style w:type="paragraph" w:customStyle="1" w:styleId="590">
    <w:name w:val="计费规范编写 插图 Char"/>
    <w:basedOn w:val="1"/>
    <w:qFormat/>
    <w:uiPriority w:val="99"/>
    <w:pPr>
      <w:jc w:val="center"/>
    </w:pPr>
    <w:rPr>
      <w:rFonts w:ascii="Georgia" w:hAnsi="Georgia"/>
      <w:sz w:val="24"/>
    </w:rPr>
  </w:style>
  <w:style w:type="paragraph" w:customStyle="1" w:styleId="591">
    <w:name w:val="圆点正文"/>
    <w:basedOn w:val="19"/>
    <w:qFormat/>
    <w:uiPriority w:val="99"/>
    <w:pPr>
      <w:numPr>
        <w:ilvl w:val="0"/>
        <w:numId w:val="40"/>
      </w:numPr>
      <w:tabs>
        <w:tab w:val="left" w:pos="360"/>
        <w:tab w:val="left" w:pos="480"/>
        <w:tab w:val="clear" w:pos="1140"/>
      </w:tabs>
      <w:spacing w:after="120" w:line="360" w:lineRule="auto"/>
      <w:ind w:left="0" w:firstLine="0" w:firstLineChars="0"/>
    </w:pPr>
    <w:rPr>
      <w:rFonts w:ascii="宋体" w:hAnsi="宋体"/>
    </w:rPr>
  </w:style>
  <w:style w:type="paragraph" w:customStyle="1" w:styleId="592">
    <w:name w:val="计费规范编写 标题2"/>
    <w:basedOn w:val="4"/>
    <w:qFormat/>
    <w:uiPriority w:val="99"/>
    <w:pPr>
      <w:keepNext w:val="0"/>
      <w:keepLines w:val="0"/>
      <w:spacing w:before="60" w:after="60"/>
      <w:ind w:left="1260" w:hanging="420"/>
    </w:pPr>
    <w:rPr>
      <w:rFonts w:ascii="Times New Roman" w:hAnsi="Times New Roman"/>
      <w:sz w:val="36"/>
    </w:rPr>
  </w:style>
  <w:style w:type="paragraph" w:customStyle="1" w:styleId="593">
    <w:name w:val="计费规范编写 标题3"/>
    <w:basedOn w:val="5"/>
    <w:qFormat/>
    <w:uiPriority w:val="99"/>
    <w:pPr>
      <w:keepNext w:val="0"/>
      <w:keepLines w:val="0"/>
      <w:spacing w:before="60" w:after="60"/>
      <w:ind w:left="1680" w:hanging="420"/>
      <w:jc w:val="left"/>
    </w:pPr>
    <w:rPr>
      <w:b w:val="0"/>
      <w:bCs w:val="0"/>
    </w:rPr>
  </w:style>
  <w:style w:type="paragraph" w:customStyle="1" w:styleId="594">
    <w:name w:val="计费规范编写 插图"/>
    <w:basedOn w:val="1"/>
    <w:qFormat/>
    <w:uiPriority w:val="99"/>
    <w:pPr>
      <w:jc w:val="center"/>
    </w:pPr>
    <w:rPr>
      <w:rFonts w:ascii="Georgia" w:hAnsi="Georgia"/>
      <w:sz w:val="24"/>
    </w:rPr>
  </w:style>
  <w:style w:type="paragraph" w:customStyle="1" w:styleId="595">
    <w:name w:val="计费规范编写 标题5"/>
    <w:basedOn w:val="7"/>
    <w:qFormat/>
    <w:uiPriority w:val="99"/>
    <w:pPr>
      <w:keepNext w:val="0"/>
      <w:keepLines w:val="0"/>
      <w:tabs>
        <w:tab w:val="left" w:pos="480"/>
      </w:tabs>
      <w:spacing w:before="60" w:after="100" w:afterAutospacing="1"/>
      <w:ind w:left="2520" w:hanging="420"/>
      <w:jc w:val="left"/>
    </w:pPr>
    <w:rPr>
      <w:rFonts w:ascii="宋体" w:hAnsi="宋体"/>
    </w:rPr>
  </w:style>
  <w:style w:type="paragraph" w:customStyle="1" w:styleId="596">
    <w:name w:val="计费规范编写 二级列表"/>
    <w:basedOn w:val="1"/>
    <w:qFormat/>
    <w:uiPriority w:val="99"/>
    <w:pPr>
      <w:ind w:left="1260" w:hanging="420"/>
    </w:pPr>
    <w:rPr>
      <w:sz w:val="24"/>
      <w:szCs w:val="24"/>
    </w:rPr>
  </w:style>
  <w:style w:type="paragraph" w:customStyle="1" w:styleId="597">
    <w:name w:val="计费规范编写 表格说明"/>
    <w:basedOn w:val="1"/>
    <w:qFormat/>
    <w:uiPriority w:val="99"/>
    <w:pPr>
      <w:keepNext/>
      <w:spacing w:beforeLines="50" w:after="120"/>
      <w:ind w:left="709" w:hanging="425"/>
      <w:outlineLvl w:val="0"/>
    </w:pPr>
    <w:rPr>
      <w:rFonts w:eastAsia="隶书"/>
      <w:b/>
      <w:kern w:val="0"/>
      <w:sz w:val="24"/>
    </w:rPr>
  </w:style>
  <w:style w:type="paragraph" w:customStyle="1" w:styleId="598">
    <w:name w:val="计费规范编写 解释文本"/>
    <w:basedOn w:val="1"/>
    <w:qFormat/>
    <w:uiPriority w:val="99"/>
    <w:pPr>
      <w:snapToGrid w:val="0"/>
      <w:spacing w:after="80"/>
      <w:jc w:val="left"/>
    </w:pPr>
    <w:rPr>
      <w:i/>
      <w:kern w:val="0"/>
      <w:sz w:val="20"/>
    </w:rPr>
  </w:style>
  <w:style w:type="paragraph" w:customStyle="1" w:styleId="599">
    <w:name w:val="计费规范编写 附录A"/>
    <w:basedOn w:val="1"/>
    <w:qFormat/>
    <w:uiPriority w:val="99"/>
    <w:pPr>
      <w:pageBreakBefore/>
      <w:spacing w:before="240" w:after="120"/>
      <w:outlineLvl w:val="0"/>
    </w:pPr>
    <w:rPr>
      <w:b/>
      <w:bCs/>
      <w:kern w:val="44"/>
      <w:sz w:val="44"/>
      <w:szCs w:val="44"/>
    </w:rPr>
  </w:style>
  <w:style w:type="paragraph" w:customStyle="1" w:styleId="600">
    <w:name w:val="MM Empty"/>
    <w:basedOn w:val="1"/>
    <w:qFormat/>
    <w:uiPriority w:val="0"/>
    <w:rPr>
      <w:szCs w:val="24"/>
    </w:rPr>
  </w:style>
  <w:style w:type="paragraph" w:customStyle="1" w:styleId="601">
    <w:name w:val="样式 样式 样式3 + 四号 + 段前: 0 磅 段后: 0 磅 行距: 1.5 倍行距"/>
    <w:basedOn w:val="1"/>
    <w:qFormat/>
    <w:uiPriority w:val="99"/>
    <w:pPr>
      <w:ind w:left="840" w:hanging="420"/>
      <w:jc w:val="left"/>
      <w:outlineLvl w:val="0"/>
    </w:pPr>
    <w:rPr>
      <w:kern w:val="44"/>
      <w:sz w:val="28"/>
    </w:rPr>
  </w:style>
  <w:style w:type="character" w:customStyle="1" w:styleId="602">
    <w:name w:val="样式 MM Topic 1 + Arial Char"/>
    <w:link w:val="603"/>
    <w:qFormat/>
    <w:locked/>
    <w:uiPriority w:val="99"/>
    <w:rPr>
      <w:rFonts w:ascii="Arial" w:hAnsi="Arial"/>
      <w:b/>
      <w:bCs/>
      <w:kern w:val="44"/>
      <w:sz w:val="44"/>
      <w:szCs w:val="44"/>
    </w:rPr>
  </w:style>
  <w:style w:type="paragraph" w:customStyle="1" w:styleId="603">
    <w:name w:val="样式 MM Topic 1 + Arial"/>
    <w:basedOn w:val="1"/>
    <w:next w:val="344"/>
    <w:link w:val="602"/>
    <w:qFormat/>
    <w:uiPriority w:val="99"/>
    <w:pPr>
      <w:keepNext/>
      <w:keepLines/>
      <w:pageBreakBefore/>
      <w:spacing w:before="340" w:after="330" w:line="576" w:lineRule="auto"/>
      <w:ind w:left="930" w:hanging="420"/>
      <w:outlineLvl w:val="0"/>
    </w:pPr>
    <w:rPr>
      <w:rFonts w:ascii="Arial" w:hAnsi="Arial"/>
      <w:b/>
      <w:bCs/>
      <w:kern w:val="44"/>
      <w:sz w:val="44"/>
      <w:szCs w:val="44"/>
      <w:lang w:val="zh-CN"/>
    </w:rPr>
  </w:style>
  <w:style w:type="character" w:customStyle="1" w:styleId="604">
    <w:name w:val="文档正文 Char Char Char"/>
    <w:qFormat/>
    <w:locked/>
    <w:uiPriority w:val="0"/>
    <w:rPr>
      <w:rFonts w:ascii="Arial Narrow" w:hAnsi="Arial Narrow" w:eastAsia="仿宋_GB2312"/>
      <w:kern w:val="2"/>
      <w:sz w:val="24"/>
      <w:szCs w:val="24"/>
    </w:rPr>
  </w:style>
  <w:style w:type="paragraph" w:customStyle="1" w:styleId="605">
    <w:name w:val="正文列表"/>
    <w:basedOn w:val="1"/>
    <w:next w:val="67"/>
    <w:qFormat/>
    <w:uiPriority w:val="99"/>
    <w:pPr>
      <w:numPr>
        <w:ilvl w:val="0"/>
        <w:numId w:val="41"/>
      </w:numPr>
      <w:spacing w:line="288" w:lineRule="auto"/>
    </w:pPr>
    <w:rPr>
      <w:rFonts w:ascii="Arial" w:hAnsi="Arial"/>
      <w:szCs w:val="24"/>
    </w:rPr>
  </w:style>
  <w:style w:type="paragraph" w:customStyle="1" w:styleId="606">
    <w:name w:val="正文项目"/>
    <w:basedOn w:val="1"/>
    <w:next w:val="67"/>
    <w:qFormat/>
    <w:uiPriority w:val="99"/>
    <w:pPr>
      <w:numPr>
        <w:ilvl w:val="0"/>
        <w:numId w:val="42"/>
      </w:numPr>
      <w:spacing w:line="288" w:lineRule="auto"/>
    </w:pPr>
    <w:rPr>
      <w:rFonts w:ascii="Arial" w:hAnsi="Arial"/>
      <w:szCs w:val="24"/>
    </w:rPr>
  </w:style>
  <w:style w:type="paragraph" w:customStyle="1" w:styleId="607">
    <w:name w:val="表格列表"/>
    <w:basedOn w:val="1"/>
    <w:next w:val="1"/>
    <w:qFormat/>
    <w:uiPriority w:val="99"/>
    <w:pPr>
      <w:numPr>
        <w:ilvl w:val="0"/>
        <w:numId w:val="43"/>
      </w:numPr>
      <w:ind w:left="357" w:hanging="357"/>
    </w:pPr>
    <w:rPr>
      <w:rFonts w:ascii="Arial" w:hAnsi="Arial"/>
      <w:szCs w:val="24"/>
    </w:rPr>
  </w:style>
  <w:style w:type="paragraph" w:customStyle="1" w:styleId="608">
    <w:name w:val="Char Char Char Char Char Char Char Char Char Char Char Char Char Char Char"/>
    <w:basedOn w:val="22"/>
    <w:qFormat/>
    <w:uiPriority w:val="99"/>
    <w:pPr>
      <w:shd w:val="clear" w:color="auto" w:fill="000080"/>
      <w:ind w:firstLine="200" w:firstLineChars="200"/>
      <w:jc w:val="left"/>
    </w:pPr>
    <w:rPr>
      <w:rFonts w:ascii="Tahoma" w:hAnsi="Tahoma" w:cs="Tahoma"/>
      <w:sz w:val="24"/>
      <w:szCs w:val="24"/>
    </w:rPr>
  </w:style>
  <w:style w:type="paragraph" w:customStyle="1" w:styleId="609">
    <w:name w:val="Text"/>
    <w:basedOn w:val="1"/>
    <w:qFormat/>
    <w:uiPriority w:val="99"/>
    <w:pPr>
      <w:ind w:left="1440"/>
    </w:pPr>
    <w:rPr>
      <w:kern w:val="0"/>
      <w:sz w:val="28"/>
    </w:rPr>
  </w:style>
  <w:style w:type="paragraph" w:customStyle="1" w:styleId="610">
    <w:name w:val="Signature Name"/>
    <w:basedOn w:val="1"/>
    <w:next w:val="1"/>
    <w:qFormat/>
    <w:uiPriority w:val="99"/>
    <w:pPr>
      <w:keepNext/>
      <w:keepLines/>
      <w:adjustRightInd w:val="0"/>
      <w:spacing w:before="660" w:line="312" w:lineRule="atLeast"/>
    </w:pPr>
    <w:rPr>
      <w:rFonts w:eastAsia="楷体_GB2312"/>
      <w:kern w:val="24"/>
      <w:sz w:val="24"/>
    </w:rPr>
  </w:style>
  <w:style w:type="paragraph" w:customStyle="1" w:styleId="611">
    <w:name w:val="封面正文"/>
    <w:basedOn w:val="1"/>
    <w:qFormat/>
    <w:uiPriority w:val="99"/>
    <w:pPr>
      <w:spacing w:line="288" w:lineRule="auto"/>
      <w:jc w:val="left"/>
    </w:pPr>
    <w:rPr>
      <w:rFonts w:ascii="Arial" w:hAnsi="Arial"/>
      <w:sz w:val="30"/>
      <w:szCs w:val="30"/>
    </w:rPr>
  </w:style>
  <w:style w:type="paragraph" w:customStyle="1" w:styleId="612">
    <w:name w:val="目录页码"/>
    <w:basedOn w:val="1"/>
    <w:qFormat/>
    <w:uiPriority w:val="99"/>
    <w:pPr>
      <w:spacing w:line="288" w:lineRule="auto"/>
      <w:jc w:val="center"/>
    </w:pPr>
    <w:rPr>
      <w:rFonts w:ascii="Arial" w:hAnsi="Arial"/>
      <w:sz w:val="18"/>
      <w:szCs w:val="24"/>
    </w:rPr>
  </w:style>
  <w:style w:type="paragraph" w:customStyle="1" w:styleId="613">
    <w:name w:val="图表文字"/>
    <w:basedOn w:val="1"/>
    <w:next w:val="67"/>
    <w:qFormat/>
    <w:uiPriority w:val="99"/>
    <w:pPr>
      <w:jc w:val="center"/>
    </w:pPr>
    <w:rPr>
      <w:rFonts w:ascii="Arial" w:hAnsi="Arial"/>
      <w:szCs w:val="24"/>
    </w:rPr>
  </w:style>
  <w:style w:type="paragraph" w:customStyle="1" w:styleId="614">
    <w:name w:val="TableItem5"/>
    <w:basedOn w:val="1"/>
    <w:qFormat/>
    <w:uiPriority w:val="99"/>
    <w:pPr>
      <w:spacing w:before="20" w:after="20" w:line="320" w:lineRule="atLeast"/>
      <w:jc w:val="left"/>
    </w:pPr>
    <w:rPr>
      <w:rFonts w:ascii="Arial" w:hAnsi="Arial"/>
    </w:rPr>
  </w:style>
  <w:style w:type="paragraph" w:customStyle="1" w:styleId="615">
    <w:name w:val="Char Char Char Char Char Char2 Char"/>
    <w:basedOn w:val="1"/>
    <w:qFormat/>
    <w:uiPriority w:val="99"/>
    <w:pPr>
      <w:ind w:firstLine="200" w:firstLineChars="200"/>
    </w:pPr>
    <w:rPr>
      <w:rFonts w:ascii="Tahoma" w:hAnsi="Tahoma"/>
      <w:sz w:val="24"/>
    </w:rPr>
  </w:style>
  <w:style w:type="paragraph" w:customStyle="1" w:styleId="616">
    <w:name w:val="正文首行缩进+1.5倍行距"/>
    <w:basedOn w:val="67"/>
    <w:qFormat/>
    <w:uiPriority w:val="99"/>
    <w:pPr>
      <w:spacing w:line="360" w:lineRule="auto"/>
      <w:ind w:firstLine="0" w:firstLineChars="0"/>
    </w:pPr>
    <w:rPr>
      <w:rFonts w:ascii="Arial" w:hAnsi="Arial" w:cs="宋体"/>
      <w:szCs w:val="40"/>
    </w:rPr>
  </w:style>
  <w:style w:type="paragraph" w:customStyle="1" w:styleId="617">
    <w:name w:val="需求正文"/>
    <w:basedOn w:val="1"/>
    <w:qFormat/>
    <w:uiPriority w:val="99"/>
    <w:pPr>
      <w:snapToGrid w:val="0"/>
      <w:ind w:right="42" w:rightChars="20" w:firstLine="480" w:firstLineChars="200"/>
    </w:pPr>
    <w:rPr>
      <w:rFonts w:ascii="宋体" w:hAnsi="宋体"/>
      <w:kern w:val="0"/>
      <w:sz w:val="24"/>
      <w:szCs w:val="24"/>
    </w:rPr>
  </w:style>
  <w:style w:type="paragraph" w:customStyle="1" w:styleId="618">
    <w:name w:val="默认段落字体 Para Char Char Char Char Char Char Char Char"/>
    <w:basedOn w:val="1"/>
    <w:qFormat/>
    <w:uiPriority w:val="99"/>
    <w:rPr>
      <w:rFonts w:ascii="Tahoma" w:hAnsi="Tahoma"/>
      <w:sz w:val="24"/>
    </w:rPr>
  </w:style>
  <w:style w:type="paragraph" w:customStyle="1" w:styleId="619">
    <w:name w:val="Char Char Char1 Char Char Char2 Char"/>
    <w:basedOn w:val="22"/>
    <w:semiHidden/>
    <w:qFormat/>
    <w:uiPriority w:val="99"/>
    <w:pPr>
      <w:shd w:val="clear" w:color="auto" w:fill="000080"/>
    </w:pPr>
    <w:rPr>
      <w:rFonts w:ascii="Tahoma" w:hAnsi="Tahoma" w:cs="Tahoma"/>
      <w:sz w:val="24"/>
      <w:szCs w:val="20"/>
    </w:rPr>
  </w:style>
  <w:style w:type="paragraph" w:customStyle="1" w:styleId="620">
    <w:name w:val="列出段落1"/>
    <w:basedOn w:val="1"/>
    <w:qFormat/>
    <w:uiPriority w:val="34"/>
    <w:pPr>
      <w:ind w:firstLine="420" w:firstLineChars="200"/>
    </w:pPr>
    <w:rPr>
      <w:rFonts w:ascii="Calibri" w:hAnsi="Calibri"/>
      <w:szCs w:val="22"/>
    </w:rPr>
  </w:style>
  <w:style w:type="paragraph" w:customStyle="1" w:styleId="621">
    <w:name w:val="Style Heading 2 + 宋体 Not Italic"/>
    <w:basedOn w:val="4"/>
    <w:qFormat/>
    <w:uiPriority w:val="0"/>
    <w:pPr>
      <w:keepNext w:val="0"/>
      <w:keepLines w:val="0"/>
      <w:tabs>
        <w:tab w:val="left" w:pos="576"/>
      </w:tabs>
      <w:adjustRightInd w:val="0"/>
      <w:spacing w:before="240" w:after="100" w:afterAutospacing="1"/>
      <w:ind w:hanging="420"/>
      <w:jc w:val="left"/>
    </w:pPr>
    <w:rPr>
      <w:rFonts w:ascii="Arial" w:hAnsi="宋体"/>
      <w:color w:val="000000"/>
      <w:sz w:val="24"/>
      <w:szCs w:val="28"/>
    </w:rPr>
  </w:style>
  <w:style w:type="paragraph" w:customStyle="1" w:styleId="622">
    <w:name w:val="Reminder"/>
    <w:basedOn w:val="34"/>
    <w:qFormat/>
    <w:uiPriority w:val="99"/>
    <w:pPr>
      <w:adjustRightInd w:val="0"/>
      <w:spacing w:before="100" w:beforeAutospacing="1" w:after="100" w:afterAutospacing="1"/>
      <w:ind w:left="288" w:firstLine="432"/>
      <w:jc w:val="left"/>
    </w:pPr>
    <w:rPr>
      <w:rFonts w:ascii="Courier New" w:cs="Courier New"/>
      <w:b/>
      <w:color w:val="FF0000"/>
      <w:sz w:val="22"/>
    </w:rPr>
  </w:style>
  <w:style w:type="paragraph" w:customStyle="1" w:styleId="623">
    <w:name w:val="Table Normal1"/>
    <w:qFormat/>
    <w:uiPriority w:val="0"/>
    <w:pPr>
      <w:spacing w:before="260" w:after="260" w:line="415" w:lineRule="auto"/>
      <w:ind w:hanging="992" w:hangingChars="472"/>
      <w:jc w:val="both"/>
    </w:pPr>
    <w:rPr>
      <w:rFonts w:ascii="Times New Roman" w:hAnsi="Times New Roman" w:eastAsia="宋体" w:cs="Times New Roman"/>
      <w:sz w:val="22"/>
      <w:szCs w:val="22"/>
      <w:lang w:val="en-US" w:eastAsia="en-US" w:bidi="ar-SA"/>
    </w:rPr>
  </w:style>
  <w:style w:type="character" w:customStyle="1" w:styleId="624">
    <w:name w:val="Normal + Arial Char"/>
    <w:link w:val="625"/>
    <w:qFormat/>
    <w:locked/>
    <w:uiPriority w:val="0"/>
    <w:rPr>
      <w:rFonts w:ascii="Arial" w:hAnsi="Arial" w:cs="Arial"/>
      <w:sz w:val="24"/>
      <w:szCs w:val="24"/>
    </w:rPr>
  </w:style>
  <w:style w:type="paragraph" w:customStyle="1" w:styleId="625">
    <w:name w:val="Normal + Arial"/>
    <w:basedOn w:val="1"/>
    <w:link w:val="624"/>
    <w:qFormat/>
    <w:uiPriority w:val="0"/>
    <w:pPr>
      <w:ind w:firstLine="432"/>
      <w:jc w:val="left"/>
    </w:pPr>
    <w:rPr>
      <w:rFonts w:ascii="Arial" w:hAnsi="Arial"/>
      <w:kern w:val="0"/>
      <w:sz w:val="24"/>
      <w:szCs w:val="24"/>
      <w:lang w:val="zh-CN"/>
    </w:rPr>
  </w:style>
  <w:style w:type="paragraph" w:customStyle="1" w:styleId="626">
    <w:name w:val="样式 标题 1Heading 0FLevel 1Level 11h1II+IHeading1H1-Headin...1"/>
    <w:basedOn w:val="3"/>
    <w:qFormat/>
    <w:uiPriority w:val="99"/>
    <w:pPr>
      <w:keepLines w:val="0"/>
      <w:pageBreakBefore/>
      <w:tabs>
        <w:tab w:val="left" w:pos="432"/>
      </w:tabs>
      <w:adjustRightInd w:val="0"/>
      <w:spacing w:before="120" w:after="100" w:afterAutospacing="1" w:line="240" w:lineRule="auto"/>
      <w:ind w:left="420" w:hanging="420"/>
      <w:jc w:val="left"/>
    </w:pPr>
    <w:rPr>
      <w:rFonts w:ascii="Arial" w:hAnsi="Arial" w:cs="宋体"/>
      <w:color w:val="000000"/>
      <w:kern w:val="28"/>
      <w:szCs w:val="20"/>
    </w:rPr>
  </w:style>
  <w:style w:type="paragraph" w:customStyle="1" w:styleId="627">
    <w:name w:val="项目符号"/>
    <w:basedOn w:val="1"/>
    <w:qFormat/>
    <w:uiPriority w:val="99"/>
    <w:pPr>
      <w:ind w:firstLine="432"/>
      <w:jc w:val="left"/>
    </w:pPr>
    <w:rPr>
      <w:rFonts w:ascii="宋体" w:hAnsi="宋体"/>
      <w:kern w:val="0"/>
      <w:sz w:val="24"/>
      <w:szCs w:val="24"/>
    </w:rPr>
  </w:style>
  <w:style w:type="paragraph" w:customStyle="1" w:styleId="628">
    <w:name w:val="样式 题注 + 居中3"/>
    <w:basedOn w:val="20"/>
    <w:qFormat/>
    <w:uiPriority w:val="99"/>
    <w:pPr>
      <w:spacing w:line="360" w:lineRule="auto"/>
      <w:ind w:firstLine="432" w:firstLineChars="0"/>
      <w:jc w:val="center"/>
    </w:pPr>
    <w:rPr>
      <w:rFonts w:eastAsia="宋体" w:cs="宋体"/>
      <w:sz w:val="24"/>
    </w:rPr>
  </w:style>
  <w:style w:type="paragraph" w:customStyle="1" w:styleId="629">
    <w:name w:val="题注 + 居中"/>
    <w:basedOn w:val="20"/>
    <w:qFormat/>
    <w:uiPriority w:val="99"/>
    <w:pPr>
      <w:spacing w:before="240" w:afterLines="100" w:line="360" w:lineRule="auto"/>
      <w:ind w:firstLine="431" w:firstLineChars="0"/>
      <w:jc w:val="center"/>
    </w:pPr>
    <w:rPr>
      <w:rFonts w:eastAsia="宋体"/>
      <w:sz w:val="24"/>
    </w:rPr>
  </w:style>
  <w:style w:type="paragraph" w:customStyle="1" w:styleId="630">
    <w:name w:val="Char2"/>
    <w:basedOn w:val="1"/>
    <w:qFormat/>
    <w:uiPriority w:val="0"/>
    <w:pPr>
      <w:ind w:firstLine="200" w:firstLineChars="200"/>
      <w:jc w:val="left"/>
    </w:pPr>
    <w:rPr>
      <w:rFonts w:ascii="Tahoma" w:hAnsi="Tahoma" w:cs="Tahoma"/>
      <w:sz w:val="24"/>
      <w:szCs w:val="24"/>
    </w:rPr>
  </w:style>
  <w:style w:type="paragraph" w:customStyle="1" w:styleId="631">
    <w:name w:val="样式 小四 行距: 1.5 倍行距 首行缩进:  2 字符"/>
    <w:basedOn w:val="1"/>
    <w:qFormat/>
    <w:uiPriority w:val="99"/>
    <w:pPr>
      <w:ind w:firstLine="480" w:firstLineChars="200"/>
    </w:pPr>
    <w:rPr>
      <w:rFonts w:cs="宋体"/>
      <w:sz w:val="24"/>
    </w:rPr>
  </w:style>
  <w:style w:type="paragraph" w:customStyle="1" w:styleId="632">
    <w:name w:val="QB标题1"/>
    <w:basedOn w:val="3"/>
    <w:qFormat/>
    <w:uiPriority w:val="99"/>
    <w:pPr>
      <w:pageBreakBefore/>
      <w:numPr>
        <w:numId w:val="44"/>
      </w:numPr>
      <w:tabs>
        <w:tab w:val="left" w:pos="425"/>
      </w:tabs>
      <w:spacing w:line="576" w:lineRule="auto"/>
    </w:pPr>
    <w:rPr>
      <w:rFonts w:ascii="黑体" w:eastAsia="黑体"/>
      <w:b w:val="0"/>
      <w:sz w:val="21"/>
      <w:szCs w:val="21"/>
    </w:rPr>
  </w:style>
  <w:style w:type="character" w:customStyle="1" w:styleId="633">
    <w:name w:val="QB标题2 Char"/>
    <w:link w:val="634"/>
    <w:qFormat/>
    <w:locked/>
    <w:uiPriority w:val="99"/>
    <w:rPr>
      <w:rFonts w:ascii="Arial" w:hAnsi="宋体" w:eastAsia="黑体"/>
      <w:bCs/>
      <w:kern w:val="2"/>
      <w:sz w:val="21"/>
      <w:szCs w:val="21"/>
      <w:lang w:val="zh-CN"/>
    </w:rPr>
  </w:style>
  <w:style w:type="paragraph" w:customStyle="1" w:styleId="634">
    <w:name w:val="QB标题2"/>
    <w:basedOn w:val="4"/>
    <w:link w:val="633"/>
    <w:qFormat/>
    <w:uiPriority w:val="99"/>
    <w:pPr>
      <w:keepNext w:val="0"/>
      <w:keepLines w:val="0"/>
      <w:numPr>
        <w:numId w:val="44"/>
      </w:numPr>
      <w:tabs>
        <w:tab w:val="left" w:pos="567"/>
      </w:tabs>
      <w:spacing w:line="415" w:lineRule="auto"/>
    </w:pPr>
    <w:rPr>
      <w:rFonts w:ascii="Arial" w:hAnsi="宋体" w:eastAsia="黑体"/>
      <w:b w:val="0"/>
      <w:kern w:val="2"/>
      <w:sz w:val="21"/>
      <w:szCs w:val="21"/>
    </w:rPr>
  </w:style>
  <w:style w:type="paragraph" w:customStyle="1" w:styleId="635">
    <w:name w:val="QB标题3"/>
    <w:basedOn w:val="634"/>
    <w:qFormat/>
    <w:uiPriority w:val="99"/>
    <w:pPr>
      <w:numPr>
        <w:ilvl w:val="2"/>
      </w:numPr>
      <w:tabs>
        <w:tab w:val="left" w:pos="360"/>
      </w:tabs>
      <w:spacing w:line="412" w:lineRule="auto"/>
      <w:ind w:left="709" w:hanging="420"/>
      <w:outlineLvl w:val="2"/>
    </w:pPr>
  </w:style>
  <w:style w:type="paragraph" w:customStyle="1" w:styleId="636">
    <w:name w:val="QB标题4"/>
    <w:basedOn w:val="634"/>
    <w:qFormat/>
    <w:uiPriority w:val="99"/>
    <w:pPr>
      <w:numPr>
        <w:ilvl w:val="3"/>
      </w:numPr>
      <w:tabs>
        <w:tab w:val="left" w:pos="360"/>
      </w:tabs>
      <w:spacing w:line="412" w:lineRule="auto"/>
      <w:ind w:left="1680" w:hanging="420"/>
      <w:outlineLvl w:val="3"/>
    </w:pPr>
  </w:style>
  <w:style w:type="paragraph" w:customStyle="1" w:styleId="637">
    <w:name w:val="QB标题5"/>
    <w:basedOn w:val="636"/>
    <w:qFormat/>
    <w:uiPriority w:val="99"/>
    <w:pPr>
      <w:numPr>
        <w:ilvl w:val="4"/>
      </w:numPr>
      <w:ind w:left="2100" w:hanging="420"/>
      <w:outlineLvl w:val="4"/>
    </w:pPr>
  </w:style>
  <w:style w:type="paragraph" w:customStyle="1" w:styleId="638">
    <w:name w:val="QB标题6"/>
    <w:basedOn w:val="637"/>
    <w:qFormat/>
    <w:uiPriority w:val="99"/>
    <w:pPr>
      <w:numPr>
        <w:ilvl w:val="5"/>
      </w:numPr>
      <w:ind w:left="2520" w:hanging="420"/>
      <w:outlineLvl w:val="5"/>
    </w:pPr>
  </w:style>
  <w:style w:type="paragraph" w:customStyle="1" w:styleId="639">
    <w:name w:val="QB表"/>
    <w:basedOn w:val="1"/>
    <w:next w:val="1"/>
    <w:qFormat/>
    <w:uiPriority w:val="99"/>
    <w:pPr>
      <w:numPr>
        <w:ilvl w:val="7"/>
        <w:numId w:val="44"/>
      </w:numPr>
      <w:autoSpaceDE w:val="0"/>
      <w:autoSpaceDN w:val="0"/>
      <w:jc w:val="center"/>
    </w:pPr>
    <w:rPr>
      <w:rFonts w:ascii="宋体"/>
      <w:kern w:val="0"/>
    </w:rPr>
  </w:style>
  <w:style w:type="paragraph" w:customStyle="1" w:styleId="640">
    <w:name w:val="QB标题7"/>
    <w:basedOn w:val="638"/>
    <w:qFormat/>
    <w:uiPriority w:val="99"/>
    <w:pPr>
      <w:numPr>
        <w:ilvl w:val="6"/>
      </w:numPr>
      <w:spacing w:before="340" w:after="330"/>
      <w:ind w:left="2940" w:hanging="420"/>
      <w:outlineLvl w:val="6"/>
    </w:pPr>
    <w:rPr>
      <w:rFonts w:ascii="黑体"/>
      <w:bCs w:val="0"/>
      <w:kern w:val="44"/>
    </w:rPr>
  </w:style>
  <w:style w:type="paragraph" w:customStyle="1" w:styleId="641">
    <w:name w:val="TOC 标题11"/>
    <w:basedOn w:val="3"/>
    <w:next w:val="1"/>
    <w:semiHidden/>
    <w:qFormat/>
    <w:uiPriority w:val="39"/>
    <w:pPr>
      <w:spacing w:before="480" w:line="276" w:lineRule="auto"/>
      <w:jc w:val="left"/>
      <w:outlineLvl w:val="9"/>
    </w:pPr>
    <w:rPr>
      <w:rFonts w:ascii="Cambria" w:hAnsi="Cambria"/>
      <w:color w:val="365F91"/>
      <w:kern w:val="0"/>
      <w:sz w:val="28"/>
      <w:szCs w:val="28"/>
    </w:rPr>
  </w:style>
  <w:style w:type="paragraph" w:customStyle="1" w:styleId="642">
    <w:name w:val="测试步骤"/>
    <w:basedOn w:val="1"/>
    <w:qFormat/>
    <w:uiPriority w:val="99"/>
    <w:rPr>
      <w:szCs w:val="24"/>
    </w:rPr>
  </w:style>
  <w:style w:type="paragraph" w:customStyle="1" w:styleId="643">
    <w:name w:val="Char1 Char Char Char Char Char Char"/>
    <w:basedOn w:val="22"/>
    <w:qFormat/>
    <w:uiPriority w:val="99"/>
    <w:pPr>
      <w:shd w:val="clear" w:color="auto" w:fill="000080"/>
    </w:pPr>
    <w:rPr>
      <w:rFonts w:ascii="Times New Roman" w:hAnsi="Tahoma" w:cs="Tahoma"/>
      <w:sz w:val="21"/>
      <w:szCs w:val="20"/>
    </w:rPr>
  </w:style>
  <w:style w:type="paragraph" w:customStyle="1" w:styleId="644">
    <w:name w:val="QB表内文字"/>
    <w:basedOn w:val="1"/>
    <w:qFormat/>
    <w:uiPriority w:val="99"/>
    <w:pPr>
      <w:autoSpaceDE w:val="0"/>
      <w:autoSpaceDN w:val="0"/>
    </w:pPr>
    <w:rPr>
      <w:rFonts w:ascii="宋体"/>
      <w:kern w:val="0"/>
    </w:rPr>
  </w:style>
  <w:style w:type="paragraph" w:customStyle="1" w:styleId="645">
    <w:name w:val="Char Char Char Char Char Char1 Char Char Char Char"/>
    <w:basedOn w:val="3"/>
    <w:qFormat/>
    <w:uiPriority w:val="99"/>
    <w:pPr>
      <w:keepLines w:val="0"/>
      <w:tabs>
        <w:tab w:val="left" w:pos="432"/>
      </w:tabs>
      <w:spacing w:before="120" w:after="60" w:line="240" w:lineRule="auto"/>
      <w:ind w:left="420" w:hanging="420"/>
    </w:pPr>
    <w:rPr>
      <w:rFonts w:ascii="Tahoma" w:hAnsi="Tahoma"/>
      <w:bCs w:val="0"/>
      <w:kern w:val="2"/>
      <w:sz w:val="24"/>
      <w:szCs w:val="20"/>
    </w:rPr>
  </w:style>
  <w:style w:type="character" w:customStyle="1" w:styleId="646">
    <w:name w:val="Body Char"/>
    <w:link w:val="647"/>
    <w:qFormat/>
    <w:locked/>
    <w:uiPriority w:val="0"/>
    <w:rPr>
      <w:szCs w:val="32"/>
    </w:rPr>
  </w:style>
  <w:style w:type="paragraph" w:customStyle="1" w:styleId="647">
    <w:name w:val="Body"/>
    <w:basedOn w:val="1"/>
    <w:link w:val="646"/>
    <w:qFormat/>
    <w:uiPriority w:val="0"/>
    <w:pPr>
      <w:spacing w:before="80" w:after="80" w:line="288" w:lineRule="auto"/>
      <w:jc w:val="left"/>
    </w:pPr>
    <w:rPr>
      <w:rFonts w:ascii="Calibri" w:hAnsi="Calibri"/>
      <w:kern w:val="0"/>
      <w:sz w:val="20"/>
      <w:szCs w:val="32"/>
      <w:lang w:val="zh-CN"/>
    </w:rPr>
  </w:style>
  <w:style w:type="paragraph" w:customStyle="1" w:styleId="648">
    <w:name w:val="Char1 Char Char Char Char Char Char Char Char Char Char"/>
    <w:basedOn w:val="1"/>
    <w:qFormat/>
    <w:uiPriority w:val="99"/>
    <w:rPr>
      <w:rFonts w:ascii="Tahoma" w:hAnsi="Tahoma"/>
      <w:sz w:val="24"/>
      <w:szCs w:val="24"/>
    </w:rPr>
  </w:style>
  <w:style w:type="paragraph" w:customStyle="1" w:styleId="649">
    <w:name w:val="CM13"/>
    <w:basedOn w:val="209"/>
    <w:next w:val="209"/>
    <w:qFormat/>
    <w:uiPriority w:val="99"/>
    <w:pPr>
      <w:tabs>
        <w:tab w:val="left" w:pos="360"/>
      </w:tabs>
      <w:spacing w:line="443" w:lineRule="atLeast"/>
      <w:ind w:left="360" w:hanging="360" w:hangingChars="200"/>
    </w:pPr>
    <w:rPr>
      <w:rFonts w:ascii="..ì." w:hAnsi="Times New Roman" w:eastAsia="..ì." w:cs="Times New Roman"/>
      <w:color w:val="auto"/>
    </w:rPr>
  </w:style>
  <w:style w:type="paragraph" w:customStyle="1" w:styleId="650">
    <w:name w:val="样式 小四 首行缩进:  2 字符"/>
    <w:basedOn w:val="1"/>
    <w:qFormat/>
    <w:uiPriority w:val="99"/>
    <w:pPr>
      <w:ind w:firstLine="480"/>
    </w:pPr>
    <w:rPr>
      <w:rFonts w:cs="宋体"/>
      <w:sz w:val="24"/>
      <w:szCs w:val="24"/>
    </w:rPr>
  </w:style>
  <w:style w:type="paragraph" w:customStyle="1" w:styleId="651">
    <w:name w:val="样式 宋体 首行缩进:  0.74 厘米 行距: 1.5 倍行距"/>
    <w:basedOn w:val="1"/>
    <w:qFormat/>
    <w:uiPriority w:val="99"/>
    <w:pPr>
      <w:ind w:firstLine="420"/>
    </w:pPr>
    <w:rPr>
      <w:rFonts w:ascii="宋体" w:hAnsi="宋体"/>
      <w:sz w:val="24"/>
      <w:szCs w:val="24"/>
    </w:rPr>
  </w:style>
  <w:style w:type="paragraph" w:customStyle="1" w:styleId="652">
    <w:name w:val="缺省文本:1"/>
    <w:basedOn w:val="1"/>
    <w:qFormat/>
    <w:uiPriority w:val="99"/>
    <w:pPr>
      <w:autoSpaceDE w:val="0"/>
      <w:autoSpaceDN w:val="0"/>
      <w:adjustRightInd w:val="0"/>
      <w:spacing w:line="480" w:lineRule="exact"/>
      <w:jc w:val="left"/>
    </w:pPr>
    <w:rPr>
      <w:rFonts w:ascii="宋体"/>
      <w:kern w:val="0"/>
      <w:sz w:val="24"/>
      <w:szCs w:val="24"/>
    </w:rPr>
  </w:style>
  <w:style w:type="paragraph" w:customStyle="1" w:styleId="653">
    <w:name w:val="样式 标题 1H1PIM 1h11st levelSection Headl1Heading 0&amp;3List ..."/>
    <w:basedOn w:val="3"/>
    <w:qFormat/>
    <w:uiPriority w:val="99"/>
    <w:pPr>
      <w:numPr>
        <w:numId w:val="45"/>
      </w:numPr>
      <w:tabs>
        <w:tab w:val="left" w:pos="425"/>
      </w:tabs>
      <w:spacing w:beforeLines="50" w:afterLines="50"/>
      <w:jc w:val="left"/>
    </w:pPr>
    <w:rPr>
      <w:rFonts w:cs="宋体"/>
      <w:szCs w:val="20"/>
    </w:rPr>
  </w:style>
  <w:style w:type="paragraph" w:customStyle="1" w:styleId="654">
    <w:name w:val="标题3后正文"/>
    <w:basedOn w:val="1"/>
    <w:qFormat/>
    <w:uiPriority w:val="0"/>
    <w:pPr>
      <w:spacing w:line="500" w:lineRule="exact"/>
      <w:ind w:firstLine="420" w:firstLineChars="200"/>
    </w:pPr>
    <w:rPr>
      <w:rFonts w:ascii="宋体"/>
      <w:kern w:val="0"/>
      <w:szCs w:val="21"/>
    </w:rPr>
  </w:style>
  <w:style w:type="paragraph" w:customStyle="1" w:styleId="655">
    <w:name w:val="Char Char Char1 Char1"/>
    <w:basedOn w:val="1"/>
    <w:qFormat/>
    <w:uiPriority w:val="99"/>
    <w:rPr>
      <w:szCs w:val="24"/>
    </w:rPr>
  </w:style>
  <w:style w:type="paragraph" w:customStyle="1" w:styleId="656">
    <w:name w:val="Char Char Char Char1"/>
    <w:basedOn w:val="22"/>
    <w:qFormat/>
    <w:uiPriority w:val="0"/>
    <w:pPr>
      <w:shd w:val="clear" w:color="auto" w:fill="000080"/>
      <w:ind w:firstLine="454" w:firstLineChars="200"/>
      <w:jc w:val="left"/>
    </w:pPr>
    <w:rPr>
      <w:rFonts w:ascii="Tahoma" w:hAnsi="Tahoma" w:cs="宋体"/>
      <w:sz w:val="44"/>
      <w:szCs w:val="20"/>
    </w:rPr>
  </w:style>
  <w:style w:type="paragraph" w:customStyle="1" w:styleId="657">
    <w:name w:val="正文二级"/>
    <w:basedOn w:val="1"/>
    <w:qFormat/>
    <w:uiPriority w:val="99"/>
    <w:pPr>
      <w:ind w:left="300" w:leftChars="300"/>
    </w:pPr>
    <w:rPr>
      <w:rFonts w:ascii="宋体"/>
      <w:sz w:val="24"/>
    </w:rPr>
  </w:style>
  <w:style w:type="paragraph" w:customStyle="1" w:styleId="658">
    <w:name w:val="正文三级"/>
    <w:basedOn w:val="1"/>
    <w:qFormat/>
    <w:uiPriority w:val="99"/>
    <w:pPr>
      <w:ind w:left="400" w:leftChars="400"/>
    </w:pPr>
    <w:rPr>
      <w:rFonts w:ascii="宋体"/>
      <w:sz w:val="24"/>
    </w:rPr>
  </w:style>
  <w:style w:type="paragraph" w:customStyle="1" w:styleId="659">
    <w:name w:val="项目编号"/>
    <w:qFormat/>
    <w:uiPriority w:val="99"/>
    <w:pPr>
      <w:numPr>
        <w:ilvl w:val="2"/>
        <w:numId w:val="46"/>
      </w:numPr>
      <w:spacing w:before="260" w:after="260" w:line="360" w:lineRule="auto"/>
      <w:ind w:hanging="472" w:hangingChars="472"/>
      <w:jc w:val="both"/>
    </w:pPr>
    <w:rPr>
      <w:rFonts w:ascii="宋体" w:hAnsi="宋体" w:eastAsia="宋体" w:cs="Times New Roman"/>
      <w:sz w:val="24"/>
      <w:lang w:val="en-GB" w:eastAsia="zh-CN" w:bidi="ar-SA"/>
    </w:rPr>
  </w:style>
  <w:style w:type="paragraph" w:customStyle="1" w:styleId="660">
    <w:name w:val="È±Ê¡ÎÄ±¾:2"/>
    <w:basedOn w:val="1"/>
    <w:qFormat/>
    <w:uiPriority w:val="99"/>
    <w:pPr>
      <w:overflowPunct w:val="0"/>
      <w:autoSpaceDE w:val="0"/>
      <w:autoSpaceDN w:val="0"/>
      <w:adjustRightInd w:val="0"/>
      <w:jc w:val="left"/>
    </w:pPr>
    <w:rPr>
      <w:kern w:val="0"/>
      <w:sz w:val="24"/>
    </w:rPr>
  </w:style>
  <w:style w:type="paragraph" w:customStyle="1" w:styleId="661">
    <w:name w:val="contentnoteheader"/>
    <w:basedOn w:val="1"/>
    <w:qFormat/>
    <w:uiPriority w:val="99"/>
    <w:pPr>
      <w:spacing w:before="100" w:beforeAutospacing="1" w:after="100" w:afterAutospacing="1"/>
      <w:jc w:val="left"/>
    </w:pPr>
    <w:rPr>
      <w:rFonts w:ascii="宋体" w:hAnsi="宋体" w:cs="宋体"/>
      <w:kern w:val="0"/>
      <w:sz w:val="24"/>
      <w:szCs w:val="24"/>
    </w:rPr>
  </w:style>
  <w:style w:type="paragraph" w:customStyle="1" w:styleId="662">
    <w:name w:val="移动五期"/>
    <w:basedOn w:val="1"/>
    <w:qFormat/>
    <w:uiPriority w:val="99"/>
    <w:pPr>
      <w:ind w:firstLine="454"/>
    </w:pPr>
    <w:rPr>
      <w:sz w:val="24"/>
    </w:rPr>
  </w:style>
  <w:style w:type="paragraph" w:customStyle="1" w:styleId="663">
    <w:name w:val="表格内容"/>
    <w:basedOn w:val="1"/>
    <w:qFormat/>
    <w:uiPriority w:val="0"/>
    <w:pPr>
      <w:autoSpaceDE w:val="0"/>
      <w:autoSpaceDN w:val="0"/>
      <w:adjustRightInd w:val="0"/>
      <w:spacing w:before="60" w:line="300" w:lineRule="auto"/>
      <w:jc w:val="center"/>
    </w:pPr>
    <w:rPr>
      <w:rFonts w:eastAsia="长城楷体"/>
      <w:spacing w:val="-25"/>
      <w:kern w:val="0"/>
      <w:sz w:val="24"/>
    </w:rPr>
  </w:style>
  <w:style w:type="paragraph" w:customStyle="1" w:styleId="664">
    <w:name w:val="样式"/>
    <w:basedOn w:val="1"/>
    <w:qFormat/>
    <w:uiPriority w:val="99"/>
    <w:pPr>
      <w:tabs>
        <w:tab w:val="left" w:pos="567"/>
        <w:tab w:val="left" w:pos="2040"/>
      </w:tabs>
      <w:snapToGrid w:val="0"/>
      <w:spacing w:line="460" w:lineRule="atLeast"/>
      <w:ind w:left="2040" w:leftChars="800" w:hanging="360" w:hangingChars="200"/>
    </w:pPr>
    <w:rPr>
      <w:rFonts w:ascii="Arial" w:hAnsi="Arial"/>
      <w:spacing w:val="6"/>
      <w:sz w:val="24"/>
    </w:rPr>
  </w:style>
  <w:style w:type="paragraph" w:customStyle="1" w:styleId="665">
    <w:name w:val="样式 首行缩进:  2 字符1"/>
    <w:basedOn w:val="1"/>
    <w:qFormat/>
    <w:uiPriority w:val="99"/>
    <w:pPr>
      <w:numPr>
        <w:ilvl w:val="0"/>
        <w:numId w:val="47"/>
      </w:numPr>
      <w:spacing w:before="100" w:beforeAutospacing="1" w:after="100" w:afterAutospacing="1"/>
      <w:ind w:left="0" w:firstLine="200" w:firstLineChars="200"/>
    </w:pPr>
    <w:rPr>
      <w:bCs/>
      <w:sz w:val="24"/>
      <w:szCs w:val="24"/>
    </w:rPr>
  </w:style>
  <w:style w:type="paragraph" w:customStyle="1" w:styleId="666">
    <w:name w:val="样式 标题 2DOh2H2Underrubrik1prop2Title2sect 1.2Titre BHead..."/>
    <w:basedOn w:val="4"/>
    <w:qFormat/>
    <w:uiPriority w:val="99"/>
    <w:pPr>
      <w:tabs>
        <w:tab w:val="left" w:pos="737"/>
      </w:tabs>
      <w:snapToGrid w:val="0"/>
      <w:spacing w:before="100" w:beforeAutospacing="1" w:after="120"/>
      <w:ind w:hanging="578"/>
    </w:pPr>
    <w:rPr>
      <w:rFonts w:ascii="宋体" w:hAnsi="宋体" w:cs="宋体"/>
      <w:caps/>
      <w:color w:val="000000"/>
      <w:szCs w:val="20"/>
      <w:lang w:val="en-GB"/>
    </w:rPr>
  </w:style>
  <w:style w:type="paragraph" w:customStyle="1" w:styleId="667">
    <w:name w:val="a14"/>
    <w:basedOn w:val="1"/>
    <w:qFormat/>
    <w:uiPriority w:val="99"/>
    <w:pPr>
      <w:spacing w:before="100" w:beforeAutospacing="1" w:after="100" w:afterAutospacing="1"/>
      <w:jc w:val="left"/>
    </w:pPr>
    <w:rPr>
      <w:rFonts w:ascii="宋体" w:hAnsi="宋体" w:cs="宋体"/>
      <w:kern w:val="0"/>
      <w:sz w:val="24"/>
      <w:szCs w:val="24"/>
    </w:rPr>
  </w:style>
  <w:style w:type="paragraph" w:customStyle="1" w:styleId="668">
    <w:name w:val="oyh图表目录"/>
    <w:basedOn w:val="27"/>
    <w:qFormat/>
    <w:uiPriority w:val="99"/>
    <w:pPr>
      <w:spacing w:after="0" w:line="360" w:lineRule="auto"/>
      <w:ind w:firstLine="0" w:firstLineChars="0"/>
      <w:jc w:val="center"/>
    </w:pPr>
    <w:rPr>
      <w:rFonts w:ascii="宋体" w:hAnsi="宋体" w:cs="宋体"/>
      <w:szCs w:val="20"/>
      <w:lang w:val="en-GB"/>
    </w:rPr>
  </w:style>
  <w:style w:type="paragraph" w:customStyle="1" w:styleId="669">
    <w:name w:val="表号"/>
    <w:basedOn w:val="1"/>
    <w:qFormat/>
    <w:uiPriority w:val="99"/>
    <w:pPr>
      <w:numPr>
        <w:ilvl w:val="0"/>
        <w:numId w:val="48"/>
      </w:numPr>
      <w:spacing w:after="120"/>
      <w:jc w:val="center"/>
    </w:pPr>
    <w:rPr>
      <w:rFonts w:ascii="宋体"/>
      <w:szCs w:val="21"/>
    </w:rPr>
  </w:style>
  <w:style w:type="paragraph" w:customStyle="1" w:styleId="670">
    <w:name w:val="默认段落字体 Para Char"/>
    <w:basedOn w:val="1"/>
    <w:qFormat/>
    <w:uiPriority w:val="99"/>
    <w:pPr>
      <w:snapToGrid w:val="0"/>
    </w:pPr>
    <w:rPr>
      <w:rFonts w:ascii="Arial" w:hAnsi="Arial" w:eastAsia="黑体" w:cs="Arial"/>
      <w:kern w:val="0"/>
      <w:szCs w:val="21"/>
    </w:rPr>
  </w:style>
  <w:style w:type="paragraph" w:customStyle="1" w:styleId="671">
    <w:name w:val="表格题注"/>
    <w:next w:val="1"/>
    <w:qFormat/>
    <w:uiPriority w:val="99"/>
    <w:pPr>
      <w:keepLines/>
      <w:numPr>
        <w:ilvl w:val="8"/>
        <w:numId w:val="49"/>
      </w:numPr>
      <w:spacing w:before="260" w:beforeLines="100" w:after="260" w:line="415" w:lineRule="auto"/>
      <w:ind w:left="1089" w:hanging="369" w:hangingChars="472"/>
      <w:jc w:val="center"/>
    </w:pPr>
    <w:rPr>
      <w:rFonts w:ascii="Arial" w:hAnsi="Arial" w:eastAsia="宋体" w:cs="Times New Roman"/>
      <w:sz w:val="18"/>
      <w:szCs w:val="18"/>
      <w:lang w:val="en-US" w:eastAsia="zh-CN" w:bidi="ar-SA"/>
    </w:rPr>
  </w:style>
  <w:style w:type="paragraph" w:customStyle="1" w:styleId="672">
    <w:name w:val="插图题注"/>
    <w:next w:val="1"/>
    <w:qFormat/>
    <w:uiPriority w:val="99"/>
    <w:pPr>
      <w:numPr>
        <w:ilvl w:val="7"/>
        <w:numId w:val="49"/>
      </w:numPr>
      <w:spacing w:before="260" w:after="260" w:afterLines="100" w:line="415" w:lineRule="auto"/>
      <w:ind w:left="1089" w:hanging="369" w:hangingChars="472"/>
      <w:jc w:val="center"/>
    </w:pPr>
    <w:rPr>
      <w:rFonts w:ascii="Arial" w:hAnsi="Arial" w:eastAsia="宋体" w:cs="Times New Roman"/>
      <w:sz w:val="18"/>
      <w:szCs w:val="18"/>
      <w:lang w:val="en-US" w:eastAsia="zh-CN" w:bidi="ar-SA"/>
    </w:rPr>
  </w:style>
  <w:style w:type="paragraph" w:customStyle="1" w:styleId="673">
    <w:name w:val="Pa2"/>
    <w:basedOn w:val="209"/>
    <w:next w:val="209"/>
    <w:qFormat/>
    <w:uiPriority w:val="99"/>
    <w:rPr>
      <w:rFonts w:ascii="宋体" w:hAnsi="Times New Roman" w:eastAsia="宋体" w:cs="Times New Roman"/>
      <w:color w:val="auto"/>
      <w:szCs w:val="20"/>
    </w:rPr>
  </w:style>
  <w:style w:type="paragraph" w:customStyle="1" w:styleId="674">
    <w:name w:val="Topic 3"/>
    <w:basedOn w:val="1"/>
    <w:qFormat/>
    <w:uiPriority w:val="99"/>
    <w:pPr>
      <w:tabs>
        <w:tab w:val="left" w:pos="1080"/>
      </w:tabs>
      <w:ind w:left="648" w:hanging="648"/>
      <w:jc w:val="left"/>
    </w:pPr>
    <w:rPr>
      <w:b/>
      <w:kern w:val="0"/>
      <w:sz w:val="24"/>
      <w:lang w:eastAsia="en-US"/>
    </w:rPr>
  </w:style>
  <w:style w:type="paragraph" w:customStyle="1" w:styleId="675">
    <w:name w:val="xl62"/>
    <w:basedOn w:val="1"/>
    <w:qFormat/>
    <w:uiPriority w:val="99"/>
    <w:pPr>
      <w:pBdr>
        <w:top w:val="single" w:color="auto" w:sz="4" w:space="0"/>
        <w:left w:val="double" w:color="auto" w:sz="6" w:space="0"/>
        <w:bottom w:val="single" w:color="auto" w:sz="4" w:space="0"/>
      </w:pBdr>
      <w:spacing w:before="100" w:beforeAutospacing="1" w:after="100" w:afterAutospacing="1"/>
      <w:jc w:val="center"/>
    </w:pPr>
    <w:rPr>
      <w:rFonts w:ascii="黑体" w:hAnsi="Arial Unicode MS" w:eastAsia="黑体"/>
      <w:b/>
      <w:kern w:val="0"/>
      <w:sz w:val="20"/>
    </w:rPr>
  </w:style>
  <w:style w:type="paragraph" w:customStyle="1" w:styleId="676">
    <w:name w:val="xl60"/>
    <w:basedOn w:val="1"/>
    <w:qFormat/>
    <w:uiPriority w:val="99"/>
    <w:pPr>
      <w:pBdr>
        <w:top w:val="single" w:color="auto" w:sz="4" w:space="0"/>
        <w:left w:val="single" w:color="auto" w:sz="4" w:space="0"/>
        <w:bottom w:val="double" w:color="auto" w:sz="6" w:space="0"/>
        <w:right w:val="double" w:color="auto" w:sz="6" w:space="0"/>
      </w:pBdr>
      <w:shd w:val="pct50" w:color="auto" w:fill="auto"/>
      <w:spacing w:before="100" w:beforeAutospacing="1" w:after="100" w:afterAutospacing="1"/>
      <w:jc w:val="left"/>
    </w:pPr>
    <w:rPr>
      <w:rFonts w:ascii="Arial Unicode MS" w:hAnsi="Arial Unicode MS" w:eastAsia="Arial Unicode MS"/>
      <w:kern w:val="0"/>
      <w:sz w:val="24"/>
    </w:rPr>
  </w:style>
  <w:style w:type="paragraph" w:customStyle="1" w:styleId="677">
    <w:name w:val="WW-正文缩进"/>
    <w:basedOn w:val="1"/>
    <w:qFormat/>
    <w:uiPriority w:val="99"/>
    <w:pPr>
      <w:suppressAutoHyphens/>
      <w:ind w:firstLine="420"/>
    </w:pPr>
    <w:rPr>
      <w:rFonts w:ascii="宋体" w:hAnsi="宋体"/>
      <w:color w:val="000000"/>
      <w:sz w:val="24"/>
      <w:lang w:eastAsia="ar-SA"/>
    </w:rPr>
  </w:style>
  <w:style w:type="paragraph" w:customStyle="1" w:styleId="678">
    <w:name w:val="xl52"/>
    <w:basedOn w:val="1"/>
    <w:qFormat/>
    <w:uiPriority w:val="0"/>
    <w:pPr>
      <w:pBdr>
        <w:top w:val="single" w:color="auto" w:sz="4" w:space="0"/>
        <w:left w:val="single" w:color="auto" w:sz="4" w:space="0"/>
        <w:bottom w:val="single" w:color="auto" w:sz="4" w:space="0"/>
        <w:right w:val="double" w:color="auto" w:sz="6"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79">
    <w:name w:val="样式 左侧:  0.37 厘米 右侧:  0.37 厘米"/>
    <w:basedOn w:val="1"/>
    <w:qFormat/>
    <w:uiPriority w:val="99"/>
    <w:pPr>
      <w:tabs>
        <w:tab w:val="left" w:pos="3420"/>
      </w:tabs>
      <w:snapToGrid w:val="0"/>
      <w:spacing w:before="156" w:after="156" w:line="240" w:lineRule="atLeast"/>
      <w:ind w:right="240"/>
      <w:jc w:val="left"/>
    </w:pPr>
    <w:rPr>
      <w:rFonts w:ascii="宋体"/>
      <w:color w:val="FF0000"/>
      <w:kern w:val="0"/>
      <w:sz w:val="24"/>
    </w:rPr>
  </w:style>
  <w:style w:type="paragraph" w:customStyle="1" w:styleId="680">
    <w:name w:val="xl59"/>
    <w:basedOn w:val="1"/>
    <w:qFormat/>
    <w:uiPriority w:val="99"/>
    <w:pPr>
      <w:pBdr>
        <w:top w:val="single" w:color="auto" w:sz="4" w:space="0"/>
        <w:left w:val="single" w:color="auto" w:sz="4" w:space="0"/>
        <w:bottom w:val="double" w:color="auto" w:sz="6" w:space="0"/>
      </w:pBdr>
      <w:spacing w:before="100" w:beforeAutospacing="1" w:after="100" w:afterAutospacing="1"/>
      <w:jc w:val="left"/>
    </w:pPr>
    <w:rPr>
      <w:rFonts w:ascii="Arial Unicode MS" w:hAnsi="Arial Unicode MS" w:eastAsia="Arial Unicode MS"/>
      <w:kern w:val="0"/>
      <w:sz w:val="24"/>
    </w:rPr>
  </w:style>
  <w:style w:type="paragraph" w:customStyle="1" w:styleId="681">
    <w:name w:val="项目"/>
    <w:basedOn w:val="19"/>
    <w:qFormat/>
    <w:uiPriority w:val="99"/>
    <w:pPr>
      <w:tabs>
        <w:tab w:val="left" w:pos="845"/>
      </w:tabs>
      <w:spacing w:line="400" w:lineRule="atLeast"/>
      <w:ind w:left="845" w:hanging="425" w:firstLineChars="0"/>
      <w:jc w:val="left"/>
    </w:pPr>
    <w:rPr>
      <w:rFonts w:ascii="Calibri" w:hAnsi="Calibri"/>
      <w:szCs w:val="20"/>
    </w:rPr>
  </w:style>
  <w:style w:type="paragraph" w:customStyle="1" w:styleId="682">
    <w:name w:val="xl46"/>
    <w:basedOn w:val="1"/>
    <w:qFormat/>
    <w:uiPriority w:val="0"/>
    <w:pPr>
      <w:pBdr>
        <w:top w:val="double" w:color="auto" w:sz="6" w:space="0"/>
        <w:left w:val="double" w:color="auto" w:sz="6"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683">
    <w:name w:val="xl54"/>
    <w:basedOn w:val="1"/>
    <w:qFormat/>
    <w:uiPriority w:val="0"/>
    <w:pPr>
      <w:pBdr>
        <w:top w:val="single" w:color="auto" w:sz="4" w:space="0"/>
        <w:left w:val="single" w:color="auto" w:sz="4" w:space="0"/>
        <w:bottom w:val="single" w:color="auto" w:sz="4" w:space="0"/>
        <w:right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84">
    <w:name w:val="xl58"/>
    <w:basedOn w:val="1"/>
    <w:qFormat/>
    <w:uiPriority w:val="0"/>
    <w:pPr>
      <w:pBdr>
        <w:top w:val="single" w:color="auto" w:sz="4" w:space="0"/>
        <w:left w:val="single" w:color="auto" w:sz="4" w:space="0"/>
        <w:bottom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85">
    <w:name w:val="xl64"/>
    <w:basedOn w:val="1"/>
    <w:qFormat/>
    <w:uiPriority w:val="0"/>
    <w:pPr>
      <w:pBdr>
        <w:top w:val="single" w:color="auto" w:sz="4" w:space="0"/>
        <w:bottom w:val="single" w:color="auto" w:sz="4" w:space="0"/>
        <w:right w:val="double" w:color="auto" w:sz="6" w:space="0"/>
      </w:pBdr>
      <w:spacing w:before="100" w:beforeAutospacing="1" w:after="100" w:afterAutospacing="1"/>
      <w:jc w:val="center"/>
    </w:pPr>
    <w:rPr>
      <w:rFonts w:ascii="黑体" w:hAnsi="Arial Unicode MS" w:eastAsia="黑体"/>
      <w:b/>
      <w:kern w:val="0"/>
      <w:sz w:val="20"/>
    </w:rPr>
  </w:style>
  <w:style w:type="paragraph" w:customStyle="1" w:styleId="686">
    <w:name w:val="新标题6"/>
    <w:basedOn w:val="1"/>
    <w:qFormat/>
    <w:uiPriority w:val="99"/>
  </w:style>
  <w:style w:type="paragraph" w:customStyle="1" w:styleId="687">
    <w:name w:val="标题正文"/>
    <w:basedOn w:val="1"/>
    <w:qFormat/>
    <w:uiPriority w:val="99"/>
    <w:pPr>
      <w:tabs>
        <w:tab w:val="left" w:pos="1174"/>
        <w:tab w:val="left" w:pos="1287"/>
      </w:tabs>
      <w:overflowPunct w:val="0"/>
      <w:adjustRightInd w:val="0"/>
      <w:ind w:firstLine="454"/>
    </w:pPr>
    <w:rPr>
      <w:b/>
      <w:kern w:val="0"/>
      <w:sz w:val="28"/>
    </w:rPr>
  </w:style>
  <w:style w:type="paragraph" w:customStyle="1" w:styleId="688">
    <w:name w:val="xl49"/>
    <w:basedOn w:val="1"/>
    <w:qFormat/>
    <w:uiPriority w:val="0"/>
    <w:pPr>
      <w:pBdr>
        <w:top w:val="single" w:color="auto" w:sz="4" w:space="0"/>
        <w:left w:val="double" w:color="auto" w:sz="6"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689">
    <w:name w:val="Topic 4"/>
    <w:basedOn w:val="1"/>
    <w:qFormat/>
    <w:uiPriority w:val="99"/>
    <w:pPr>
      <w:tabs>
        <w:tab w:val="left" w:pos="864"/>
      </w:tabs>
      <w:ind w:left="864" w:hanging="864"/>
      <w:jc w:val="left"/>
    </w:pPr>
    <w:rPr>
      <w:kern w:val="0"/>
      <w:sz w:val="24"/>
      <w:lang w:eastAsia="en-US"/>
    </w:rPr>
  </w:style>
  <w:style w:type="paragraph" w:customStyle="1" w:styleId="690">
    <w:name w:val="编号1"/>
    <w:basedOn w:val="1"/>
    <w:qFormat/>
    <w:uiPriority w:val="99"/>
    <w:pPr>
      <w:tabs>
        <w:tab w:val="left" w:pos="984"/>
        <w:tab w:val="left" w:pos="1287"/>
      </w:tabs>
      <w:overflowPunct w:val="0"/>
      <w:adjustRightInd w:val="0"/>
      <w:ind w:left="964" w:hanging="340"/>
    </w:pPr>
    <w:rPr>
      <w:b/>
      <w:kern w:val="0"/>
      <w:sz w:val="28"/>
    </w:rPr>
  </w:style>
  <w:style w:type="paragraph" w:customStyle="1" w:styleId="691">
    <w:name w:val="封面1"/>
    <w:qFormat/>
    <w:uiPriority w:val="99"/>
    <w:pPr>
      <w:spacing w:before="260" w:after="260" w:line="415" w:lineRule="auto"/>
      <w:ind w:hanging="992" w:hangingChars="472"/>
      <w:jc w:val="center"/>
    </w:pPr>
    <w:rPr>
      <w:rFonts w:ascii="Times New Roman" w:hAnsi="Times New Roman" w:eastAsia="宋体" w:cs="Times New Roman"/>
      <w:sz w:val="32"/>
      <w:lang w:val="en-US" w:eastAsia="zh-CN" w:bidi="ar-SA"/>
    </w:rPr>
  </w:style>
  <w:style w:type="paragraph" w:customStyle="1" w:styleId="692">
    <w:name w:val="xl56"/>
    <w:basedOn w:val="1"/>
    <w:qFormat/>
    <w:uiPriority w:val="0"/>
    <w:pPr>
      <w:pBdr>
        <w:top w:val="double" w:color="auto" w:sz="6" w:space="0"/>
        <w:left w:val="double" w:color="auto" w:sz="6" w:space="0"/>
        <w:bottom w:val="single" w:color="auto" w:sz="4" w:space="0"/>
        <w:right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93">
    <w:name w:val="Topic 2"/>
    <w:basedOn w:val="1"/>
    <w:qFormat/>
    <w:uiPriority w:val="99"/>
    <w:pPr>
      <w:tabs>
        <w:tab w:val="left" w:pos="1080"/>
      </w:tabs>
      <w:ind w:left="576" w:hanging="576"/>
      <w:jc w:val="left"/>
    </w:pPr>
    <w:rPr>
      <w:b/>
      <w:kern w:val="0"/>
      <w:sz w:val="28"/>
      <w:lang w:eastAsia="en-US"/>
    </w:rPr>
  </w:style>
  <w:style w:type="paragraph" w:customStyle="1" w:styleId="694">
    <w:name w:val="xl57"/>
    <w:basedOn w:val="1"/>
    <w:qFormat/>
    <w:uiPriority w:val="0"/>
    <w:pPr>
      <w:pBdr>
        <w:top w:val="single" w:color="auto" w:sz="4" w:space="0"/>
        <w:bottom w:val="double" w:color="auto" w:sz="6" w:space="0"/>
        <w:right w:val="single" w:color="auto" w:sz="4" w:space="0"/>
      </w:pBdr>
      <w:spacing w:before="100" w:beforeAutospacing="1" w:after="100" w:afterAutospacing="1"/>
      <w:jc w:val="left"/>
    </w:pPr>
    <w:rPr>
      <w:rFonts w:ascii="Arial Unicode MS" w:hAnsi="Arial Unicode MS" w:eastAsia="Arial Unicode MS"/>
      <w:kern w:val="0"/>
      <w:sz w:val="24"/>
    </w:rPr>
  </w:style>
  <w:style w:type="paragraph" w:customStyle="1" w:styleId="695">
    <w:name w:val="xl48"/>
    <w:basedOn w:val="1"/>
    <w:qFormat/>
    <w:uiPriority w:val="0"/>
    <w:pPr>
      <w:pBdr>
        <w:top w:val="double" w:color="auto" w:sz="6" w:space="0"/>
        <w:left w:val="single" w:color="auto" w:sz="4" w:space="0"/>
        <w:bottom w:val="single" w:color="auto" w:sz="4" w:space="0"/>
        <w:right w:val="double" w:color="auto" w:sz="6" w:space="0"/>
      </w:pBdr>
      <w:spacing w:before="100" w:beforeAutospacing="1" w:after="100" w:afterAutospacing="1"/>
      <w:jc w:val="left"/>
    </w:pPr>
    <w:rPr>
      <w:rFonts w:ascii="Arial Unicode MS" w:hAnsi="Arial Unicode MS" w:eastAsia="Arial Unicode MS"/>
      <w:kern w:val="0"/>
      <w:sz w:val="20"/>
    </w:rPr>
  </w:style>
  <w:style w:type="paragraph" w:customStyle="1" w:styleId="696">
    <w:name w:val="statenumter"/>
    <w:basedOn w:val="1"/>
    <w:qFormat/>
    <w:uiPriority w:val="99"/>
    <w:pPr>
      <w:adjustRightInd w:val="0"/>
    </w:pPr>
    <w:rPr>
      <w:rFonts w:ascii="宋体"/>
      <w:kern w:val="0"/>
      <w:sz w:val="24"/>
    </w:rPr>
  </w:style>
  <w:style w:type="paragraph" w:customStyle="1" w:styleId="697">
    <w:name w:val="样式 标题 31.1.1.标题 3H3Bold Headbhh3Heading 3 - oldLevel 3 He..."/>
    <w:basedOn w:val="5"/>
    <w:qFormat/>
    <w:uiPriority w:val="99"/>
    <w:pPr>
      <w:tabs>
        <w:tab w:val="left" w:pos="1260"/>
      </w:tabs>
      <w:spacing w:before="120" w:after="120"/>
      <w:ind w:left="709" w:hanging="709"/>
      <w:jc w:val="left"/>
    </w:pPr>
    <w:rPr>
      <w:rFonts w:ascii="黑体"/>
      <w:b w:val="0"/>
      <w:color w:val="000000"/>
      <w:sz w:val="28"/>
      <w:szCs w:val="20"/>
    </w:rPr>
  </w:style>
  <w:style w:type="paragraph" w:customStyle="1" w:styleId="698">
    <w:name w:val="TOPIC 1"/>
    <w:basedOn w:val="45"/>
    <w:qFormat/>
    <w:uiPriority w:val="99"/>
    <w:pPr>
      <w:pageBreakBefore/>
      <w:shd w:val="clear" w:color="auto" w:fill="3366FF"/>
      <w:tabs>
        <w:tab w:val="left" w:pos="1440"/>
      </w:tabs>
      <w:ind w:left="432" w:hanging="432"/>
    </w:pPr>
    <w:rPr>
      <w:rFonts w:ascii="Times New Roman" w:hAnsi="Times New Roman" w:cs="Times New Roman"/>
      <w:b w:val="0"/>
      <w:bCs w:val="0"/>
      <w:color w:val="FFFFFF"/>
      <w:kern w:val="0"/>
      <w:sz w:val="32"/>
    </w:rPr>
  </w:style>
  <w:style w:type="paragraph" w:customStyle="1" w:styleId="699">
    <w:name w:val="大圆点标题"/>
    <w:basedOn w:val="21"/>
    <w:qFormat/>
    <w:uiPriority w:val="99"/>
    <w:pPr>
      <w:tabs>
        <w:tab w:val="left" w:pos="360"/>
        <w:tab w:val="left" w:pos="840"/>
        <w:tab w:val="clear" w:pos="420"/>
      </w:tabs>
      <w:spacing w:before="93" w:line="300" w:lineRule="auto"/>
      <w:ind w:left="840"/>
    </w:pPr>
    <w:rPr>
      <w:rFonts w:ascii="Arial" w:hAnsi="Arial" w:eastAsia="宋体"/>
      <w:b/>
      <w:kern w:val="0"/>
    </w:rPr>
  </w:style>
  <w:style w:type="paragraph" w:customStyle="1" w:styleId="700">
    <w:name w:val="非缩进标题正文"/>
    <w:basedOn w:val="1"/>
    <w:qFormat/>
    <w:uiPriority w:val="99"/>
    <w:pPr>
      <w:tabs>
        <w:tab w:val="left" w:pos="1287"/>
      </w:tabs>
      <w:overflowPunct w:val="0"/>
      <w:adjustRightInd w:val="0"/>
      <w:ind w:left="1304" w:firstLine="567"/>
    </w:pPr>
    <w:rPr>
      <w:b/>
      <w:kern w:val="0"/>
      <w:sz w:val="28"/>
    </w:rPr>
  </w:style>
  <w:style w:type="paragraph" w:customStyle="1" w:styleId="701">
    <w:name w:val="xl61"/>
    <w:basedOn w:val="1"/>
    <w:qFormat/>
    <w:uiPriority w:val="99"/>
    <w:pPr>
      <w:pBdr>
        <w:top w:val="double" w:color="auto" w:sz="6" w:space="0"/>
        <w:left w:val="double" w:color="auto" w:sz="6" w:space="0"/>
        <w:bottom w:val="single" w:color="auto" w:sz="4" w:space="0"/>
      </w:pBdr>
      <w:spacing w:before="100" w:beforeAutospacing="1" w:after="100" w:afterAutospacing="1"/>
      <w:jc w:val="left"/>
    </w:pPr>
    <w:rPr>
      <w:rFonts w:ascii="黑体" w:hAnsi="Arial Unicode MS" w:eastAsia="黑体"/>
      <w:b/>
      <w:kern w:val="0"/>
      <w:sz w:val="20"/>
    </w:rPr>
  </w:style>
  <w:style w:type="paragraph" w:customStyle="1" w:styleId="702">
    <w:name w:val="附表目录2"/>
    <w:qFormat/>
    <w:uiPriority w:val="99"/>
    <w:pPr>
      <w:widowControl w:val="0"/>
      <w:tabs>
        <w:tab w:val="left" w:pos="1304"/>
      </w:tabs>
      <w:adjustRightInd w:val="0"/>
      <w:spacing w:before="260" w:after="260" w:line="360" w:lineRule="auto"/>
      <w:ind w:left="1304" w:hanging="850" w:hangingChars="472"/>
      <w:jc w:val="both"/>
    </w:pPr>
    <w:rPr>
      <w:rFonts w:ascii="Times New Roman" w:hAnsi="Times New Roman" w:eastAsia="宋体" w:cs="Times New Roman"/>
      <w:b/>
      <w:sz w:val="28"/>
      <w:lang w:val="en-US" w:eastAsia="zh-CN" w:bidi="ar-SA"/>
    </w:rPr>
  </w:style>
  <w:style w:type="paragraph" w:customStyle="1" w:styleId="703">
    <w:name w:val="表格字体"/>
    <w:basedOn w:val="1"/>
    <w:qFormat/>
    <w:uiPriority w:val="0"/>
    <w:rPr>
      <w:rFonts w:ascii="宋体" w:hAnsi="宋体"/>
    </w:rPr>
  </w:style>
  <w:style w:type="paragraph" w:customStyle="1" w:styleId="704">
    <w:name w:val="xl45"/>
    <w:basedOn w:val="1"/>
    <w:qFormat/>
    <w:uiPriority w:val="0"/>
    <w:pPr>
      <w:pBdr>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5">
    <w:name w:val="大标题"/>
    <w:basedOn w:val="3"/>
    <w:next w:val="1"/>
    <w:qFormat/>
    <w:uiPriority w:val="99"/>
    <w:pPr>
      <w:keepLines w:val="0"/>
      <w:tabs>
        <w:tab w:val="left" w:pos="720"/>
      </w:tabs>
      <w:autoSpaceDE w:val="0"/>
      <w:autoSpaceDN w:val="0"/>
      <w:adjustRightInd w:val="0"/>
      <w:snapToGrid w:val="0"/>
      <w:spacing w:beforeLines="50" w:afterLines="50"/>
      <w:jc w:val="left"/>
    </w:pPr>
    <w:rPr>
      <w:bCs w:val="0"/>
      <w:szCs w:val="20"/>
    </w:rPr>
  </w:style>
  <w:style w:type="paragraph" w:customStyle="1" w:styleId="706">
    <w:name w:val="xl50"/>
    <w:basedOn w:val="1"/>
    <w:qFormat/>
    <w:uiPriority w:val="0"/>
    <w:pPr>
      <w:pBdr>
        <w:top w:val="single" w:color="auto" w:sz="4"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7">
    <w:name w:val="xl53"/>
    <w:basedOn w:val="1"/>
    <w:qFormat/>
    <w:uiPriority w:val="0"/>
    <w:pPr>
      <w:pBdr>
        <w:top w:val="single" w:color="auto" w:sz="4" w:space="0"/>
        <w:left w:val="double" w:color="auto" w:sz="6" w:space="0"/>
        <w:bottom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8">
    <w:name w:val="xl47"/>
    <w:basedOn w:val="1"/>
    <w:qFormat/>
    <w:uiPriority w:val="0"/>
    <w:pPr>
      <w:pBdr>
        <w:top w:val="double" w:color="auto" w:sz="6" w:space="0"/>
        <w:left w:val="single" w:color="auto" w:sz="4"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9">
    <w:name w:val="Char Char Char Char1 Char Char Char"/>
    <w:next w:val="1"/>
    <w:qFormat/>
    <w:uiPriority w:val="99"/>
    <w:pPr>
      <w:keepNext/>
      <w:keepLines/>
      <w:snapToGrid w:val="0"/>
      <w:spacing w:before="240" w:after="240" w:line="415" w:lineRule="auto"/>
      <w:ind w:hanging="992" w:hangingChars="472"/>
      <w:jc w:val="both"/>
    </w:pPr>
    <w:rPr>
      <w:rFonts w:ascii="Arial" w:hAnsi="Arial" w:eastAsia="黑体" w:cs="Times New Roman"/>
      <w:sz w:val="21"/>
      <w:lang w:val="en-US" w:eastAsia="zh-CN" w:bidi="ar-SA"/>
    </w:rPr>
  </w:style>
  <w:style w:type="paragraph" w:customStyle="1" w:styleId="710">
    <w:name w:val="标题[1]"/>
    <w:basedOn w:val="3"/>
    <w:next w:val="1"/>
    <w:qFormat/>
    <w:uiPriority w:val="99"/>
    <w:pPr>
      <w:keepLines w:val="0"/>
      <w:autoSpaceDE w:val="0"/>
      <w:autoSpaceDN w:val="0"/>
      <w:adjustRightInd w:val="0"/>
      <w:snapToGrid w:val="0"/>
      <w:spacing w:beforeLines="50" w:afterLines="50" w:line="576" w:lineRule="auto"/>
      <w:jc w:val="left"/>
    </w:pPr>
    <w:rPr>
      <w:bCs w:val="0"/>
      <w:szCs w:val="20"/>
    </w:rPr>
  </w:style>
  <w:style w:type="paragraph" w:customStyle="1" w:styleId="711">
    <w:name w:val="小四正文"/>
    <w:basedOn w:val="1"/>
    <w:qFormat/>
    <w:uiPriority w:val="99"/>
    <w:pPr>
      <w:ind w:firstLine="480" w:firstLineChars="200"/>
    </w:pPr>
    <w:rPr>
      <w:rFonts w:cs="宋体"/>
      <w:sz w:val="24"/>
    </w:rPr>
  </w:style>
  <w:style w:type="paragraph" w:customStyle="1" w:styleId="712">
    <w:name w:val="xl55"/>
    <w:basedOn w:val="1"/>
    <w:qFormat/>
    <w:uiPriority w:val="0"/>
    <w:pPr>
      <w:pBdr>
        <w:top w:val="single" w:color="auto" w:sz="4" w:space="0"/>
        <w:bottom w:val="single" w:color="auto" w:sz="4" w:space="0"/>
        <w:right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713">
    <w:name w:val="封面2"/>
    <w:qFormat/>
    <w:uiPriority w:val="99"/>
    <w:pPr>
      <w:spacing w:before="260" w:after="260" w:line="415" w:lineRule="auto"/>
      <w:ind w:hanging="992" w:hangingChars="472"/>
      <w:jc w:val="center"/>
    </w:pPr>
    <w:rPr>
      <w:rFonts w:ascii="Times New Roman" w:hAnsi="Times New Roman" w:eastAsia="宋体" w:cs="Times New Roman"/>
      <w:sz w:val="28"/>
      <w:lang w:val="en-US" w:eastAsia="zh-CN" w:bidi="ar-SA"/>
    </w:rPr>
  </w:style>
  <w:style w:type="paragraph" w:customStyle="1" w:styleId="714">
    <w:name w:val="xl13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Arial Unicode MS" w:hAnsi="Arial Unicode MS" w:eastAsia="Arial Unicode MS"/>
      <w:b/>
      <w:kern w:val="0"/>
      <w:sz w:val="24"/>
    </w:rPr>
  </w:style>
  <w:style w:type="paragraph" w:customStyle="1" w:styleId="715">
    <w:name w:val="font0"/>
    <w:basedOn w:val="1"/>
    <w:qFormat/>
    <w:uiPriority w:val="0"/>
    <w:pPr>
      <w:spacing w:before="100" w:beforeAutospacing="1" w:after="100" w:afterAutospacing="1"/>
      <w:jc w:val="left"/>
    </w:pPr>
    <w:rPr>
      <w:rFonts w:ascii="宋体" w:hAnsi="宋体"/>
      <w:kern w:val="0"/>
      <w:sz w:val="24"/>
    </w:rPr>
  </w:style>
  <w:style w:type="paragraph" w:customStyle="1" w:styleId="716">
    <w:name w:val="xl51"/>
    <w:basedOn w:val="1"/>
    <w:qFormat/>
    <w:uiPriority w:val="0"/>
    <w:pPr>
      <w:pBdr>
        <w:top w:val="single" w:color="auto" w:sz="4" w:space="0"/>
        <w:left w:val="single" w:color="auto" w:sz="4" w:space="0"/>
        <w:bottom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17">
    <w:name w:val="样式 Times New Roman 首行缩进:  0.85 厘米"/>
    <w:basedOn w:val="1"/>
    <w:qFormat/>
    <w:uiPriority w:val="99"/>
    <w:pPr>
      <w:ind w:firstLine="482"/>
    </w:pPr>
    <w:rPr>
      <w:rFonts w:cs="宋体"/>
      <w:kern w:val="0"/>
      <w:sz w:val="24"/>
    </w:rPr>
  </w:style>
  <w:style w:type="character" w:customStyle="1" w:styleId="718">
    <w:name w:val="样式 首行缩进:  2 字符 Char"/>
    <w:link w:val="719"/>
    <w:qFormat/>
    <w:locked/>
    <w:uiPriority w:val="0"/>
    <w:rPr>
      <w:rFonts w:ascii="宋体" w:hAnsi="宋体" w:cs="宋体"/>
    </w:rPr>
  </w:style>
  <w:style w:type="paragraph" w:customStyle="1" w:styleId="719">
    <w:name w:val="样式 首行缩进:  2 字符"/>
    <w:basedOn w:val="1"/>
    <w:link w:val="718"/>
    <w:qFormat/>
    <w:uiPriority w:val="0"/>
    <w:pPr>
      <w:ind w:firstLine="200" w:firstLineChars="200"/>
    </w:pPr>
    <w:rPr>
      <w:rFonts w:ascii="宋体" w:hAnsi="宋体"/>
      <w:kern w:val="0"/>
      <w:sz w:val="20"/>
      <w:lang w:val="zh-CN"/>
    </w:rPr>
  </w:style>
  <w:style w:type="paragraph" w:customStyle="1" w:styleId="720">
    <w:name w:val="样式 左 首行缩进:  2 字符"/>
    <w:basedOn w:val="1"/>
    <w:qFormat/>
    <w:uiPriority w:val="99"/>
    <w:pPr>
      <w:tabs>
        <w:tab w:val="left" w:pos="360"/>
      </w:tabs>
      <w:ind w:firstLine="480" w:firstLineChars="200"/>
      <w:jc w:val="left"/>
    </w:pPr>
    <w:rPr>
      <w:sz w:val="24"/>
      <w:szCs w:val="24"/>
    </w:rPr>
  </w:style>
  <w:style w:type="paragraph" w:customStyle="1" w:styleId="721">
    <w:name w:val="Default Paragraph Font Para Char Char Char Char Char Char"/>
    <w:basedOn w:val="1"/>
    <w:qFormat/>
    <w:uiPriority w:val="99"/>
    <w:pPr>
      <w:spacing w:after="160" w:line="240" w:lineRule="exact"/>
      <w:jc w:val="left"/>
    </w:pPr>
    <w:rPr>
      <w:rFonts w:ascii="Verdana" w:hAnsi="Verdana"/>
      <w:kern w:val="0"/>
      <w:sz w:val="20"/>
      <w:lang w:eastAsia="en-US"/>
    </w:rPr>
  </w:style>
  <w:style w:type="paragraph" w:customStyle="1" w:styleId="722">
    <w:name w:val="Content1 Char"/>
    <w:basedOn w:val="1"/>
    <w:qFormat/>
    <w:uiPriority w:val="99"/>
    <w:pPr>
      <w:snapToGrid w:val="0"/>
      <w:spacing w:beforeLines="50"/>
      <w:ind w:firstLine="418"/>
      <w:jc w:val="left"/>
    </w:pPr>
    <w:rPr>
      <w:rFonts w:ascii="宋体" w:hAnsi="宋体"/>
      <w:sz w:val="22"/>
      <w:szCs w:val="22"/>
      <w:lang w:val="en-GB"/>
    </w:rPr>
  </w:style>
  <w:style w:type="paragraph" w:customStyle="1" w:styleId="723">
    <w:name w:val="圆点_1"/>
    <w:basedOn w:val="209"/>
    <w:next w:val="209"/>
    <w:qFormat/>
    <w:uiPriority w:val="99"/>
    <w:rPr>
      <w:rFonts w:ascii="黑体" w:hAnsi="Times New Roman" w:eastAsia="黑体" w:cs="Times New Roman"/>
      <w:color w:val="auto"/>
    </w:rPr>
  </w:style>
  <w:style w:type="paragraph" w:customStyle="1" w:styleId="724">
    <w:name w:val="我的正文"/>
    <w:basedOn w:val="1"/>
    <w:qFormat/>
    <w:uiPriority w:val="99"/>
    <w:pPr>
      <w:overflowPunct w:val="0"/>
      <w:adjustRightInd w:val="0"/>
      <w:ind w:firstLine="567"/>
    </w:pPr>
    <w:rPr>
      <w:rFonts w:ascii="Arial" w:hAnsi="Arial"/>
      <w:kern w:val="0"/>
      <w:sz w:val="24"/>
      <w:szCs w:val="24"/>
    </w:rPr>
  </w:style>
  <w:style w:type="paragraph" w:customStyle="1" w:styleId="725">
    <w:name w:val="样式 正文文本 + 首行缩进:  2 字符"/>
    <w:basedOn w:val="27"/>
    <w:qFormat/>
    <w:uiPriority w:val="99"/>
    <w:pPr>
      <w:spacing w:before="60" w:after="60" w:line="360" w:lineRule="auto"/>
      <w:ind w:firstLine="480"/>
    </w:pPr>
    <w:rPr>
      <w:rFonts w:ascii="Calibri" w:hAnsi="Calibri" w:cs="宋体"/>
      <w:szCs w:val="20"/>
    </w:rPr>
  </w:style>
  <w:style w:type="paragraph" w:customStyle="1" w:styleId="726">
    <w:name w:val="默认段落字体 Para Char Char Char Char Char Char Char Char Char1 Char Char Char Char Char Char Char"/>
    <w:basedOn w:val="22"/>
    <w:qFormat/>
    <w:uiPriority w:val="99"/>
    <w:pPr>
      <w:shd w:val="clear" w:color="auto" w:fill="000080"/>
    </w:pPr>
    <w:rPr>
      <w:rFonts w:ascii="Tahoma" w:hAnsi="Tahoma" w:cs="Tahoma"/>
      <w:sz w:val="24"/>
      <w:szCs w:val="24"/>
    </w:rPr>
  </w:style>
  <w:style w:type="paragraph" w:customStyle="1" w:styleId="727">
    <w:name w:val="Bullet 2"/>
    <w:basedOn w:val="452"/>
    <w:qFormat/>
    <w:uiPriority w:val="99"/>
    <w:pPr>
      <w:numPr>
        <w:numId w:val="50"/>
      </w:numPr>
      <w:tabs>
        <w:tab w:val="left" w:pos="360"/>
        <w:tab w:val="left" w:pos="425"/>
        <w:tab w:val="left" w:pos="1080"/>
        <w:tab w:val="clear" w:pos="1620"/>
      </w:tabs>
      <w:overflowPunct w:val="0"/>
      <w:snapToGrid/>
      <w:spacing w:before="120" w:after="0" w:line="300" w:lineRule="auto"/>
      <w:ind w:left="1080" w:hanging="430"/>
    </w:pPr>
    <w:rPr>
      <w:rFonts w:ascii="宋体" w:hAnsi="Arial"/>
      <w:bCs w:val="0"/>
      <w:iCs w:val="0"/>
      <w:color w:val="auto"/>
      <w:sz w:val="22"/>
      <w:lang w:val="en-US" w:eastAsia="ja-JP"/>
    </w:rPr>
  </w:style>
  <w:style w:type="paragraph" w:customStyle="1" w:styleId="728">
    <w:name w:val="可研正文"/>
    <w:basedOn w:val="27"/>
    <w:qFormat/>
    <w:uiPriority w:val="99"/>
    <w:pPr>
      <w:spacing w:after="0" w:line="440" w:lineRule="exact"/>
      <w:ind w:firstLine="567" w:firstLineChars="0"/>
    </w:pPr>
    <w:rPr>
      <w:rFonts w:ascii="仿宋_GB2312" w:hAnsi="Calibri" w:eastAsia="仿宋_GB2312"/>
      <w:sz w:val="28"/>
      <w:szCs w:val="20"/>
    </w:rPr>
  </w:style>
  <w:style w:type="character" w:customStyle="1" w:styleId="729">
    <w:name w:val="临时样式1 Char"/>
    <w:link w:val="730"/>
    <w:qFormat/>
    <w:locked/>
    <w:uiPriority w:val="0"/>
    <w:rPr>
      <w:rFonts w:ascii="宋体" w:hAnsi="宋体"/>
      <w:b/>
      <w:sz w:val="28"/>
      <w:szCs w:val="28"/>
    </w:rPr>
  </w:style>
  <w:style w:type="paragraph" w:customStyle="1" w:styleId="730">
    <w:name w:val="临时样式1"/>
    <w:basedOn w:val="1"/>
    <w:link w:val="729"/>
    <w:qFormat/>
    <w:uiPriority w:val="0"/>
    <w:pPr>
      <w:tabs>
        <w:tab w:val="left" w:pos="851"/>
        <w:tab w:val="left" w:pos="900"/>
      </w:tabs>
      <w:ind w:left="851" w:hanging="851"/>
      <w:jc w:val="left"/>
      <w:outlineLvl w:val="3"/>
    </w:pPr>
    <w:rPr>
      <w:rFonts w:ascii="宋体" w:hAnsi="宋体"/>
      <w:b/>
      <w:kern w:val="0"/>
      <w:sz w:val="28"/>
      <w:szCs w:val="28"/>
      <w:lang w:val="zh-CN"/>
    </w:rPr>
  </w:style>
  <w:style w:type="paragraph" w:customStyle="1" w:styleId="731">
    <w:name w:val="正文顶格"/>
    <w:basedOn w:val="1"/>
    <w:qFormat/>
    <w:uiPriority w:val="99"/>
    <w:rPr>
      <w:rFonts w:ascii="宋体"/>
      <w:sz w:val="24"/>
    </w:rPr>
  </w:style>
  <w:style w:type="paragraph" w:customStyle="1" w:styleId="732">
    <w:name w:val="正文中列表1"/>
    <w:basedOn w:val="1"/>
    <w:qFormat/>
    <w:uiPriority w:val="99"/>
    <w:pPr>
      <w:tabs>
        <w:tab w:val="left" w:pos="510"/>
      </w:tabs>
      <w:ind w:left="510" w:hanging="420"/>
      <w:jc w:val="left"/>
    </w:pPr>
    <w:rPr>
      <w:kern w:val="0"/>
      <w:sz w:val="24"/>
    </w:rPr>
  </w:style>
  <w:style w:type="character" w:customStyle="1" w:styleId="733">
    <w:name w:val="TD-text Char"/>
    <w:link w:val="734"/>
    <w:qFormat/>
    <w:locked/>
    <w:uiPriority w:val="0"/>
    <w:rPr>
      <w:rFonts w:ascii="Arial" w:hAnsi="Arial" w:cs="Arial"/>
      <w:lang w:val="en-GB"/>
    </w:rPr>
  </w:style>
  <w:style w:type="paragraph" w:customStyle="1" w:styleId="734">
    <w:name w:val="TD-text"/>
    <w:basedOn w:val="1"/>
    <w:link w:val="733"/>
    <w:qFormat/>
    <w:uiPriority w:val="0"/>
    <w:pPr>
      <w:jc w:val="left"/>
    </w:pPr>
    <w:rPr>
      <w:rFonts w:ascii="Arial" w:hAnsi="Arial"/>
      <w:kern w:val="0"/>
      <w:sz w:val="20"/>
      <w:lang w:val="en-GB"/>
    </w:rPr>
  </w:style>
  <w:style w:type="paragraph" w:customStyle="1" w:styleId="735">
    <w:name w:val="Char Char2"/>
    <w:basedOn w:val="1"/>
    <w:qFormat/>
    <w:uiPriority w:val="99"/>
    <w:pPr>
      <w:ind w:firstLine="200" w:firstLineChars="200"/>
      <w:jc w:val="left"/>
    </w:pPr>
    <w:rPr>
      <w:rFonts w:ascii="Tahoma" w:hAnsi="Tahoma" w:cs="Tahoma"/>
      <w:sz w:val="24"/>
      <w:szCs w:val="24"/>
    </w:rPr>
  </w:style>
  <w:style w:type="paragraph" w:customStyle="1" w:styleId="736">
    <w:name w:val="t4"/>
    <w:basedOn w:val="6"/>
    <w:next w:val="27"/>
    <w:qFormat/>
    <w:uiPriority w:val="99"/>
    <w:pPr>
      <w:numPr>
        <w:numId w:val="51"/>
      </w:numPr>
      <w:tabs>
        <w:tab w:val="left" w:pos="360"/>
        <w:tab w:val="left" w:pos="2134"/>
      </w:tabs>
      <w:spacing w:beforeLines="50"/>
      <w:ind w:left="864" w:hanging="864"/>
    </w:pPr>
    <w:rPr>
      <w:rFonts w:ascii="Times New Roman" w:hAnsi="宋体"/>
    </w:rPr>
  </w:style>
  <w:style w:type="paragraph" w:customStyle="1" w:styleId="737">
    <w:name w:val="Char Char1 Char Char Char Char Char Char Char"/>
    <w:basedOn w:val="1"/>
    <w:qFormat/>
    <w:uiPriority w:val="99"/>
    <w:rPr>
      <w:rFonts w:ascii="Tahoma" w:hAnsi="Tahoma"/>
      <w:sz w:val="24"/>
      <w:szCs w:val="24"/>
    </w:rPr>
  </w:style>
  <w:style w:type="paragraph" w:customStyle="1" w:styleId="738">
    <w:name w:val="正文首行缩进0.74厘米+换行无缩进"/>
    <w:basedOn w:val="1"/>
    <w:next w:val="1"/>
    <w:qFormat/>
    <w:uiPriority w:val="99"/>
    <w:pPr>
      <w:ind w:firstLine="420"/>
    </w:pPr>
    <w:rPr>
      <w:sz w:val="24"/>
      <w:szCs w:val="24"/>
    </w:rPr>
  </w:style>
  <w:style w:type="character" w:customStyle="1" w:styleId="739">
    <w:name w:val="a正文样式SUN Char"/>
    <w:link w:val="740"/>
    <w:qFormat/>
    <w:locked/>
    <w:uiPriority w:val="0"/>
    <w:rPr>
      <w:sz w:val="24"/>
      <w:szCs w:val="24"/>
    </w:rPr>
  </w:style>
  <w:style w:type="paragraph" w:customStyle="1" w:styleId="740">
    <w:name w:val="a正文样式SUN"/>
    <w:basedOn w:val="1"/>
    <w:link w:val="739"/>
    <w:qFormat/>
    <w:uiPriority w:val="0"/>
    <w:pPr>
      <w:ind w:firstLine="510"/>
      <w:jc w:val="left"/>
    </w:pPr>
    <w:rPr>
      <w:rFonts w:ascii="Calibri" w:hAnsi="Calibri"/>
      <w:kern w:val="0"/>
      <w:sz w:val="24"/>
      <w:szCs w:val="24"/>
      <w:lang w:val="zh-CN"/>
    </w:rPr>
  </w:style>
  <w:style w:type="paragraph" w:customStyle="1" w:styleId="741">
    <w:name w:val="p0"/>
    <w:basedOn w:val="1"/>
    <w:qFormat/>
    <w:uiPriority w:val="99"/>
    <w:pPr>
      <w:ind w:firstLine="432"/>
      <w:jc w:val="left"/>
    </w:pPr>
    <w:rPr>
      <w:rFonts w:ascii="宋体" w:hAnsi="宋体" w:cs="宋体"/>
      <w:kern w:val="0"/>
      <w:sz w:val="24"/>
      <w:szCs w:val="24"/>
    </w:rPr>
  </w:style>
  <w:style w:type="paragraph" w:customStyle="1" w:styleId="742">
    <w:name w:val="HFTableBullet"/>
    <w:basedOn w:val="1"/>
    <w:qFormat/>
    <w:uiPriority w:val="99"/>
    <w:pPr>
      <w:numPr>
        <w:ilvl w:val="0"/>
        <w:numId w:val="52"/>
      </w:numPr>
      <w:tabs>
        <w:tab w:val="left" w:pos="162"/>
      </w:tabs>
      <w:ind w:left="162" w:hanging="180"/>
      <w:jc w:val="left"/>
    </w:pPr>
    <w:rPr>
      <w:rFonts w:ascii="Arial" w:hAnsi="Arial"/>
      <w:kern w:val="0"/>
      <w:sz w:val="20"/>
      <w:lang w:eastAsia="en-US"/>
    </w:rPr>
  </w:style>
  <w:style w:type="paragraph" w:customStyle="1" w:styleId="743">
    <w:name w:val="列表编号1）"/>
    <w:basedOn w:val="1"/>
    <w:qFormat/>
    <w:uiPriority w:val="99"/>
    <w:pPr>
      <w:numPr>
        <w:ilvl w:val="5"/>
        <w:numId w:val="53"/>
      </w:numPr>
      <w:jc w:val="left"/>
    </w:pPr>
    <w:rPr>
      <w:rFonts w:ascii="宋体" w:cs="宋体"/>
      <w:kern w:val="0"/>
      <w:sz w:val="24"/>
      <w:szCs w:val="30"/>
    </w:rPr>
  </w:style>
  <w:style w:type="paragraph" w:customStyle="1" w:styleId="744">
    <w:name w:val="标题3"/>
    <w:basedOn w:val="1"/>
    <w:qFormat/>
    <w:uiPriority w:val="99"/>
    <w:pPr>
      <w:keepNext/>
      <w:keepLines/>
      <w:spacing w:line="500" w:lineRule="exact"/>
      <w:ind w:firstLine="200" w:firstLineChars="200"/>
      <w:jc w:val="left"/>
      <w:outlineLvl w:val="2"/>
    </w:pPr>
    <w:rPr>
      <w:rFonts w:ascii="仿宋_GB2312" w:eastAsia="仿宋_GB2312" w:cs="宋体"/>
      <w:bCs/>
      <w:kern w:val="44"/>
      <w:sz w:val="30"/>
    </w:rPr>
  </w:style>
  <w:style w:type="paragraph" w:customStyle="1" w:styleId="745">
    <w:name w:val="标题1"/>
    <w:basedOn w:val="1"/>
    <w:next w:val="1"/>
    <w:qFormat/>
    <w:uiPriority w:val="99"/>
    <w:pPr>
      <w:tabs>
        <w:tab w:val="left" w:pos="610"/>
      </w:tabs>
      <w:ind w:left="425" w:hanging="425"/>
      <w:outlineLvl w:val="0"/>
    </w:pPr>
    <w:rPr>
      <w:rFonts w:ascii="宋体" w:eastAsia="黑体"/>
      <w:b/>
      <w:kern w:val="0"/>
      <w:sz w:val="28"/>
      <w:szCs w:val="24"/>
    </w:rPr>
  </w:style>
  <w:style w:type="paragraph" w:customStyle="1" w:styleId="746">
    <w:name w:val="标题2"/>
    <w:basedOn w:val="1"/>
    <w:next w:val="1"/>
    <w:qFormat/>
    <w:uiPriority w:val="99"/>
    <w:pPr>
      <w:tabs>
        <w:tab w:val="left" w:pos="752"/>
      </w:tabs>
      <w:spacing w:beforeLines="50" w:afterLines="50"/>
      <w:ind w:left="752" w:hanging="567"/>
      <w:outlineLvl w:val="1"/>
    </w:pPr>
    <w:rPr>
      <w:rFonts w:ascii="黑体" w:eastAsia="黑体"/>
      <w:b/>
      <w:kern w:val="0"/>
      <w:sz w:val="24"/>
      <w:szCs w:val="24"/>
    </w:rPr>
  </w:style>
  <w:style w:type="paragraph" w:customStyle="1" w:styleId="747">
    <w:name w:val="Char Char Char Char Char2 Char Char Char Char"/>
    <w:basedOn w:val="1"/>
    <w:qFormat/>
    <w:uiPriority w:val="99"/>
    <w:rPr>
      <w:rFonts w:ascii="Tahoma" w:hAnsi="Tahoma"/>
      <w:sz w:val="24"/>
    </w:rPr>
  </w:style>
  <w:style w:type="paragraph" w:customStyle="1" w:styleId="748">
    <w:name w:val="摘要"/>
    <w:basedOn w:val="1"/>
    <w:next w:val="1"/>
    <w:qFormat/>
    <w:uiPriority w:val="99"/>
    <w:pPr>
      <w:numPr>
        <w:ilvl w:val="0"/>
        <w:numId w:val="54"/>
      </w:numPr>
      <w:tabs>
        <w:tab w:val="left" w:pos="1871"/>
        <w:tab w:val="clear" w:pos="785"/>
      </w:tabs>
      <w:spacing w:before="240"/>
      <w:ind w:left="567" w:right="567" w:firstLine="454"/>
    </w:pPr>
    <w:rPr>
      <w:sz w:val="18"/>
    </w:rPr>
  </w:style>
  <w:style w:type="paragraph" w:customStyle="1" w:styleId="749">
    <w:name w:val="样式 标题 1H1Heading 0h11heading 1TOC标准章1. heading 1PIM 1h1..."/>
    <w:basedOn w:val="1"/>
    <w:next w:val="1"/>
    <w:qFormat/>
    <w:uiPriority w:val="99"/>
    <w:pPr>
      <w:tabs>
        <w:tab w:val="left" w:pos="780"/>
      </w:tabs>
      <w:snapToGrid w:val="0"/>
      <w:spacing w:before="120"/>
      <w:ind w:left="780" w:hanging="360"/>
      <w:jc w:val="left"/>
      <w:outlineLvl w:val="0"/>
    </w:pPr>
    <w:rPr>
      <w:rFonts w:eastAsia="黑体" w:cs="宋体"/>
      <w:b/>
      <w:kern w:val="0"/>
      <w:sz w:val="30"/>
    </w:rPr>
  </w:style>
  <w:style w:type="paragraph" w:customStyle="1" w:styleId="750">
    <w:name w:val="样式 样式 标题 31.1.1.标题 3H3Bold Headbhh3Heading 3 - oldLevel 3 He... ..."/>
    <w:basedOn w:val="1"/>
    <w:next w:val="1"/>
    <w:qFormat/>
    <w:uiPriority w:val="99"/>
    <w:pPr>
      <w:tabs>
        <w:tab w:val="left" w:pos="0"/>
      </w:tabs>
      <w:snapToGrid w:val="0"/>
      <w:spacing w:before="120"/>
      <w:jc w:val="left"/>
      <w:outlineLvl w:val="2"/>
    </w:pPr>
    <w:rPr>
      <w:rFonts w:ascii="宋体" w:eastAsia="黑体"/>
      <w:kern w:val="0"/>
      <w:sz w:val="24"/>
      <w:szCs w:val="24"/>
    </w:rPr>
  </w:style>
  <w:style w:type="character" w:customStyle="1" w:styleId="751">
    <w:name w:val="日期 Char1"/>
    <w:semiHidden/>
    <w:qFormat/>
    <w:uiPriority w:val="0"/>
    <w:rPr>
      <w:rFonts w:ascii="Times New Roman" w:hAnsi="Times New Roman"/>
      <w:kern w:val="2"/>
      <w:sz w:val="21"/>
    </w:rPr>
  </w:style>
  <w:style w:type="paragraph" w:customStyle="1" w:styleId="752">
    <w:name w:val="样式 日期 + 行距: 1.5 倍行距"/>
    <w:basedOn w:val="38"/>
    <w:qFormat/>
    <w:uiPriority w:val="99"/>
    <w:pPr>
      <w:ind w:left="0" w:leftChars="0" w:firstLine="540"/>
    </w:pPr>
    <w:rPr>
      <w:rFonts w:hint="eastAsia" w:ascii="宋体" w:hAnsi="黑体" w:eastAsia="黑体" w:cs="宋体"/>
      <w:sz w:val="24"/>
    </w:rPr>
  </w:style>
  <w:style w:type="character" w:customStyle="1" w:styleId="753">
    <w:name w:val="样式 宋体 小四 行距: 多倍行距 1.2 字行 Char"/>
    <w:link w:val="754"/>
    <w:qFormat/>
    <w:locked/>
    <w:uiPriority w:val="0"/>
    <w:rPr>
      <w:rFonts w:ascii="宋体" w:hAnsi="宋体"/>
      <w:sz w:val="24"/>
    </w:rPr>
  </w:style>
  <w:style w:type="paragraph" w:customStyle="1" w:styleId="754">
    <w:name w:val="样式 宋体 小四 行距: 多倍行距 1.2 字行"/>
    <w:basedOn w:val="1"/>
    <w:link w:val="753"/>
    <w:qFormat/>
    <w:uiPriority w:val="0"/>
    <w:pPr>
      <w:ind w:firstLine="200" w:firstLineChars="200"/>
    </w:pPr>
    <w:rPr>
      <w:rFonts w:ascii="宋体" w:hAnsi="宋体"/>
      <w:kern w:val="0"/>
      <w:sz w:val="24"/>
      <w:lang w:val="zh-CN"/>
    </w:rPr>
  </w:style>
  <w:style w:type="character" w:customStyle="1" w:styleId="755">
    <w:name w:val="样式7 Char"/>
    <w:link w:val="756"/>
    <w:qFormat/>
    <w:locked/>
    <w:uiPriority w:val="0"/>
    <w:rPr>
      <w:rFonts w:ascii="Arial" w:hAnsi="Arial" w:eastAsia="黑体"/>
      <w:b/>
      <w:bCs/>
      <w:kern w:val="2"/>
      <w:sz w:val="32"/>
      <w:szCs w:val="32"/>
      <w:lang w:val="zh-CN"/>
    </w:rPr>
  </w:style>
  <w:style w:type="paragraph" w:customStyle="1" w:styleId="756">
    <w:name w:val="样式7"/>
    <w:basedOn w:val="433"/>
    <w:next w:val="433"/>
    <w:link w:val="755"/>
    <w:qFormat/>
    <w:uiPriority w:val="0"/>
    <w:pPr>
      <w:keepNext/>
      <w:keepLines/>
      <w:numPr>
        <w:ilvl w:val="1"/>
        <w:numId w:val="55"/>
      </w:numPr>
      <w:tabs>
        <w:tab w:val="left" w:pos="360"/>
      </w:tabs>
      <w:spacing w:line="415" w:lineRule="auto"/>
      <w:ind w:left="2520" w:leftChars="0" w:right="210" w:rightChars="100" w:firstLine="482"/>
      <w:outlineLvl w:val="1"/>
    </w:pPr>
    <w:rPr>
      <w:rFonts w:ascii="Arial" w:hAnsi="Arial" w:eastAsia="黑体"/>
      <w:b/>
      <w:bCs/>
      <w:kern w:val="2"/>
      <w:sz w:val="32"/>
      <w:szCs w:val="32"/>
    </w:rPr>
  </w:style>
  <w:style w:type="paragraph" w:customStyle="1" w:styleId="757">
    <w:name w:val="text"/>
    <w:basedOn w:val="1"/>
    <w:qFormat/>
    <w:uiPriority w:val="99"/>
    <w:pPr>
      <w:spacing w:before="120" w:after="120"/>
      <w:ind w:right="90"/>
      <w:jc w:val="left"/>
    </w:pPr>
    <w:rPr>
      <w:kern w:val="0"/>
      <w:sz w:val="24"/>
      <w:lang w:eastAsia="en-US"/>
    </w:rPr>
  </w:style>
  <w:style w:type="character" w:customStyle="1" w:styleId="758">
    <w:name w:val="正文段落文本 Char"/>
    <w:link w:val="759"/>
    <w:qFormat/>
    <w:locked/>
    <w:uiPriority w:val="0"/>
    <w:rPr>
      <w:sz w:val="24"/>
      <w:szCs w:val="24"/>
    </w:rPr>
  </w:style>
  <w:style w:type="paragraph" w:customStyle="1" w:styleId="759">
    <w:name w:val="正文段落文本"/>
    <w:basedOn w:val="1"/>
    <w:link w:val="758"/>
    <w:qFormat/>
    <w:uiPriority w:val="0"/>
    <w:pPr>
      <w:ind w:firstLine="420"/>
    </w:pPr>
    <w:rPr>
      <w:rFonts w:ascii="Calibri" w:hAnsi="Calibri"/>
      <w:kern w:val="0"/>
      <w:sz w:val="24"/>
      <w:szCs w:val="24"/>
      <w:lang w:val="zh-CN"/>
    </w:rPr>
  </w:style>
  <w:style w:type="paragraph" w:customStyle="1" w:styleId="760">
    <w:name w:val="样式 (中文) 楷体_GB2312 小四 行距: 1.5 倍行距"/>
    <w:basedOn w:val="1"/>
    <w:qFormat/>
    <w:uiPriority w:val="99"/>
    <w:rPr>
      <w:rFonts w:cs="宋体"/>
      <w:sz w:val="24"/>
    </w:rPr>
  </w:style>
  <w:style w:type="paragraph" w:customStyle="1" w:styleId="761">
    <w:name w:val="MM Topic 5 + 仿宋_GB2312"/>
    <w:basedOn w:val="554"/>
    <w:qFormat/>
    <w:uiPriority w:val="99"/>
    <w:pPr>
      <w:keepNext/>
      <w:keepLines/>
      <w:tabs>
        <w:tab w:val="left" w:pos="2551"/>
        <w:tab w:val="clear" w:pos="1984"/>
      </w:tabs>
      <w:spacing w:before="280" w:after="290" w:line="374" w:lineRule="auto"/>
      <w:ind w:left="2551" w:hanging="850"/>
      <w:outlineLvl w:val="3"/>
    </w:pPr>
    <w:rPr>
      <w:rFonts w:ascii="仿宋_GB2312" w:hAnsi="Arial" w:eastAsia="仿宋_GB2312"/>
      <w:b/>
      <w:bCs/>
      <w:sz w:val="21"/>
      <w:szCs w:val="21"/>
    </w:rPr>
  </w:style>
  <w:style w:type="paragraph" w:customStyle="1" w:styleId="762">
    <w:name w:val="xl90"/>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left"/>
    </w:pPr>
    <w:rPr>
      <w:rFonts w:ascii="Arial" w:hAnsi="Arial" w:cs="Arial"/>
      <w:kern w:val="0"/>
      <w:sz w:val="20"/>
    </w:rPr>
  </w:style>
  <w:style w:type="paragraph" w:customStyle="1" w:styleId="763">
    <w:name w:val="xl91"/>
    <w:basedOn w:val="1"/>
    <w:qFormat/>
    <w:uiPriority w:val="0"/>
    <w:pPr>
      <w:pBdr>
        <w:top w:val="single" w:color="auto" w:sz="4" w:space="0"/>
        <w:left w:val="single" w:color="auto" w:sz="4" w:space="0"/>
        <w:bottom w:val="single" w:color="auto" w:sz="4" w:space="0"/>
        <w:right w:val="single" w:color="auto" w:sz="4" w:space="0"/>
      </w:pBdr>
      <w:shd w:val="clear" w:color="auto" w:fill="808080"/>
      <w:spacing w:before="100" w:beforeAutospacing="1" w:after="100" w:afterAutospacing="1"/>
      <w:jc w:val="left"/>
    </w:pPr>
    <w:rPr>
      <w:rFonts w:ascii="宋体" w:hAnsi="宋体" w:cs="宋体"/>
      <w:b/>
      <w:bCs/>
      <w:color w:val="FFFFFF"/>
      <w:kern w:val="0"/>
      <w:sz w:val="20"/>
    </w:rPr>
  </w:style>
  <w:style w:type="paragraph" w:customStyle="1" w:styleId="764">
    <w:name w:val="xl92"/>
    <w:basedOn w:val="1"/>
    <w:qFormat/>
    <w:uiPriority w:val="0"/>
    <w:pPr>
      <w:pBdr>
        <w:top w:val="single" w:color="auto" w:sz="4" w:space="0"/>
        <w:left w:val="single" w:color="auto" w:sz="4" w:space="0"/>
        <w:bottom w:val="single" w:color="auto" w:sz="4" w:space="0"/>
        <w:right w:val="single" w:color="auto" w:sz="4" w:space="0"/>
      </w:pBdr>
      <w:shd w:val="clear" w:color="auto" w:fill="DDDDDD"/>
      <w:spacing w:before="100" w:beforeAutospacing="1" w:after="100" w:afterAutospacing="1"/>
      <w:jc w:val="left"/>
    </w:pPr>
    <w:rPr>
      <w:rFonts w:ascii="宋体" w:hAnsi="宋体" w:cs="宋体"/>
      <w:kern w:val="0"/>
      <w:sz w:val="20"/>
    </w:rPr>
  </w:style>
  <w:style w:type="paragraph" w:customStyle="1" w:styleId="765">
    <w:name w:val="xl93"/>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left"/>
    </w:pPr>
    <w:rPr>
      <w:rFonts w:ascii="宋体" w:hAnsi="宋体" w:cs="宋体"/>
      <w:kern w:val="0"/>
      <w:sz w:val="20"/>
    </w:rPr>
  </w:style>
  <w:style w:type="paragraph" w:customStyle="1" w:styleId="766">
    <w:name w:val="xl94"/>
    <w:basedOn w:val="1"/>
    <w:qFormat/>
    <w:uiPriority w:val="0"/>
    <w:pPr>
      <w:pBdr>
        <w:top w:val="single" w:color="auto" w:sz="4" w:space="0"/>
        <w:left w:val="single" w:color="auto" w:sz="4" w:space="0"/>
        <w:bottom w:val="single" w:color="auto" w:sz="4" w:space="0"/>
        <w:right w:val="single" w:color="auto" w:sz="4" w:space="0"/>
      </w:pBdr>
      <w:shd w:val="clear" w:color="auto" w:fill="C5D9F1"/>
      <w:spacing w:before="100" w:beforeAutospacing="1" w:after="100" w:afterAutospacing="1"/>
      <w:jc w:val="left"/>
    </w:pPr>
    <w:rPr>
      <w:rFonts w:ascii="宋体" w:hAnsi="宋体" w:cs="宋体"/>
      <w:kern w:val="0"/>
      <w:sz w:val="20"/>
    </w:rPr>
  </w:style>
  <w:style w:type="paragraph" w:customStyle="1" w:styleId="767">
    <w:name w:val="just"/>
    <w:basedOn w:val="1"/>
    <w:qFormat/>
    <w:uiPriority w:val="99"/>
    <w:pPr>
      <w:spacing w:before="100" w:beforeAutospacing="1" w:after="100" w:afterAutospacing="1"/>
      <w:ind w:firstLine="200" w:firstLineChars="200"/>
      <w:jc w:val="left"/>
    </w:pPr>
    <w:rPr>
      <w:rFonts w:ascii="Geneva" w:hAnsi="Geneva"/>
      <w:kern w:val="0"/>
      <w:sz w:val="24"/>
      <w:szCs w:val="24"/>
    </w:rPr>
  </w:style>
  <w:style w:type="paragraph" w:customStyle="1" w:styleId="768">
    <w:name w:val="样式 标题 2h2子系统子系统1子系统2子系统3子系统4子系统11子系统21子系统31子系统5子系统12..."/>
    <w:basedOn w:val="4"/>
    <w:qFormat/>
    <w:uiPriority w:val="99"/>
    <w:pPr>
      <w:tabs>
        <w:tab w:val="left" w:pos="630"/>
      </w:tabs>
      <w:ind w:left="200" w:leftChars="200"/>
    </w:pPr>
    <w:rPr>
      <w:rFonts w:ascii="Arial" w:hAnsi="Arial"/>
      <w:bCs w:val="0"/>
      <w:sz w:val="36"/>
      <w:szCs w:val="36"/>
    </w:rPr>
  </w:style>
  <w:style w:type="paragraph" w:customStyle="1" w:styleId="769">
    <w:name w:val="样式 标题 2h2子系统子系统1子系统2子系统3子系统4子系统11子系统21子系统31子系统5子系统12...1"/>
    <w:basedOn w:val="4"/>
    <w:qFormat/>
    <w:uiPriority w:val="99"/>
    <w:pPr>
      <w:keepLines w:val="0"/>
      <w:suppressLineNumbers/>
      <w:tabs>
        <w:tab w:val="left" w:pos="630"/>
      </w:tabs>
    </w:pPr>
    <w:rPr>
      <w:rFonts w:ascii="Arial" w:hAnsi="Arial"/>
      <w:bCs w:val="0"/>
      <w:color w:val="FF0000"/>
      <w:sz w:val="36"/>
      <w:szCs w:val="36"/>
    </w:rPr>
  </w:style>
  <w:style w:type="paragraph" w:customStyle="1" w:styleId="770">
    <w:name w:val="样式 标题 1H1PIM 1h1标书1L1bocSection Headl11Heading 0正文一级标..."/>
    <w:basedOn w:val="3"/>
    <w:qFormat/>
    <w:uiPriority w:val="99"/>
    <w:pPr>
      <w:pageBreakBefore/>
      <w:numPr>
        <w:numId w:val="56"/>
      </w:numPr>
      <w:tabs>
        <w:tab w:val="left" w:pos="420"/>
        <w:tab w:val="left" w:pos="1843"/>
      </w:tabs>
      <w:spacing w:after="240" w:line="400" w:lineRule="exact"/>
      <w:ind w:firstLine="200" w:firstLineChars="200"/>
      <w:jc w:val="left"/>
    </w:pPr>
    <w:rPr>
      <w:rFonts w:ascii="宋体" w:hAnsi="宋体" w:cs="宋体"/>
      <w:b w:val="0"/>
      <w:szCs w:val="20"/>
    </w:rPr>
  </w:style>
  <w:style w:type="paragraph" w:customStyle="1" w:styleId="771">
    <w:name w:val="Char1 Char Char Char Char Char Char Char Char Char Char Char Char Char Char2 Char"/>
    <w:basedOn w:val="1"/>
    <w:next w:val="1"/>
    <w:qFormat/>
    <w:uiPriority w:val="99"/>
    <w:pPr>
      <w:snapToGrid w:val="0"/>
      <w:ind w:firstLine="200" w:firstLineChars="200"/>
      <w:jc w:val="left"/>
    </w:pPr>
    <w:rPr>
      <w:rFonts w:ascii="Arial" w:hAnsi="Arial" w:eastAsia="黑体" w:cs="Arial"/>
      <w:kern w:val="0"/>
      <w:szCs w:val="21"/>
    </w:rPr>
  </w:style>
  <w:style w:type="character" w:customStyle="1" w:styleId="772">
    <w:name w:val="正式正文 Char"/>
    <w:link w:val="773"/>
    <w:qFormat/>
    <w:locked/>
    <w:uiPriority w:val="0"/>
    <w:rPr>
      <w:sz w:val="24"/>
      <w:szCs w:val="24"/>
    </w:rPr>
  </w:style>
  <w:style w:type="paragraph" w:customStyle="1" w:styleId="773">
    <w:name w:val="正式正文"/>
    <w:basedOn w:val="1"/>
    <w:link w:val="772"/>
    <w:qFormat/>
    <w:uiPriority w:val="0"/>
    <w:pPr>
      <w:spacing w:line="440" w:lineRule="exact"/>
      <w:ind w:firstLine="480" w:firstLineChars="200"/>
      <w:jc w:val="left"/>
    </w:pPr>
    <w:rPr>
      <w:rFonts w:ascii="Calibri" w:hAnsi="Calibri"/>
      <w:kern w:val="0"/>
      <w:sz w:val="24"/>
      <w:szCs w:val="24"/>
      <w:lang w:val="zh-CN"/>
    </w:rPr>
  </w:style>
  <w:style w:type="paragraph" w:customStyle="1" w:styleId="774">
    <w:name w:val="样式 标题 2Sub-section Titleh2Header 2l2Header2h:2h:2appH22..."/>
    <w:basedOn w:val="4"/>
    <w:qFormat/>
    <w:uiPriority w:val="99"/>
    <w:pPr>
      <w:tabs>
        <w:tab w:val="left" w:pos="630"/>
      </w:tabs>
      <w:overflowPunct w:val="0"/>
      <w:autoSpaceDE w:val="0"/>
      <w:autoSpaceDN w:val="0"/>
      <w:spacing w:line="0" w:lineRule="atLeast"/>
    </w:pPr>
    <w:rPr>
      <w:rFonts w:ascii="Arial" w:hAnsi="Arial" w:cs="宋体"/>
      <w:b w:val="0"/>
      <w:kern w:val="28"/>
    </w:rPr>
  </w:style>
  <w:style w:type="character" w:customStyle="1" w:styleId="775">
    <w:name w:val="段 Char Char Char Char Char Char"/>
    <w:link w:val="776"/>
    <w:qFormat/>
    <w:locked/>
    <w:uiPriority w:val="0"/>
    <w:rPr>
      <w:rFonts w:ascii="宋体" w:hAnsi="宋体"/>
      <w:kern w:val="2"/>
      <w:sz w:val="21"/>
      <w:szCs w:val="22"/>
      <w:lang w:val="en-US" w:eastAsia="zh-CN" w:bidi="ar-SA"/>
    </w:rPr>
  </w:style>
  <w:style w:type="paragraph" w:customStyle="1" w:styleId="776">
    <w:name w:val="段 Char Char Char Char Char"/>
    <w:link w:val="775"/>
    <w:qFormat/>
    <w:uiPriority w:val="0"/>
    <w:pPr>
      <w:autoSpaceDE w:val="0"/>
      <w:autoSpaceDN w:val="0"/>
      <w:spacing w:before="260" w:after="260" w:line="415" w:lineRule="auto"/>
      <w:ind w:firstLine="420" w:firstLineChars="200"/>
      <w:jc w:val="both"/>
    </w:pPr>
    <w:rPr>
      <w:rFonts w:ascii="宋体" w:hAnsi="宋体" w:eastAsia="宋体" w:cs="Times New Roman"/>
      <w:kern w:val="2"/>
      <w:sz w:val="21"/>
      <w:szCs w:val="22"/>
      <w:lang w:val="en-US" w:eastAsia="zh-CN" w:bidi="ar-SA"/>
    </w:rPr>
  </w:style>
  <w:style w:type="character" w:customStyle="1" w:styleId="777">
    <w:name w:val="段 Char Char Char Char"/>
    <w:link w:val="192"/>
    <w:qFormat/>
    <w:locked/>
    <w:uiPriority w:val="99"/>
    <w:rPr>
      <w:rFonts w:ascii="仿宋_GB2312" w:hAnsi="Tahoma" w:eastAsia="仿宋_GB2312" w:cs="Times New Roman"/>
      <w:color w:val="000000"/>
      <w:sz w:val="32"/>
      <w:szCs w:val="32"/>
    </w:rPr>
  </w:style>
  <w:style w:type="paragraph" w:customStyle="1" w:styleId="778">
    <w:name w:val="正文列4_3"/>
    <w:basedOn w:val="1"/>
    <w:qFormat/>
    <w:uiPriority w:val="99"/>
    <w:pPr>
      <w:autoSpaceDE w:val="0"/>
      <w:autoSpaceDN w:val="0"/>
      <w:adjustRightInd w:val="0"/>
      <w:spacing w:line="360" w:lineRule="exact"/>
      <w:ind w:firstLine="200" w:firstLineChars="200"/>
      <w:jc w:val="left"/>
    </w:pPr>
    <w:rPr>
      <w:rFonts w:ascii="宋体"/>
      <w:color w:val="000000"/>
      <w:sz w:val="24"/>
    </w:rPr>
  </w:style>
  <w:style w:type="paragraph" w:customStyle="1" w:styleId="779">
    <w:name w:val="Char Char1 Char Char"/>
    <w:basedOn w:val="1"/>
    <w:qFormat/>
    <w:uiPriority w:val="99"/>
    <w:pPr>
      <w:ind w:firstLine="200" w:firstLineChars="200"/>
      <w:jc w:val="left"/>
    </w:pPr>
    <w:rPr>
      <w:rFonts w:ascii="宋体" w:hAnsi="宋体"/>
      <w:sz w:val="22"/>
      <w:szCs w:val="24"/>
    </w:rPr>
  </w:style>
  <w:style w:type="paragraph" w:customStyle="1" w:styleId="780">
    <w:name w:val="Item1"/>
    <w:basedOn w:val="1"/>
    <w:qFormat/>
    <w:uiPriority w:val="99"/>
    <w:pPr>
      <w:tabs>
        <w:tab w:val="left" w:pos="360"/>
        <w:tab w:val="left" w:pos="420"/>
      </w:tabs>
      <w:ind w:firstLine="200" w:firstLineChars="200"/>
      <w:jc w:val="left"/>
    </w:pPr>
    <w:rPr>
      <w:sz w:val="24"/>
    </w:rPr>
  </w:style>
  <w:style w:type="paragraph" w:customStyle="1" w:styleId="781">
    <w:name w:val="Char Char1 Char Char Char Char Char Char Char Char Char Char Char Char1 Char Char Char Char Char Char Char Char Char Char Char Char Char Char Char"/>
    <w:basedOn w:val="1"/>
    <w:qFormat/>
    <w:uiPriority w:val="99"/>
    <w:pPr>
      <w:ind w:firstLine="200" w:firstLineChars="200"/>
      <w:jc w:val="left"/>
    </w:pPr>
    <w:rPr>
      <w:rFonts w:ascii="Tahoma" w:hAnsi="Tahoma"/>
      <w:sz w:val="24"/>
    </w:rPr>
  </w:style>
  <w:style w:type="paragraph" w:customStyle="1" w:styleId="782">
    <w:name w:val="Char Char Char1 Char"/>
    <w:basedOn w:val="1"/>
    <w:qFormat/>
    <w:uiPriority w:val="99"/>
    <w:pPr>
      <w:ind w:firstLine="200" w:firstLineChars="200"/>
      <w:jc w:val="left"/>
    </w:pPr>
    <w:rPr>
      <w:rFonts w:ascii="Tahoma" w:hAnsi="Tahoma"/>
      <w:sz w:val="24"/>
    </w:rPr>
  </w:style>
  <w:style w:type="character" w:customStyle="1" w:styleId="783">
    <w:name w:val="BP body text Char"/>
    <w:link w:val="784"/>
    <w:qFormat/>
    <w:locked/>
    <w:uiPriority w:val="0"/>
    <w:rPr>
      <w:rFonts w:ascii="Arial" w:hAnsi="Arial" w:cs="Arial"/>
      <w:sz w:val="22"/>
      <w:szCs w:val="24"/>
    </w:rPr>
  </w:style>
  <w:style w:type="paragraph" w:customStyle="1" w:styleId="784">
    <w:name w:val="BP body text"/>
    <w:basedOn w:val="1"/>
    <w:link w:val="783"/>
    <w:qFormat/>
    <w:uiPriority w:val="0"/>
    <w:pPr>
      <w:spacing w:before="240" w:after="240"/>
      <w:ind w:firstLine="461" w:firstLineChars="200"/>
      <w:jc w:val="left"/>
    </w:pPr>
    <w:rPr>
      <w:rFonts w:ascii="Arial" w:hAnsi="Arial"/>
      <w:kern w:val="0"/>
      <w:sz w:val="22"/>
      <w:szCs w:val="24"/>
      <w:lang w:val="zh-CN"/>
    </w:rPr>
  </w:style>
  <w:style w:type="paragraph" w:customStyle="1" w:styleId="785">
    <w:name w:val="样式 标题 4ClausebulletblbbPIM 4H4h4L44th level4sect 1.2...."/>
    <w:basedOn w:val="6"/>
    <w:qFormat/>
    <w:uiPriority w:val="99"/>
    <w:pPr>
      <w:tabs>
        <w:tab w:val="left" w:pos="720"/>
      </w:tabs>
      <w:spacing w:before="40" w:line="374" w:lineRule="auto"/>
    </w:pPr>
    <w:rPr>
      <w:rFonts w:ascii="Times New Roman" w:hAnsi="Times New Roman"/>
      <w:szCs w:val="30"/>
    </w:rPr>
  </w:style>
  <w:style w:type="paragraph" w:customStyle="1" w:styleId="786">
    <w:name w:val="Char Char Char Char Char Char Char Char Char Char Char Char Char Char Char Char Char Char Char"/>
    <w:basedOn w:val="1"/>
    <w:qFormat/>
    <w:uiPriority w:val="99"/>
    <w:pPr>
      <w:spacing w:after="160" w:line="240" w:lineRule="exact"/>
      <w:ind w:firstLine="200" w:firstLineChars="200"/>
      <w:jc w:val="left"/>
    </w:pPr>
    <w:rPr>
      <w:rFonts w:ascii="Verdana" w:hAnsi="Verdana" w:eastAsia="Times New Roman"/>
      <w:kern w:val="0"/>
      <w:sz w:val="20"/>
      <w:lang w:eastAsia="en-US"/>
    </w:rPr>
  </w:style>
  <w:style w:type="paragraph" w:customStyle="1" w:styleId="787">
    <w:name w:val="箭头列表2（Alt+W）"/>
    <w:basedOn w:val="1"/>
    <w:qFormat/>
    <w:uiPriority w:val="99"/>
    <w:pPr>
      <w:numPr>
        <w:ilvl w:val="0"/>
        <w:numId w:val="57"/>
      </w:numPr>
      <w:ind w:left="935" w:firstLine="200" w:firstLineChars="200"/>
      <w:jc w:val="left"/>
    </w:pPr>
    <w:rPr>
      <w:rFonts w:ascii="宋体"/>
      <w:sz w:val="24"/>
    </w:rPr>
  </w:style>
  <w:style w:type="paragraph" w:customStyle="1" w:styleId="788">
    <w:name w:val="样式 标题 2PIM2H2Heading 2 HiddenHeading 2 CCBSheading 2Titre3..."/>
    <w:basedOn w:val="4"/>
    <w:qFormat/>
    <w:uiPriority w:val="0"/>
    <w:pPr>
      <w:tabs>
        <w:tab w:val="left" w:pos="630"/>
        <w:tab w:val="left" w:pos="1536"/>
      </w:tabs>
      <w:spacing w:after="480"/>
      <w:ind w:left="1536" w:hanging="1116"/>
    </w:pPr>
    <w:rPr>
      <w:rFonts w:ascii="宋体" w:hAnsi="宋体"/>
      <w:bCs w:val="0"/>
      <w:szCs w:val="24"/>
    </w:rPr>
  </w:style>
  <w:style w:type="paragraph" w:customStyle="1" w:styleId="789">
    <w:name w:val="图形居中"/>
    <w:basedOn w:val="1"/>
    <w:qFormat/>
    <w:uiPriority w:val="99"/>
    <w:pPr>
      <w:ind w:firstLine="200" w:firstLineChars="200"/>
      <w:jc w:val="center"/>
    </w:pPr>
    <w:rPr>
      <w:rFonts w:cs="宋体"/>
      <w:sz w:val="24"/>
    </w:rPr>
  </w:style>
  <w:style w:type="paragraph" w:customStyle="1" w:styleId="790">
    <w:name w:val="图形名称"/>
    <w:basedOn w:val="1"/>
    <w:qFormat/>
    <w:uiPriority w:val="99"/>
    <w:pPr>
      <w:ind w:firstLine="200" w:firstLineChars="200"/>
      <w:jc w:val="center"/>
    </w:pPr>
    <w:rPr>
      <w:i/>
      <w:sz w:val="24"/>
      <w:szCs w:val="24"/>
    </w:rPr>
  </w:style>
  <w:style w:type="paragraph" w:customStyle="1" w:styleId="791">
    <w:name w:val="二级列表"/>
    <w:basedOn w:val="1"/>
    <w:qFormat/>
    <w:uiPriority w:val="99"/>
    <w:pPr>
      <w:tabs>
        <w:tab w:val="left" w:pos="360"/>
        <w:tab w:val="left" w:pos="900"/>
      </w:tabs>
      <w:ind w:firstLine="200" w:firstLineChars="200"/>
      <w:jc w:val="left"/>
    </w:pPr>
    <w:rPr>
      <w:bCs/>
      <w:sz w:val="24"/>
      <w:szCs w:val="24"/>
    </w:rPr>
  </w:style>
  <w:style w:type="paragraph" w:customStyle="1" w:styleId="792">
    <w:name w:val="二级标号"/>
    <w:basedOn w:val="1"/>
    <w:qFormat/>
    <w:uiPriority w:val="99"/>
    <w:pPr>
      <w:tabs>
        <w:tab w:val="left" w:pos="1219"/>
      </w:tabs>
      <w:ind w:left="1219" w:hanging="397" w:firstLineChars="200"/>
      <w:jc w:val="left"/>
    </w:pPr>
    <w:rPr>
      <w:sz w:val="24"/>
      <w:szCs w:val="24"/>
    </w:rPr>
  </w:style>
  <w:style w:type="paragraph" w:customStyle="1" w:styleId="793">
    <w:name w:val="缩进段落"/>
    <w:basedOn w:val="1"/>
    <w:qFormat/>
    <w:uiPriority w:val="99"/>
    <w:pPr>
      <w:spacing w:beforeLines="50" w:line="360" w:lineRule="atLeast"/>
      <w:ind w:firstLine="480" w:firstLineChars="200"/>
      <w:jc w:val="left"/>
    </w:pPr>
    <w:rPr>
      <w:spacing w:val="20"/>
      <w:sz w:val="24"/>
      <w:szCs w:val="24"/>
    </w:rPr>
  </w:style>
  <w:style w:type="paragraph" w:customStyle="1" w:styleId="794">
    <w:name w:val="图注"/>
    <w:basedOn w:val="1"/>
    <w:next w:val="1"/>
    <w:qFormat/>
    <w:uiPriority w:val="99"/>
    <w:pPr>
      <w:spacing w:before="100" w:beforeAutospacing="1" w:after="100" w:afterAutospacing="1"/>
      <w:ind w:firstLine="200" w:firstLineChars="200"/>
      <w:jc w:val="center"/>
    </w:pPr>
    <w:rPr>
      <w:rFonts w:ascii="仿宋_GB2312" w:hAnsi="Arial" w:eastAsia="仿宋_GB2312"/>
      <w:sz w:val="24"/>
    </w:rPr>
  </w:style>
  <w:style w:type="paragraph" w:customStyle="1" w:styleId="795">
    <w:name w:val="编写说明"/>
    <w:basedOn w:val="19"/>
    <w:qFormat/>
    <w:uiPriority w:val="99"/>
    <w:pPr>
      <w:spacing w:line="360" w:lineRule="auto"/>
      <w:ind w:firstLine="420"/>
      <w:jc w:val="left"/>
    </w:pPr>
    <w:rPr>
      <w:rFonts w:ascii="Calibri" w:hAnsi="Calibri"/>
      <w:i/>
      <w:color w:val="3366FF"/>
    </w:rPr>
  </w:style>
  <w:style w:type="paragraph" w:customStyle="1" w:styleId="796">
    <w:name w:val="KPMG body text"/>
    <w:basedOn w:val="1"/>
    <w:qFormat/>
    <w:uiPriority w:val="99"/>
    <w:pPr>
      <w:spacing w:before="120" w:after="120"/>
      <w:ind w:left="720" w:firstLine="461" w:firstLineChars="200"/>
      <w:jc w:val="left"/>
    </w:pPr>
    <w:rPr>
      <w:rFonts w:ascii="宋体" w:hAnsi="宋体"/>
      <w:kern w:val="0"/>
      <w:sz w:val="22"/>
      <w:szCs w:val="24"/>
    </w:rPr>
  </w:style>
  <w:style w:type="paragraph" w:customStyle="1" w:styleId="797">
    <w:name w:val="江西电信标题1"/>
    <w:basedOn w:val="3"/>
    <w:qFormat/>
    <w:uiPriority w:val="99"/>
    <w:pPr>
      <w:keepNext w:val="0"/>
      <w:pageBreakBefore/>
      <w:tabs>
        <w:tab w:val="left" w:pos="1287"/>
        <w:tab w:val="left" w:pos="1843"/>
      </w:tabs>
      <w:spacing w:beforeLines="50" w:afterLines="50" w:line="400" w:lineRule="exact"/>
      <w:ind w:left="1287" w:hanging="567"/>
      <w:jc w:val="left"/>
    </w:pPr>
    <w:rPr>
      <w:kern w:val="0"/>
      <w:sz w:val="36"/>
    </w:rPr>
  </w:style>
  <w:style w:type="paragraph" w:customStyle="1" w:styleId="798">
    <w:name w:val="Bullet with text 3"/>
    <w:basedOn w:val="1"/>
    <w:qFormat/>
    <w:uiPriority w:val="99"/>
    <w:pPr>
      <w:tabs>
        <w:tab w:val="left" w:pos="425"/>
      </w:tabs>
      <w:ind w:left="425" w:hanging="425" w:firstLineChars="200"/>
      <w:jc w:val="left"/>
    </w:pPr>
    <w:rPr>
      <w:rFonts w:ascii="Arial" w:hAnsi="Arial"/>
      <w:kern w:val="0"/>
      <w:sz w:val="24"/>
    </w:rPr>
  </w:style>
  <w:style w:type="paragraph" w:customStyle="1" w:styleId="799">
    <w:name w:val="样式 样式 首行缩进:  2 字符1 + 首行缩进:  2 字符"/>
    <w:basedOn w:val="1"/>
    <w:qFormat/>
    <w:uiPriority w:val="99"/>
    <w:pPr>
      <w:ind w:firstLine="200" w:firstLineChars="200"/>
      <w:jc w:val="left"/>
    </w:pPr>
    <w:rPr>
      <w:rFonts w:ascii="Arial" w:hAnsi="Arial"/>
      <w:kern w:val="0"/>
      <w:sz w:val="24"/>
    </w:rPr>
  </w:style>
  <w:style w:type="paragraph" w:customStyle="1" w:styleId="800">
    <w:name w:val="正文列4_1"/>
    <w:basedOn w:val="1"/>
    <w:qFormat/>
    <w:uiPriority w:val="99"/>
    <w:pPr>
      <w:tabs>
        <w:tab w:val="left" w:pos="900"/>
      </w:tabs>
      <w:adjustRightInd w:val="0"/>
      <w:spacing w:line="360" w:lineRule="exact"/>
      <w:ind w:left="900" w:hanging="420" w:firstLineChars="200"/>
      <w:jc w:val="left"/>
    </w:pPr>
    <w:rPr>
      <w:rFonts w:ascii="宋体"/>
      <w:kern w:val="0"/>
      <w:sz w:val="24"/>
    </w:rPr>
  </w:style>
  <w:style w:type="paragraph" w:customStyle="1" w:styleId="801">
    <w:name w:val="样式 标题 3 + 黑色 左侧:  1.1 厘米 悬挂缩进: 7.2 字符 段前: 13 磅 段后: 13 磅 行距:..."/>
    <w:basedOn w:val="5"/>
    <w:next w:val="6"/>
    <w:qFormat/>
    <w:uiPriority w:val="99"/>
    <w:pPr>
      <w:tabs>
        <w:tab w:val="left" w:pos="540"/>
        <w:tab w:val="left" w:pos="900"/>
      </w:tabs>
      <w:spacing w:line="415" w:lineRule="auto"/>
      <w:ind w:left="-1" w:leftChars="-1" w:hanging="709"/>
    </w:pPr>
    <w:rPr>
      <w:rFonts w:ascii="宋体" w:hAnsi="Arial"/>
      <w:b w:val="0"/>
      <w:color w:val="000000"/>
      <w:sz w:val="30"/>
      <w:szCs w:val="20"/>
    </w:rPr>
  </w:style>
  <w:style w:type="paragraph" w:customStyle="1" w:styleId="802">
    <w:name w:val="内容正文"/>
    <w:basedOn w:val="1"/>
    <w:qFormat/>
    <w:uiPriority w:val="0"/>
    <w:pPr>
      <w:spacing w:line="300" w:lineRule="auto"/>
      <w:ind w:firstLine="482" w:firstLineChars="200"/>
      <w:jc w:val="left"/>
    </w:pPr>
    <w:rPr>
      <w:rFonts w:ascii="Georgia" w:hAnsi="Georgia"/>
      <w:sz w:val="24"/>
    </w:rPr>
  </w:style>
  <w:style w:type="paragraph" w:customStyle="1" w:styleId="803">
    <w:name w:val="列 表"/>
    <w:basedOn w:val="1"/>
    <w:qFormat/>
    <w:uiPriority w:val="99"/>
    <w:pPr>
      <w:tabs>
        <w:tab w:val="left" w:pos="840"/>
      </w:tabs>
      <w:ind w:left="840" w:hanging="420" w:firstLineChars="200"/>
      <w:jc w:val="left"/>
    </w:pPr>
    <w:rPr>
      <w:rFonts w:ascii="Courier New" w:hAnsi="Courier New" w:eastAsia="楷体_GB2312"/>
      <w:szCs w:val="24"/>
    </w:rPr>
  </w:style>
  <w:style w:type="paragraph" w:customStyle="1" w:styleId="804">
    <w:name w:val="新新附录"/>
    <w:qFormat/>
    <w:uiPriority w:val="99"/>
    <w:pPr>
      <w:pageBreakBefore/>
      <w:tabs>
        <w:tab w:val="left" w:pos="900"/>
      </w:tabs>
      <w:spacing w:before="120" w:after="120" w:line="360" w:lineRule="auto"/>
      <w:ind w:left="900" w:hanging="420" w:hangingChars="472"/>
      <w:jc w:val="both"/>
    </w:pPr>
    <w:rPr>
      <w:rFonts w:ascii="Times New Roman" w:hAnsi="Times New Roman" w:eastAsia="宋体" w:cs="Times New Roman"/>
      <w:b/>
      <w:sz w:val="44"/>
      <w:lang w:val="en-US" w:eastAsia="zh-CN" w:bidi="ar-SA"/>
    </w:rPr>
  </w:style>
  <w:style w:type="paragraph" w:customStyle="1" w:styleId="805">
    <w:name w:val="图片"/>
    <w:next w:val="1"/>
    <w:qFormat/>
    <w:uiPriority w:val="99"/>
    <w:pPr>
      <w:keepNext/>
      <w:spacing w:before="260" w:after="260" w:line="415" w:lineRule="auto"/>
      <w:ind w:hanging="992" w:hangingChars="472"/>
      <w:jc w:val="center"/>
    </w:pPr>
    <w:rPr>
      <w:rFonts w:ascii="楷体_GB2312" w:hAnsi="Times New Roman" w:eastAsia="楷体_GB2312" w:cs="Times New Roman"/>
      <w:lang w:val="en-US" w:eastAsia="zh-CN" w:bidi="ar-SA"/>
    </w:rPr>
  </w:style>
  <w:style w:type="paragraph" w:customStyle="1" w:styleId="806">
    <w:name w:val="样式 首行缩进:  2 字符2"/>
    <w:basedOn w:val="1"/>
    <w:qFormat/>
    <w:uiPriority w:val="99"/>
    <w:pPr>
      <w:ind w:firstLine="480" w:firstLineChars="200"/>
      <w:jc w:val="left"/>
    </w:pPr>
    <w:rPr>
      <w:rFonts w:ascii="Arial" w:hAnsi="Arial"/>
      <w:kern w:val="0"/>
      <w:sz w:val="24"/>
    </w:rPr>
  </w:style>
  <w:style w:type="character" w:customStyle="1" w:styleId="807">
    <w:name w:val="BP bullet1 Char"/>
    <w:link w:val="808"/>
    <w:qFormat/>
    <w:locked/>
    <w:uiPriority w:val="0"/>
    <w:rPr>
      <w:rFonts w:ascii="Arial" w:hAnsi="Arial" w:cs="Arial"/>
      <w:sz w:val="22"/>
    </w:rPr>
  </w:style>
  <w:style w:type="paragraph" w:customStyle="1" w:styleId="808">
    <w:name w:val="BP bullet1"/>
    <w:basedOn w:val="1"/>
    <w:link w:val="807"/>
    <w:qFormat/>
    <w:uiPriority w:val="0"/>
    <w:pPr>
      <w:tabs>
        <w:tab w:val="left" w:pos="1594"/>
        <w:tab w:val="left" w:pos="1710"/>
      </w:tabs>
      <w:spacing w:before="60" w:after="60"/>
      <w:ind w:left="1594" w:hanging="420" w:firstLineChars="200"/>
      <w:jc w:val="left"/>
    </w:pPr>
    <w:rPr>
      <w:rFonts w:ascii="Arial" w:hAnsi="Arial"/>
      <w:kern w:val="0"/>
      <w:sz w:val="22"/>
      <w:lang w:val="zh-CN"/>
    </w:rPr>
  </w:style>
  <w:style w:type="paragraph" w:customStyle="1" w:styleId="809">
    <w:name w:val="BP Table Text Char"/>
    <w:basedOn w:val="1"/>
    <w:qFormat/>
    <w:uiPriority w:val="99"/>
    <w:pPr>
      <w:tabs>
        <w:tab w:val="left" w:pos="720"/>
      </w:tabs>
      <w:spacing w:before="60" w:after="60"/>
      <w:ind w:firstLine="200" w:firstLineChars="200"/>
      <w:jc w:val="left"/>
    </w:pPr>
    <w:rPr>
      <w:rFonts w:ascii="Arial" w:hAnsi="Arial" w:cs="Arial"/>
      <w:kern w:val="0"/>
      <w:sz w:val="22"/>
    </w:rPr>
  </w:style>
  <w:style w:type="paragraph" w:customStyle="1" w:styleId="810">
    <w:name w:val="HFIndent1Bullet"/>
    <w:basedOn w:val="1"/>
    <w:qFormat/>
    <w:uiPriority w:val="99"/>
    <w:pPr>
      <w:tabs>
        <w:tab w:val="left" w:pos="900"/>
      </w:tabs>
      <w:ind w:left="900" w:firstLine="200" w:firstLineChars="200"/>
      <w:jc w:val="left"/>
    </w:pPr>
    <w:rPr>
      <w:rFonts w:ascii="Arial" w:hAnsi="Arial"/>
      <w:kern w:val="0"/>
      <w:sz w:val="20"/>
      <w:lang w:eastAsia="en-US"/>
    </w:rPr>
  </w:style>
  <w:style w:type="paragraph" w:customStyle="1" w:styleId="811">
    <w:name w:val="BP Table Text"/>
    <w:basedOn w:val="1"/>
    <w:qFormat/>
    <w:uiPriority w:val="99"/>
    <w:pPr>
      <w:tabs>
        <w:tab w:val="left" w:pos="720"/>
      </w:tabs>
      <w:spacing w:before="60" w:after="60"/>
      <w:ind w:firstLine="200" w:firstLineChars="200"/>
      <w:jc w:val="left"/>
    </w:pPr>
    <w:rPr>
      <w:rFonts w:ascii="Arial" w:hAnsi="Arial" w:cs="Arial"/>
      <w:kern w:val="0"/>
      <w:sz w:val="22"/>
    </w:rPr>
  </w:style>
  <w:style w:type="paragraph" w:customStyle="1" w:styleId="812">
    <w:name w:val="BP bullet2"/>
    <w:basedOn w:val="1"/>
    <w:qFormat/>
    <w:uiPriority w:val="99"/>
    <w:pPr>
      <w:tabs>
        <w:tab w:val="left" w:pos="2160"/>
      </w:tabs>
      <w:spacing w:before="120" w:after="120"/>
      <w:ind w:left="2160" w:hanging="363" w:firstLineChars="200"/>
      <w:jc w:val="left"/>
    </w:pPr>
    <w:rPr>
      <w:rFonts w:ascii="Arial" w:hAnsi="Arial" w:cs="Arial"/>
      <w:kern w:val="0"/>
      <w:sz w:val="22"/>
    </w:rPr>
  </w:style>
  <w:style w:type="paragraph" w:customStyle="1" w:styleId="813">
    <w:name w:val="1 Char Char Char Char Char Char Char"/>
    <w:basedOn w:val="1"/>
    <w:qFormat/>
    <w:uiPriority w:val="0"/>
    <w:pPr>
      <w:ind w:firstLine="200" w:firstLineChars="200"/>
      <w:jc w:val="left"/>
    </w:pPr>
    <w:rPr>
      <w:rFonts w:ascii="Tahoma" w:hAnsi="Tahoma"/>
      <w:sz w:val="24"/>
    </w:rPr>
  </w:style>
  <w:style w:type="character" w:customStyle="1" w:styleId="814">
    <w:name w:val="Style4 Char Char Char Char"/>
    <w:link w:val="815"/>
    <w:qFormat/>
    <w:locked/>
    <w:uiPriority w:val="0"/>
    <w:rPr>
      <w:rFonts w:ascii="Arial" w:hAnsi="Arial" w:cs="Arial"/>
      <w:sz w:val="24"/>
      <w:szCs w:val="24"/>
    </w:rPr>
  </w:style>
  <w:style w:type="paragraph" w:customStyle="1" w:styleId="815">
    <w:name w:val="Style4 Char Char Char"/>
    <w:basedOn w:val="1"/>
    <w:link w:val="814"/>
    <w:qFormat/>
    <w:uiPriority w:val="0"/>
    <w:pPr>
      <w:spacing w:beforeLines="50" w:line="276" w:lineRule="auto"/>
      <w:ind w:firstLine="200" w:firstLineChars="200"/>
      <w:jc w:val="left"/>
    </w:pPr>
    <w:rPr>
      <w:rFonts w:ascii="Arial" w:hAnsi="Arial"/>
      <w:kern w:val="0"/>
      <w:sz w:val="24"/>
      <w:szCs w:val="24"/>
      <w:lang w:val="zh-CN"/>
    </w:rPr>
  </w:style>
  <w:style w:type="paragraph" w:customStyle="1" w:styleId="816">
    <w:name w:val="HFAppendixHeading1"/>
    <w:basedOn w:val="3"/>
    <w:qFormat/>
    <w:uiPriority w:val="99"/>
    <w:pPr>
      <w:keepLines w:val="0"/>
      <w:pageBreakBefore/>
      <w:shd w:val="solid" w:color="auto" w:fill="auto"/>
      <w:tabs>
        <w:tab w:val="left" w:pos="360"/>
        <w:tab w:val="left" w:pos="576"/>
        <w:tab w:val="left" w:pos="1152"/>
        <w:tab w:val="left" w:pos="1843"/>
      </w:tabs>
      <w:spacing w:before="600" w:after="600"/>
      <w:ind w:left="1152" w:firstLine="200" w:firstLineChars="200"/>
      <w:jc w:val="left"/>
    </w:pPr>
    <w:rPr>
      <w:rFonts w:ascii="宋体" w:hAnsi="宋体"/>
      <w:b w:val="0"/>
      <w:bCs w:val="0"/>
      <w:color w:val="FFFFFF"/>
      <w:kern w:val="0"/>
      <w:sz w:val="40"/>
      <w:szCs w:val="20"/>
    </w:rPr>
  </w:style>
  <w:style w:type="paragraph" w:customStyle="1" w:styleId="817">
    <w:name w:val="HFAppendixHeading2"/>
    <w:basedOn w:val="4"/>
    <w:qFormat/>
    <w:uiPriority w:val="99"/>
    <w:pPr>
      <w:keepLines w:val="0"/>
      <w:tabs>
        <w:tab w:val="left" w:pos="630"/>
        <w:tab w:val="left" w:pos="1296"/>
        <w:tab w:val="left" w:pos="1440"/>
      </w:tabs>
      <w:spacing w:before="100" w:beforeAutospacing="1" w:after="100" w:afterAutospacing="1"/>
      <w:ind w:left="1296"/>
    </w:pPr>
    <w:rPr>
      <w:rFonts w:ascii="Arial" w:hAnsi="Arial"/>
      <w:b w:val="0"/>
      <w:bCs w:val="0"/>
      <w:sz w:val="36"/>
      <w:szCs w:val="20"/>
    </w:rPr>
  </w:style>
  <w:style w:type="paragraph" w:customStyle="1" w:styleId="818">
    <w:name w:val="disclaimer"/>
    <w:basedOn w:val="1"/>
    <w:qFormat/>
    <w:uiPriority w:val="99"/>
    <w:pPr>
      <w:pBdr>
        <w:top w:val="single" w:color="auto" w:sz="2" w:space="6"/>
        <w:left w:val="single" w:color="auto" w:sz="2" w:space="6"/>
        <w:bottom w:val="single" w:color="auto" w:sz="2" w:space="6"/>
        <w:right w:val="single" w:color="auto" w:sz="2" w:space="6"/>
      </w:pBdr>
      <w:spacing w:before="120"/>
      <w:ind w:firstLine="200" w:firstLineChars="200"/>
      <w:jc w:val="left"/>
    </w:pPr>
    <w:rPr>
      <w:rFonts w:ascii="Palatino" w:hAnsi="Palatino"/>
      <w:i/>
      <w:kern w:val="0"/>
      <w:sz w:val="20"/>
      <w:lang w:eastAsia="en-US"/>
    </w:rPr>
  </w:style>
  <w:style w:type="paragraph" w:customStyle="1" w:styleId="819">
    <w:name w:val="table text"/>
    <w:basedOn w:val="1"/>
    <w:qFormat/>
    <w:uiPriority w:val="99"/>
    <w:pPr>
      <w:spacing w:before="60"/>
      <w:ind w:firstLine="200" w:firstLineChars="200"/>
      <w:jc w:val="left"/>
    </w:pPr>
    <w:rPr>
      <w:rFonts w:ascii="Arial" w:hAnsi="Arial"/>
      <w:kern w:val="0"/>
      <w:sz w:val="18"/>
      <w:lang w:eastAsia="en-US"/>
    </w:rPr>
  </w:style>
  <w:style w:type="paragraph" w:customStyle="1" w:styleId="820">
    <w:name w:val="first column"/>
    <w:basedOn w:val="1"/>
    <w:qFormat/>
    <w:uiPriority w:val="99"/>
    <w:pPr>
      <w:spacing w:before="60" w:after="60"/>
      <w:ind w:firstLine="200" w:firstLineChars="200"/>
      <w:jc w:val="left"/>
    </w:pPr>
    <w:rPr>
      <w:rFonts w:ascii="Arial" w:hAnsi="Arial"/>
      <w:b/>
      <w:kern w:val="0"/>
      <w:sz w:val="18"/>
      <w:lang w:eastAsia="en-US"/>
    </w:rPr>
  </w:style>
  <w:style w:type="paragraph" w:customStyle="1" w:styleId="821">
    <w:name w:val="HFIndent1"/>
    <w:basedOn w:val="1"/>
    <w:qFormat/>
    <w:uiPriority w:val="99"/>
    <w:pPr>
      <w:ind w:left="360" w:firstLine="200" w:firstLineChars="200"/>
      <w:jc w:val="left"/>
    </w:pPr>
    <w:rPr>
      <w:rFonts w:ascii="Arial" w:hAnsi="Arial"/>
      <w:kern w:val="0"/>
      <w:sz w:val="20"/>
      <w:lang w:eastAsia="en-US"/>
    </w:rPr>
  </w:style>
  <w:style w:type="paragraph" w:customStyle="1" w:styleId="822">
    <w:name w:val="client signature"/>
    <w:basedOn w:val="1"/>
    <w:qFormat/>
    <w:uiPriority w:val="99"/>
    <w:pPr>
      <w:tabs>
        <w:tab w:val="left" w:pos="5040"/>
      </w:tabs>
      <w:spacing w:before="120"/>
      <w:ind w:firstLine="200" w:firstLineChars="200"/>
      <w:jc w:val="left"/>
    </w:pPr>
    <w:rPr>
      <w:rFonts w:ascii="Palatino" w:hAnsi="Palatino"/>
      <w:kern w:val="0"/>
      <w:sz w:val="20"/>
      <w:lang w:eastAsia="en-US"/>
    </w:rPr>
  </w:style>
  <w:style w:type="paragraph" w:customStyle="1" w:styleId="823">
    <w:name w:val="DocDistribution"/>
    <w:basedOn w:val="1"/>
    <w:qFormat/>
    <w:uiPriority w:val="99"/>
    <w:pPr>
      <w:spacing w:before="120"/>
      <w:ind w:firstLine="200" w:firstLineChars="200"/>
      <w:jc w:val="left"/>
    </w:pPr>
    <w:rPr>
      <w:kern w:val="0"/>
      <w:sz w:val="24"/>
      <w:lang w:val="en-GB" w:eastAsia="en-US"/>
    </w:rPr>
  </w:style>
  <w:style w:type="paragraph" w:customStyle="1" w:styleId="824">
    <w:name w:val="Bulllist"/>
    <w:basedOn w:val="1"/>
    <w:qFormat/>
    <w:uiPriority w:val="99"/>
    <w:pPr>
      <w:spacing w:before="120"/>
      <w:ind w:left="360" w:hanging="360" w:firstLineChars="200"/>
      <w:jc w:val="left"/>
    </w:pPr>
    <w:rPr>
      <w:kern w:val="0"/>
      <w:sz w:val="24"/>
      <w:lang w:eastAsia="en-US"/>
    </w:rPr>
  </w:style>
  <w:style w:type="paragraph" w:customStyle="1" w:styleId="825">
    <w:name w:val="Picture"/>
    <w:basedOn w:val="1"/>
    <w:next w:val="20"/>
    <w:qFormat/>
    <w:uiPriority w:val="99"/>
    <w:pPr>
      <w:keepNext/>
      <w:spacing w:before="120"/>
      <w:ind w:firstLine="200" w:firstLineChars="200"/>
      <w:jc w:val="left"/>
    </w:pPr>
    <w:rPr>
      <w:kern w:val="0"/>
      <w:sz w:val="24"/>
      <w:lang w:val="en-GB" w:eastAsia="en-US"/>
    </w:rPr>
  </w:style>
  <w:style w:type="paragraph" w:customStyle="1" w:styleId="826">
    <w:name w:val="Preface Text"/>
    <w:basedOn w:val="1"/>
    <w:qFormat/>
    <w:uiPriority w:val="99"/>
    <w:pPr>
      <w:ind w:firstLine="200" w:firstLineChars="200"/>
      <w:jc w:val="left"/>
    </w:pPr>
    <w:rPr>
      <w:rFonts w:ascii="Helv" w:hAnsi="Helv"/>
      <w:bCs/>
      <w:kern w:val="0"/>
      <w:sz w:val="20"/>
      <w:lang w:eastAsia="en-US"/>
    </w:rPr>
  </w:style>
  <w:style w:type="paragraph" w:customStyle="1" w:styleId="827">
    <w:name w:val="PageTitle"/>
    <w:basedOn w:val="1"/>
    <w:qFormat/>
    <w:uiPriority w:val="99"/>
    <w:pPr>
      <w:ind w:firstLine="200" w:firstLineChars="200"/>
      <w:jc w:val="center"/>
    </w:pPr>
    <w:rPr>
      <w:b/>
      <w:bCs/>
      <w:color w:val="000000"/>
      <w:kern w:val="0"/>
      <w:sz w:val="32"/>
      <w:lang w:eastAsia="en-US"/>
    </w:rPr>
  </w:style>
  <w:style w:type="paragraph" w:customStyle="1" w:styleId="828">
    <w:name w:val="Level 1 - Body Text"/>
    <w:basedOn w:val="1"/>
    <w:qFormat/>
    <w:uiPriority w:val="99"/>
    <w:pPr>
      <w:spacing w:before="120" w:after="120"/>
      <w:ind w:firstLine="200" w:firstLineChars="200"/>
      <w:jc w:val="left"/>
    </w:pPr>
    <w:rPr>
      <w:rFonts w:ascii="Garamond" w:hAnsi="Garamond"/>
      <w:bCs/>
      <w:color w:val="000000"/>
      <w:kern w:val="0"/>
      <w:sz w:val="24"/>
      <w:lang w:eastAsia="en-US"/>
    </w:rPr>
  </w:style>
  <w:style w:type="paragraph" w:customStyle="1" w:styleId="829">
    <w:name w:val="Bullet L1"/>
    <w:basedOn w:val="1"/>
    <w:qFormat/>
    <w:uiPriority w:val="99"/>
    <w:pPr>
      <w:tabs>
        <w:tab w:val="left" w:pos="360"/>
      </w:tabs>
      <w:ind w:left="360" w:hanging="360" w:firstLineChars="200"/>
      <w:jc w:val="left"/>
    </w:pPr>
    <w:rPr>
      <w:rFonts w:ascii="Arial" w:hAnsi="Arial"/>
      <w:kern w:val="0"/>
      <w:sz w:val="20"/>
      <w:szCs w:val="24"/>
      <w:lang w:eastAsia="en-US"/>
    </w:rPr>
  </w:style>
  <w:style w:type="paragraph" w:customStyle="1" w:styleId="830">
    <w:name w:val="Bullet"/>
    <w:basedOn w:val="1"/>
    <w:qFormat/>
    <w:uiPriority w:val="99"/>
    <w:pPr>
      <w:tabs>
        <w:tab w:val="left" w:pos="360"/>
      </w:tabs>
      <w:ind w:left="720" w:hanging="360" w:firstLineChars="200"/>
      <w:jc w:val="left"/>
    </w:pPr>
    <w:rPr>
      <w:kern w:val="0"/>
      <w:sz w:val="20"/>
      <w:lang w:eastAsia="en-US"/>
    </w:rPr>
  </w:style>
  <w:style w:type="paragraph" w:customStyle="1" w:styleId="831">
    <w:name w:val="Criteria Body Bullets"/>
    <w:basedOn w:val="27"/>
    <w:qFormat/>
    <w:uiPriority w:val="99"/>
    <w:pPr>
      <w:spacing w:after="0" w:line="360" w:lineRule="auto"/>
      <w:ind w:left="1800" w:hanging="1440"/>
      <w:jc w:val="left"/>
    </w:pPr>
    <w:rPr>
      <w:rFonts w:ascii="Calibri" w:hAnsi="Calibri"/>
      <w:sz w:val="20"/>
      <w:szCs w:val="20"/>
      <w:lang w:eastAsia="en-US"/>
    </w:rPr>
  </w:style>
  <w:style w:type="paragraph" w:customStyle="1" w:styleId="832">
    <w:name w:val="KP Table Heading"/>
    <w:basedOn w:val="10"/>
    <w:qFormat/>
    <w:uiPriority w:val="99"/>
    <w:pPr>
      <w:keepNext w:val="0"/>
      <w:keepLines w:val="0"/>
      <w:shd w:val="clear" w:color="auto" w:fill="CCCCCC"/>
      <w:tabs>
        <w:tab w:val="clear" w:pos="426"/>
      </w:tabs>
      <w:ind w:left="0" w:firstLine="200" w:firstLineChars="200"/>
      <w:jc w:val="center"/>
      <w:outlineLvl w:val="9"/>
    </w:pPr>
    <w:rPr>
      <w:rFonts w:cs="Arial Unicode MS"/>
      <w:b w:val="0"/>
      <w:bCs/>
      <w:color w:val="000000"/>
      <w:sz w:val="22"/>
      <w:szCs w:val="20"/>
    </w:rPr>
  </w:style>
  <w:style w:type="paragraph" w:customStyle="1" w:styleId="833">
    <w:name w:val="BP Table/Graph Title"/>
    <w:basedOn w:val="1"/>
    <w:qFormat/>
    <w:uiPriority w:val="99"/>
    <w:pPr>
      <w:spacing w:before="60" w:after="60"/>
      <w:ind w:firstLine="200" w:firstLineChars="200"/>
      <w:jc w:val="center"/>
    </w:pPr>
    <w:rPr>
      <w:rFonts w:ascii="Arial" w:hAnsi="Arial" w:cs="Arial"/>
      <w:b/>
      <w:kern w:val="0"/>
      <w:sz w:val="22"/>
      <w:szCs w:val="24"/>
    </w:rPr>
  </w:style>
  <w:style w:type="paragraph" w:customStyle="1" w:styleId="834">
    <w:name w:val="BP number1"/>
    <w:basedOn w:val="1"/>
    <w:qFormat/>
    <w:uiPriority w:val="99"/>
    <w:pPr>
      <w:tabs>
        <w:tab w:val="left" w:pos="1534"/>
      </w:tabs>
      <w:spacing w:before="120" w:after="120"/>
      <w:ind w:left="1531" w:hanging="357" w:firstLineChars="200"/>
      <w:jc w:val="left"/>
    </w:pPr>
    <w:rPr>
      <w:rFonts w:ascii="Arial" w:hAnsi="Arial" w:cs="Arial"/>
      <w:kern w:val="0"/>
      <w:sz w:val="22"/>
      <w:szCs w:val="24"/>
    </w:rPr>
  </w:style>
  <w:style w:type="paragraph" w:customStyle="1" w:styleId="835">
    <w:name w:val="BP bullet1(number)"/>
    <w:basedOn w:val="1"/>
    <w:qFormat/>
    <w:uiPriority w:val="99"/>
    <w:pPr>
      <w:tabs>
        <w:tab w:val="left" w:pos="924"/>
      </w:tabs>
      <w:ind w:left="924" w:hanging="434" w:firstLineChars="200"/>
      <w:jc w:val="left"/>
    </w:pPr>
    <w:rPr>
      <w:rFonts w:ascii="Arial" w:hAnsi="Arial"/>
      <w:kern w:val="0"/>
      <w:sz w:val="22"/>
      <w:szCs w:val="24"/>
      <w:lang w:eastAsia="en-US"/>
    </w:rPr>
  </w:style>
  <w:style w:type="paragraph" w:customStyle="1" w:styleId="836">
    <w:name w:val="sample"/>
    <w:basedOn w:val="784"/>
    <w:qFormat/>
    <w:uiPriority w:val="99"/>
    <w:pPr>
      <w:ind w:firstLine="454"/>
    </w:pPr>
    <w:rPr>
      <w:color w:val="003366"/>
    </w:rPr>
  </w:style>
  <w:style w:type="paragraph" w:customStyle="1" w:styleId="837">
    <w:name w:val="Plain Text1"/>
    <w:basedOn w:val="1"/>
    <w:qFormat/>
    <w:uiPriority w:val="99"/>
    <w:pPr>
      <w:autoSpaceDE w:val="0"/>
      <w:autoSpaceDN w:val="0"/>
      <w:adjustRightInd w:val="0"/>
      <w:snapToGrid w:val="0"/>
      <w:ind w:firstLine="425" w:firstLineChars="200"/>
      <w:jc w:val="left"/>
    </w:pPr>
    <w:rPr>
      <w:rFonts w:ascii="宋体"/>
      <w:sz w:val="24"/>
    </w:rPr>
  </w:style>
  <w:style w:type="paragraph" w:customStyle="1" w:styleId="838">
    <w:name w:val="样式 标题 2一级节标题Chapter第一章 标题 2Heading 2 HiddenHeading 2 CCBSh..."/>
    <w:basedOn w:val="4"/>
    <w:qFormat/>
    <w:uiPriority w:val="99"/>
    <w:pPr>
      <w:tabs>
        <w:tab w:val="left" w:pos="630"/>
        <w:tab w:val="left" w:pos="720"/>
      </w:tabs>
      <w:spacing w:before="200" w:after="160"/>
    </w:pPr>
    <w:rPr>
      <w:rFonts w:ascii="Times New Roman" w:hAnsi="Times New Roman" w:cs="Arial"/>
      <w:b w:val="0"/>
    </w:rPr>
  </w:style>
  <w:style w:type="paragraph" w:customStyle="1" w:styleId="839">
    <w:name w:val="样式 行距: 单倍行距"/>
    <w:basedOn w:val="1"/>
    <w:qFormat/>
    <w:uiPriority w:val="99"/>
    <w:pPr>
      <w:tabs>
        <w:tab w:val="left" w:pos="1080"/>
      </w:tabs>
      <w:adjustRightInd w:val="0"/>
      <w:snapToGrid w:val="0"/>
      <w:ind w:firstLine="200" w:firstLineChars="200"/>
      <w:jc w:val="left"/>
    </w:pPr>
    <w:rPr>
      <w:rFonts w:ascii="宋体" w:hAnsi="宋体" w:cs="宋体"/>
      <w:sz w:val="24"/>
    </w:rPr>
  </w:style>
  <w:style w:type="paragraph" w:customStyle="1" w:styleId="840">
    <w:name w:val="样式 四号 首行缩进:  0.74 厘米"/>
    <w:basedOn w:val="1"/>
    <w:qFormat/>
    <w:uiPriority w:val="99"/>
    <w:pPr>
      <w:ind w:firstLine="420" w:firstLineChars="200"/>
      <w:jc w:val="left"/>
    </w:pPr>
    <w:rPr>
      <w:rFonts w:cs="宋体"/>
      <w:sz w:val="28"/>
    </w:rPr>
  </w:style>
  <w:style w:type="paragraph" w:customStyle="1" w:styleId="841">
    <w:name w:val="计费规范编写 标题6"/>
    <w:basedOn w:val="8"/>
    <w:qFormat/>
    <w:uiPriority w:val="99"/>
    <w:pPr>
      <w:keepNext w:val="0"/>
      <w:keepLines w:val="0"/>
      <w:tabs>
        <w:tab w:val="left" w:pos="360"/>
      </w:tabs>
      <w:spacing w:before="60" w:after="60"/>
    </w:pPr>
    <w:rPr>
      <w:rFonts w:ascii="Times New Roman" w:hAnsi="Times New Roman"/>
      <w:sz w:val="21"/>
    </w:rPr>
  </w:style>
  <w:style w:type="paragraph" w:customStyle="1" w:styleId="842">
    <w:name w:val="Table Header"/>
    <w:basedOn w:val="1"/>
    <w:qFormat/>
    <w:uiPriority w:val="0"/>
    <w:pPr>
      <w:keepNext/>
      <w:keepLines/>
      <w:spacing w:before="120"/>
      <w:ind w:firstLine="200" w:firstLineChars="200"/>
      <w:jc w:val="center"/>
    </w:pPr>
    <w:rPr>
      <w:rFonts w:ascii="Arial" w:hAnsi="Arial" w:cs="Arial"/>
      <w:b/>
      <w:bCs/>
      <w:kern w:val="0"/>
      <w:sz w:val="20"/>
      <w:lang w:eastAsia="en-US"/>
    </w:rPr>
  </w:style>
  <w:style w:type="paragraph" w:customStyle="1" w:styleId="843">
    <w:name w:val="Style4"/>
    <w:basedOn w:val="1"/>
    <w:qFormat/>
    <w:uiPriority w:val="99"/>
    <w:pPr>
      <w:spacing w:beforeLines="50" w:line="276" w:lineRule="auto"/>
      <w:ind w:firstLine="200" w:firstLineChars="200"/>
      <w:jc w:val="left"/>
    </w:pPr>
    <w:rPr>
      <w:rFonts w:ascii="Arial" w:hAnsi="Arial"/>
      <w:sz w:val="24"/>
      <w:szCs w:val="24"/>
    </w:rPr>
  </w:style>
  <w:style w:type="paragraph" w:customStyle="1" w:styleId="844">
    <w:name w:val="Table - heading"/>
    <w:basedOn w:val="1"/>
    <w:qFormat/>
    <w:uiPriority w:val="99"/>
    <w:pPr>
      <w:spacing w:before="120" w:after="120"/>
      <w:ind w:firstLine="200" w:firstLineChars="200"/>
      <w:jc w:val="left"/>
    </w:pPr>
    <w:rPr>
      <w:rFonts w:ascii="Verdana" w:hAnsi="Verdana" w:eastAsia="Arial Unicode MS"/>
      <w:b/>
      <w:kern w:val="0"/>
      <w:sz w:val="20"/>
      <w:lang w:eastAsia="en-US"/>
    </w:rPr>
  </w:style>
  <w:style w:type="paragraph" w:customStyle="1" w:styleId="845">
    <w:name w:val="zyn样式_1"/>
    <w:basedOn w:val="3"/>
    <w:qFormat/>
    <w:uiPriority w:val="99"/>
    <w:pPr>
      <w:pageBreakBefore/>
      <w:tabs>
        <w:tab w:val="left" w:pos="425"/>
        <w:tab w:val="left" w:pos="1843"/>
      </w:tabs>
      <w:spacing w:after="240"/>
      <w:ind w:left="425" w:hanging="425"/>
      <w:jc w:val="left"/>
    </w:pPr>
    <w:rPr>
      <w:b w:val="0"/>
      <w:bCs w:val="0"/>
      <w:sz w:val="21"/>
    </w:rPr>
  </w:style>
  <w:style w:type="paragraph" w:customStyle="1" w:styleId="846">
    <w:name w:val="zyn样式_2"/>
    <w:basedOn w:val="4"/>
    <w:qFormat/>
    <w:uiPriority w:val="99"/>
    <w:pPr>
      <w:tabs>
        <w:tab w:val="left" w:pos="567"/>
        <w:tab w:val="left" w:pos="630"/>
      </w:tabs>
      <w:ind w:left="567" w:hanging="567"/>
    </w:pPr>
    <w:rPr>
      <w:rFonts w:ascii="Verdana" w:hAnsi="Verdana"/>
      <w:b w:val="0"/>
      <w:bCs w:val="0"/>
      <w:sz w:val="21"/>
    </w:rPr>
  </w:style>
  <w:style w:type="paragraph" w:customStyle="1" w:styleId="847">
    <w:name w:val="Char2 Char Char Char"/>
    <w:basedOn w:val="1"/>
    <w:qFormat/>
    <w:uiPriority w:val="99"/>
    <w:pPr>
      <w:keepNext/>
      <w:keepLines/>
      <w:pageBreakBefore/>
      <w:tabs>
        <w:tab w:val="left" w:pos="360"/>
      </w:tabs>
      <w:adjustRightInd w:val="0"/>
      <w:ind w:firstLine="200" w:firstLineChars="200"/>
      <w:jc w:val="left"/>
    </w:pPr>
    <w:rPr>
      <w:kern w:val="0"/>
      <w:sz w:val="22"/>
      <w:szCs w:val="24"/>
    </w:rPr>
  </w:style>
  <w:style w:type="paragraph" w:customStyle="1" w:styleId="848">
    <w:name w:val="zyn样式_3"/>
    <w:basedOn w:val="5"/>
    <w:qFormat/>
    <w:uiPriority w:val="99"/>
    <w:pPr>
      <w:tabs>
        <w:tab w:val="left" w:pos="709"/>
      </w:tabs>
      <w:spacing w:before="120" w:after="120"/>
      <w:ind w:left="709" w:hanging="709"/>
    </w:pPr>
    <w:rPr>
      <w:rFonts w:ascii="仿宋_GB2312"/>
      <w:sz w:val="21"/>
      <w:szCs w:val="21"/>
    </w:rPr>
  </w:style>
  <w:style w:type="paragraph" w:customStyle="1" w:styleId="849">
    <w:name w:val="zyn样式_4"/>
    <w:basedOn w:val="6"/>
    <w:qFormat/>
    <w:uiPriority w:val="99"/>
    <w:pPr>
      <w:tabs>
        <w:tab w:val="left" w:pos="851"/>
      </w:tabs>
      <w:spacing w:before="120" w:after="120"/>
      <w:ind w:left="851" w:hanging="851"/>
    </w:pPr>
    <w:rPr>
      <w:rFonts w:ascii="Arial" w:hAnsi="Arial"/>
      <w:sz w:val="21"/>
      <w:szCs w:val="21"/>
    </w:rPr>
  </w:style>
  <w:style w:type="paragraph" w:customStyle="1" w:styleId="850">
    <w:name w:val="zyn样式_5"/>
    <w:basedOn w:val="7"/>
    <w:qFormat/>
    <w:uiPriority w:val="99"/>
    <w:pPr>
      <w:tabs>
        <w:tab w:val="left" w:pos="992"/>
      </w:tabs>
      <w:adjustRightInd w:val="0"/>
      <w:spacing w:line="374" w:lineRule="auto"/>
      <w:ind w:left="992" w:hanging="992"/>
      <w:jc w:val="left"/>
    </w:pPr>
    <w:rPr>
      <w:rFonts w:ascii="宋体"/>
      <w:sz w:val="21"/>
      <w:szCs w:val="21"/>
    </w:rPr>
  </w:style>
  <w:style w:type="paragraph" w:customStyle="1" w:styleId="851">
    <w:name w:val="样式 标题 1 + 段前: 6 磅 段后: 自动"/>
    <w:basedOn w:val="3"/>
    <w:qFormat/>
    <w:uiPriority w:val="99"/>
    <w:pPr>
      <w:keepLines w:val="0"/>
      <w:pageBreakBefore/>
      <w:tabs>
        <w:tab w:val="left" w:pos="360"/>
        <w:tab w:val="left" w:pos="432"/>
        <w:tab w:val="left" w:pos="1843"/>
      </w:tabs>
      <w:adjustRightInd w:val="0"/>
      <w:spacing w:after="100" w:afterAutospacing="1" w:line="240" w:lineRule="atLeast"/>
      <w:ind w:firstLine="200" w:firstLineChars="200"/>
      <w:jc w:val="left"/>
    </w:pPr>
    <w:rPr>
      <w:rFonts w:ascii="宋体" w:hAnsi="宋体" w:cs="宋体"/>
      <w:b w:val="0"/>
      <w:color w:val="000000"/>
      <w:kern w:val="28"/>
    </w:rPr>
  </w:style>
  <w:style w:type="paragraph" w:customStyle="1" w:styleId="852">
    <w:name w:val="正文2文字缩进"/>
    <w:basedOn w:val="1"/>
    <w:qFormat/>
    <w:uiPriority w:val="99"/>
    <w:pPr>
      <w:ind w:right="210" w:firstLine="200" w:firstLineChars="200"/>
      <w:jc w:val="left"/>
    </w:pPr>
    <w:rPr>
      <w:sz w:val="24"/>
      <w:szCs w:val="24"/>
    </w:rPr>
  </w:style>
  <w:style w:type="paragraph" w:customStyle="1" w:styleId="853">
    <w:name w:val="7 Char1"/>
    <w:basedOn w:val="1"/>
    <w:qFormat/>
    <w:uiPriority w:val="99"/>
    <w:pPr>
      <w:ind w:firstLine="200" w:firstLineChars="200"/>
      <w:jc w:val="left"/>
    </w:pPr>
    <w:rPr>
      <w:rFonts w:ascii="Tahoma" w:hAnsi="Tahoma"/>
      <w:sz w:val="24"/>
      <w:szCs w:val="24"/>
    </w:rPr>
  </w:style>
  <w:style w:type="paragraph" w:customStyle="1" w:styleId="854">
    <w:name w:val="样式 标题 3Alt+3款helloh3H3sect1.2.3h31H31h32H32h33H33h3..."/>
    <w:basedOn w:val="5"/>
    <w:qFormat/>
    <w:uiPriority w:val="99"/>
    <w:pPr>
      <w:keepLines w:val="0"/>
      <w:tabs>
        <w:tab w:val="left" w:pos="0"/>
        <w:tab w:val="left" w:pos="1980"/>
      </w:tabs>
      <w:adjustRightInd w:val="0"/>
      <w:spacing w:before="240" w:line="240" w:lineRule="atLeast"/>
      <w:ind w:left="1260"/>
      <w:jc w:val="left"/>
    </w:pPr>
    <w:rPr>
      <w:rFonts w:ascii="Arial" w:hAnsi="Arial"/>
      <w:color w:val="000000"/>
      <w:sz w:val="30"/>
    </w:rPr>
  </w:style>
  <w:style w:type="paragraph" w:customStyle="1" w:styleId="855">
    <w:name w:val="!标题1"/>
    <w:basedOn w:val="3"/>
    <w:qFormat/>
    <w:uiPriority w:val="99"/>
    <w:pPr>
      <w:keepLines w:val="0"/>
      <w:pageBreakBefore/>
      <w:tabs>
        <w:tab w:val="left" w:pos="360"/>
        <w:tab w:val="left" w:pos="425"/>
        <w:tab w:val="left" w:pos="1843"/>
      </w:tabs>
      <w:adjustRightInd w:val="0"/>
      <w:spacing w:before="240" w:after="100" w:afterAutospacing="1"/>
      <w:jc w:val="left"/>
    </w:pPr>
    <w:rPr>
      <w:rFonts w:ascii="Tahoma" w:hAnsi="Tahoma" w:cs="Tahoma"/>
      <w:b w:val="0"/>
      <w:bCs w:val="0"/>
      <w:color w:val="000000"/>
      <w:kern w:val="2"/>
      <w:szCs w:val="32"/>
    </w:rPr>
  </w:style>
  <w:style w:type="paragraph" w:customStyle="1" w:styleId="856">
    <w:name w:val="Char Char Char Char Char Char Char4"/>
    <w:basedOn w:val="1"/>
    <w:qFormat/>
    <w:uiPriority w:val="99"/>
    <w:pPr>
      <w:ind w:firstLine="200" w:firstLineChars="200"/>
      <w:jc w:val="left"/>
    </w:pPr>
    <w:rPr>
      <w:rFonts w:ascii="Tahoma" w:hAnsi="Tahoma"/>
      <w:sz w:val="24"/>
    </w:rPr>
  </w:style>
  <w:style w:type="paragraph" w:customStyle="1" w:styleId="857">
    <w:name w:val="自定义标题 1"/>
    <w:basedOn w:val="1"/>
    <w:qFormat/>
    <w:uiPriority w:val="99"/>
    <w:pPr>
      <w:ind w:firstLine="200" w:firstLineChars="200"/>
      <w:jc w:val="left"/>
    </w:pPr>
    <w:rPr>
      <w:szCs w:val="24"/>
    </w:rPr>
  </w:style>
  <w:style w:type="paragraph" w:customStyle="1" w:styleId="858">
    <w:name w:val="图标题1"/>
    <w:basedOn w:val="1"/>
    <w:qFormat/>
    <w:uiPriority w:val="99"/>
    <w:pPr>
      <w:numPr>
        <w:ilvl w:val="0"/>
        <w:numId w:val="58"/>
      </w:numPr>
      <w:spacing w:beforeLines="100"/>
      <w:ind w:firstLine="200" w:firstLineChars="200"/>
      <w:jc w:val="center"/>
    </w:pPr>
    <w:rPr>
      <w:rFonts w:eastAsia="黑体"/>
      <w:sz w:val="24"/>
      <w:szCs w:val="24"/>
    </w:rPr>
  </w:style>
  <w:style w:type="paragraph" w:customStyle="1" w:styleId="859">
    <w:name w:val="文档主题"/>
    <w:qFormat/>
    <w:uiPriority w:val="99"/>
    <w:pPr>
      <w:spacing w:before="260" w:after="260" w:line="415" w:lineRule="auto"/>
      <w:ind w:hanging="992" w:hangingChars="472"/>
      <w:jc w:val="both"/>
    </w:pPr>
    <w:rPr>
      <w:rFonts w:ascii="Arial" w:hAnsi="Arial" w:eastAsia="宋体" w:cs="Times New Roman"/>
      <w:b/>
      <w:sz w:val="32"/>
      <w:lang w:val="en-US" w:eastAsia="zh-CN" w:bidi="ar-SA"/>
    </w:rPr>
  </w:style>
  <w:style w:type="paragraph" w:customStyle="1" w:styleId="860">
    <w:name w:val="Char Char Char Char Char Char Char Char Char Char Char Char Char Char Char Char1 Char Char Char Char"/>
    <w:basedOn w:val="1"/>
    <w:qFormat/>
    <w:uiPriority w:val="99"/>
    <w:pPr>
      <w:ind w:firstLine="200" w:firstLineChars="200"/>
      <w:jc w:val="left"/>
    </w:pPr>
    <w:rPr>
      <w:rFonts w:ascii="Tahoma" w:hAnsi="Tahoma"/>
      <w:sz w:val="24"/>
    </w:rPr>
  </w:style>
  <w:style w:type="paragraph" w:customStyle="1" w:styleId="861">
    <w:name w:val="6-*"/>
    <w:basedOn w:val="278"/>
    <w:qFormat/>
    <w:uiPriority w:val="99"/>
    <w:pPr>
      <w:keepNext w:val="0"/>
      <w:keepLines w:val="0"/>
      <w:pageBreakBefore/>
      <w:numPr>
        <w:ilvl w:val="0"/>
        <w:numId w:val="59"/>
      </w:numPr>
      <w:tabs>
        <w:tab w:val="left" w:pos="360"/>
        <w:tab w:val="left" w:pos="1843"/>
        <w:tab w:val="clear" w:pos="420"/>
      </w:tabs>
      <w:adjustRightInd/>
      <w:spacing w:line="360" w:lineRule="auto"/>
      <w:ind w:left="0" w:firstLine="570"/>
      <w:jc w:val="left"/>
      <w:textAlignment w:val="auto"/>
      <w:outlineLvl w:val="9"/>
    </w:pPr>
    <w:rPr>
      <w:rFonts w:ascii="宋体" w:hAnsi="Book Antiqua" w:cs="宋体"/>
      <w:bCs w:val="0"/>
    </w:rPr>
  </w:style>
  <w:style w:type="paragraph" w:customStyle="1" w:styleId="862">
    <w:name w:val="7-*"/>
    <w:basedOn w:val="861"/>
    <w:qFormat/>
    <w:uiPriority w:val="99"/>
    <w:pPr>
      <w:numPr>
        <w:numId w:val="60"/>
      </w:numPr>
      <w:tabs>
        <w:tab w:val="left" w:pos="720"/>
      </w:tabs>
      <w:ind w:left="0" w:firstLine="570"/>
    </w:pPr>
  </w:style>
  <w:style w:type="paragraph" w:customStyle="1" w:styleId="863">
    <w:name w:val="主标题"/>
    <w:qFormat/>
    <w:uiPriority w:val="99"/>
    <w:pPr>
      <w:widowControl w:val="0"/>
      <w:adjustRightInd w:val="0"/>
      <w:spacing w:before="260" w:after="260" w:line="360" w:lineRule="atLeast"/>
      <w:ind w:hanging="992" w:hangingChars="472"/>
      <w:jc w:val="center"/>
    </w:pPr>
    <w:rPr>
      <w:rFonts w:ascii="Times New Roman" w:hAnsi="Times New Roman" w:eastAsia="楷体_GB2312" w:cs="Times New Roman"/>
      <w:b/>
      <w:bCs/>
      <w:sz w:val="72"/>
      <w:lang w:val="en-US" w:eastAsia="zh-CN" w:bidi="ar-SA"/>
    </w:rPr>
  </w:style>
  <w:style w:type="paragraph" w:customStyle="1" w:styleId="864">
    <w:name w:val="样式 标题 6BOD 4Legal Level 1.H6标题 6 CharL6Bullet listPIM 6正..."/>
    <w:basedOn w:val="8"/>
    <w:qFormat/>
    <w:uiPriority w:val="99"/>
    <w:pPr>
      <w:numPr>
        <w:numId w:val="61"/>
      </w:numPr>
      <w:tabs>
        <w:tab w:val="left" w:pos="1616"/>
      </w:tabs>
      <w:ind w:firstLine="200" w:firstLineChars="200"/>
    </w:pPr>
    <w:rPr>
      <w:rFonts w:ascii="Arial" w:hAnsi="Arial" w:cs="宋体"/>
      <w:szCs w:val="20"/>
    </w:rPr>
  </w:style>
  <w:style w:type="paragraph" w:customStyle="1" w:styleId="865">
    <w:name w:val="part2"/>
    <w:qFormat/>
    <w:uiPriority w:val="99"/>
    <w:pPr>
      <w:numPr>
        <w:ilvl w:val="0"/>
        <w:numId w:val="62"/>
      </w:numPr>
      <w:spacing w:before="260" w:after="260" w:line="415" w:lineRule="auto"/>
      <w:ind w:hanging="472" w:hangingChars="472"/>
      <w:jc w:val="both"/>
    </w:pPr>
    <w:rPr>
      <w:rFonts w:ascii="Microsoft Sans Serif" w:hAnsi="Microsoft Sans Serif" w:eastAsia="仿宋_GB2312" w:cs="Microsoft Sans Serif"/>
      <w:b/>
      <w:bCs/>
      <w:kern w:val="32"/>
      <w:sz w:val="40"/>
      <w:szCs w:val="32"/>
      <w:lang w:val="en-US" w:eastAsia="zh-CN" w:bidi="ar-SA"/>
    </w:rPr>
  </w:style>
  <w:style w:type="paragraph" w:customStyle="1" w:styleId="866">
    <w:name w:val="part7"/>
    <w:qFormat/>
    <w:uiPriority w:val="99"/>
    <w:pPr>
      <w:numPr>
        <w:ilvl w:val="0"/>
        <w:numId w:val="63"/>
      </w:numPr>
      <w:spacing w:before="260" w:after="260" w:line="415" w:lineRule="auto"/>
      <w:ind w:hanging="472" w:hangingChars="472"/>
      <w:jc w:val="both"/>
    </w:pPr>
    <w:rPr>
      <w:rFonts w:ascii="Microsoft Sans Serif" w:hAnsi="Microsoft Sans Serif" w:eastAsia="仿宋_GB2312" w:cs="Microsoft Sans Serif"/>
      <w:b/>
      <w:bCs/>
      <w:kern w:val="32"/>
      <w:sz w:val="40"/>
      <w:szCs w:val="32"/>
      <w:lang w:val="en-US" w:eastAsia="zh-CN" w:bidi="ar-SA"/>
    </w:rPr>
  </w:style>
  <w:style w:type="paragraph" w:customStyle="1" w:styleId="867">
    <w:name w:val="Editor's comments"/>
    <w:basedOn w:val="1"/>
    <w:qFormat/>
    <w:uiPriority w:val="99"/>
    <w:pPr>
      <w:overflowPunct w:val="0"/>
      <w:autoSpaceDE w:val="0"/>
      <w:autoSpaceDN w:val="0"/>
      <w:adjustRightInd w:val="0"/>
      <w:spacing w:after="120"/>
      <w:ind w:firstLine="200" w:firstLineChars="200"/>
      <w:jc w:val="left"/>
    </w:pPr>
    <w:rPr>
      <w:rFonts w:ascii="Arial" w:hAnsi="Arial"/>
      <w:b/>
      <w:bCs/>
      <w:color w:val="FF0000"/>
      <w:kern w:val="0"/>
      <w:sz w:val="20"/>
      <w:lang w:eastAsia="en-US"/>
    </w:rPr>
  </w:style>
  <w:style w:type="paragraph" w:customStyle="1" w:styleId="868">
    <w:name w:val="BEA 正文 Char Char Char"/>
    <w:basedOn w:val="1"/>
    <w:qFormat/>
    <w:uiPriority w:val="99"/>
    <w:pPr>
      <w:ind w:firstLine="454" w:firstLineChars="200"/>
      <w:jc w:val="left"/>
    </w:pPr>
    <w:rPr>
      <w:rFonts w:ascii="Arial" w:hAnsi="Arial"/>
      <w:spacing w:val="8"/>
      <w:sz w:val="24"/>
      <w:szCs w:val="24"/>
    </w:rPr>
  </w:style>
  <w:style w:type="paragraph" w:customStyle="1" w:styleId="869">
    <w:name w:val="Achievement"/>
    <w:basedOn w:val="1"/>
    <w:qFormat/>
    <w:uiPriority w:val="99"/>
    <w:pPr>
      <w:tabs>
        <w:tab w:val="left" w:pos="1320"/>
      </w:tabs>
      <w:ind w:left="1320" w:hanging="420" w:firstLineChars="200"/>
      <w:jc w:val="left"/>
    </w:pPr>
    <w:rPr>
      <w:kern w:val="0"/>
      <w:sz w:val="24"/>
      <w:szCs w:val="24"/>
    </w:rPr>
  </w:style>
  <w:style w:type="paragraph" w:customStyle="1" w:styleId="870">
    <w:name w:val="我的正文首行缩进"/>
    <w:basedOn w:val="1"/>
    <w:qFormat/>
    <w:uiPriority w:val="99"/>
    <w:pPr>
      <w:ind w:firstLine="200" w:firstLineChars="200"/>
      <w:jc w:val="left"/>
    </w:pPr>
    <w:rPr>
      <w:rFonts w:ascii="Arial" w:hAnsi="Arial"/>
      <w:spacing w:val="8"/>
      <w:sz w:val="24"/>
      <w:szCs w:val="24"/>
    </w:rPr>
  </w:style>
  <w:style w:type="paragraph" w:customStyle="1" w:styleId="871">
    <w:name w:val="BEA 正文加粗"/>
    <w:basedOn w:val="1"/>
    <w:qFormat/>
    <w:uiPriority w:val="99"/>
    <w:pPr>
      <w:ind w:firstLine="200" w:firstLineChars="200"/>
      <w:jc w:val="left"/>
    </w:pPr>
    <w:rPr>
      <w:rFonts w:ascii="Arial" w:hAnsi="Arial"/>
      <w:b/>
      <w:bCs/>
      <w:spacing w:val="8"/>
      <w:sz w:val="24"/>
      <w:szCs w:val="24"/>
    </w:rPr>
  </w:style>
  <w:style w:type="paragraph" w:customStyle="1" w:styleId="872">
    <w:name w:val="列表项目一级"/>
    <w:basedOn w:val="1"/>
    <w:qFormat/>
    <w:uiPriority w:val="99"/>
    <w:pPr>
      <w:tabs>
        <w:tab w:val="left" w:pos="840"/>
      </w:tabs>
      <w:ind w:left="840" w:hanging="420" w:firstLineChars="200"/>
      <w:jc w:val="left"/>
    </w:pPr>
    <w:rPr>
      <w:rFonts w:ascii="Times" w:hAnsi="Times"/>
      <w:spacing w:val="8"/>
      <w:sz w:val="24"/>
      <w:szCs w:val="24"/>
    </w:rPr>
  </w:style>
  <w:style w:type="paragraph" w:customStyle="1" w:styleId="873">
    <w:name w:val="BEA 项目符号"/>
    <w:basedOn w:val="868"/>
    <w:qFormat/>
    <w:uiPriority w:val="99"/>
    <w:pPr>
      <w:tabs>
        <w:tab w:val="left" w:pos="360"/>
      </w:tabs>
      <w:spacing w:beforeLines="50"/>
      <w:ind w:left="360" w:hanging="360"/>
    </w:pPr>
    <w:rPr>
      <w:rFonts w:ascii="Times" w:hAnsi="Times"/>
      <w:b/>
      <w:spacing w:val="0"/>
    </w:rPr>
  </w:style>
  <w:style w:type="paragraph" w:customStyle="1" w:styleId="874">
    <w:name w:val="BEA应答编号"/>
    <w:basedOn w:val="1"/>
    <w:qFormat/>
    <w:uiPriority w:val="99"/>
    <w:pPr>
      <w:tabs>
        <w:tab w:val="left" w:pos="2160"/>
      </w:tabs>
      <w:adjustRightInd w:val="0"/>
      <w:spacing w:line="300" w:lineRule="auto"/>
      <w:ind w:left="2160" w:hanging="360" w:firstLineChars="200"/>
      <w:jc w:val="left"/>
    </w:pPr>
    <w:rPr>
      <w:rFonts w:ascii="Times" w:hAnsi="Times"/>
      <w:b/>
      <w:color w:val="0000FF"/>
      <w:kern w:val="0"/>
      <w:sz w:val="24"/>
      <w:u w:val="single"/>
    </w:rPr>
  </w:style>
  <w:style w:type="paragraph" w:customStyle="1" w:styleId="875">
    <w:name w:val="PseudoCode"/>
    <w:basedOn w:val="1"/>
    <w:qFormat/>
    <w:uiPriority w:val="99"/>
    <w:pPr>
      <w:spacing w:after="120" w:line="240" w:lineRule="atLeast"/>
      <w:ind w:firstLine="200" w:firstLineChars="200"/>
      <w:jc w:val="left"/>
    </w:pPr>
    <w:rPr>
      <w:rFonts w:ascii="Book Antiqua" w:hAnsi="Book Antiqua" w:eastAsia="Times New Roman"/>
      <w:color w:val="000000"/>
      <w:kern w:val="0"/>
      <w:sz w:val="16"/>
      <w:lang w:val="en-GB" w:eastAsia="en-US"/>
    </w:rPr>
  </w:style>
  <w:style w:type="paragraph" w:customStyle="1" w:styleId="876">
    <w:name w:val="C Bullet"/>
    <w:basedOn w:val="1"/>
    <w:qFormat/>
    <w:uiPriority w:val="99"/>
    <w:pPr>
      <w:tabs>
        <w:tab w:val="left" w:pos="840"/>
      </w:tabs>
      <w:ind w:left="840" w:right="144" w:hanging="360" w:firstLineChars="200"/>
      <w:jc w:val="left"/>
    </w:pPr>
    <w:rPr>
      <w:rFonts w:ascii="宋体" w:hAnsi="宋体" w:cs="Arial"/>
      <w:kern w:val="0"/>
      <w:sz w:val="20"/>
      <w:szCs w:val="24"/>
    </w:rPr>
  </w:style>
  <w:style w:type="paragraph" w:customStyle="1" w:styleId="877">
    <w:name w:val="Bullet1"/>
    <w:basedOn w:val="1"/>
    <w:qFormat/>
    <w:uiPriority w:val="99"/>
    <w:pPr>
      <w:tabs>
        <w:tab w:val="left" w:pos="360"/>
      </w:tabs>
      <w:ind w:right="144" w:firstLine="200" w:firstLineChars="200"/>
      <w:jc w:val="left"/>
    </w:pPr>
    <w:rPr>
      <w:rFonts w:ascii="宋体" w:hAnsi="宋体" w:cs="Arial"/>
      <w:bCs/>
      <w:kern w:val="0"/>
      <w:sz w:val="20"/>
      <w:lang w:val="en-CA"/>
    </w:rPr>
  </w:style>
  <w:style w:type="paragraph" w:customStyle="1" w:styleId="878">
    <w:name w:val="Bullet2"/>
    <w:basedOn w:val="1"/>
    <w:qFormat/>
    <w:uiPriority w:val="99"/>
    <w:pPr>
      <w:tabs>
        <w:tab w:val="left" w:pos="432"/>
        <w:tab w:val="left" w:pos="595"/>
        <w:tab w:val="left" w:pos="720"/>
      </w:tabs>
      <w:ind w:left="720" w:right="210" w:rightChars="100" w:hanging="540" w:firstLineChars="200"/>
      <w:jc w:val="left"/>
    </w:pPr>
    <w:rPr>
      <w:rFonts w:ascii="宋体" w:hAnsi="宋体" w:cs="Arial"/>
      <w:bCs/>
      <w:kern w:val="0"/>
      <w:sz w:val="20"/>
      <w:szCs w:val="24"/>
    </w:rPr>
  </w:style>
  <w:style w:type="paragraph" w:customStyle="1" w:styleId="879">
    <w:name w:val="Standard1"/>
    <w:basedOn w:val="1"/>
    <w:qFormat/>
    <w:uiPriority w:val="99"/>
    <w:pPr>
      <w:spacing w:before="60" w:after="60"/>
      <w:ind w:firstLine="200" w:firstLineChars="200"/>
      <w:jc w:val="left"/>
    </w:pPr>
    <w:rPr>
      <w:kern w:val="0"/>
      <w:sz w:val="22"/>
      <w:szCs w:val="22"/>
      <w:lang w:eastAsia="en-US"/>
    </w:rPr>
  </w:style>
  <w:style w:type="paragraph" w:customStyle="1" w:styleId="880">
    <w:name w:val="body 1"/>
    <w:basedOn w:val="1"/>
    <w:qFormat/>
    <w:uiPriority w:val="99"/>
    <w:pPr>
      <w:keepLines/>
      <w:tabs>
        <w:tab w:val="left" w:pos="1008"/>
        <w:tab w:val="left" w:pos="1728"/>
        <w:tab w:val="left" w:pos="2592"/>
      </w:tabs>
      <w:spacing w:before="40" w:after="120"/>
      <w:ind w:firstLine="200" w:firstLineChars="200"/>
      <w:jc w:val="left"/>
      <w:outlineLvl w:val="0"/>
    </w:pPr>
    <w:rPr>
      <w:rFonts w:ascii="Book Antiqua" w:hAnsi="Book Antiqua" w:cs="Arial"/>
      <w:kern w:val="0"/>
      <w:sz w:val="18"/>
      <w:lang w:val="en-GB" w:eastAsia="en-US"/>
    </w:rPr>
  </w:style>
  <w:style w:type="paragraph" w:customStyle="1" w:styleId="881">
    <w:name w:val="point1"/>
    <w:basedOn w:val="1"/>
    <w:qFormat/>
    <w:uiPriority w:val="99"/>
    <w:pPr>
      <w:tabs>
        <w:tab w:val="left" w:pos="360"/>
      </w:tabs>
      <w:spacing w:before="40" w:after="40" w:line="264" w:lineRule="auto"/>
      <w:ind w:firstLine="200" w:firstLineChars="200"/>
      <w:jc w:val="left"/>
    </w:pPr>
    <w:rPr>
      <w:rFonts w:ascii="LF Song" w:eastAsia="LF Song"/>
      <w:spacing w:val="2"/>
      <w:kern w:val="0"/>
      <w:sz w:val="22"/>
    </w:rPr>
  </w:style>
  <w:style w:type="paragraph" w:customStyle="1" w:styleId="882">
    <w:name w:val="Table Subheading"/>
    <w:basedOn w:val="623"/>
    <w:qFormat/>
    <w:uiPriority w:val="0"/>
    <w:pPr>
      <w:spacing w:before="60" w:after="60"/>
    </w:pPr>
    <w:rPr>
      <w:rFonts w:eastAsia="PMingLiU"/>
      <w:b/>
      <w:sz w:val="20"/>
      <w:szCs w:val="20"/>
    </w:rPr>
  </w:style>
  <w:style w:type="paragraph" w:customStyle="1" w:styleId="883">
    <w:name w:val="Bullet List"/>
    <w:basedOn w:val="1"/>
    <w:qFormat/>
    <w:uiPriority w:val="0"/>
    <w:pPr>
      <w:tabs>
        <w:tab w:val="left" w:pos="360"/>
        <w:tab w:val="left" w:pos="1560"/>
      </w:tabs>
      <w:spacing w:line="276" w:lineRule="auto"/>
      <w:ind w:left="1560" w:firstLine="200" w:firstLineChars="200"/>
      <w:jc w:val="left"/>
    </w:pPr>
    <w:rPr>
      <w:rFonts w:ascii="Book Antiqua"/>
      <w:iCs/>
      <w:kern w:val="0"/>
      <w:sz w:val="22"/>
      <w:lang w:eastAsia="en-US"/>
    </w:rPr>
  </w:style>
  <w:style w:type="paragraph" w:customStyle="1" w:styleId="884">
    <w:name w:val="Bullet Dot"/>
    <w:basedOn w:val="27"/>
    <w:qFormat/>
    <w:uiPriority w:val="99"/>
    <w:pPr>
      <w:tabs>
        <w:tab w:val="left" w:pos="360"/>
      </w:tabs>
      <w:spacing w:before="120" w:line="360" w:lineRule="auto"/>
      <w:ind w:firstLine="0"/>
      <w:jc w:val="left"/>
    </w:pPr>
    <w:rPr>
      <w:rFonts w:ascii="Book Antiqua" w:hAnsi="Book Antiqua"/>
      <w:szCs w:val="20"/>
    </w:rPr>
  </w:style>
  <w:style w:type="paragraph" w:customStyle="1" w:styleId="885">
    <w:name w:val="Indented Text - 3rd heading"/>
    <w:basedOn w:val="28"/>
    <w:next w:val="4"/>
    <w:qFormat/>
    <w:uiPriority w:val="99"/>
    <w:pPr>
      <w:tabs>
        <w:tab w:val="left" w:pos="1431"/>
      </w:tabs>
      <w:spacing w:line="240" w:lineRule="auto"/>
      <w:ind w:left="1080" w:firstLine="0"/>
      <w:jc w:val="left"/>
    </w:pPr>
    <w:rPr>
      <w:rFonts w:ascii="Arial" w:hAnsi="Arial" w:eastAsia="Times New Roman"/>
      <w:sz w:val="22"/>
      <w:szCs w:val="20"/>
      <w:lang w:eastAsia="en-US"/>
    </w:rPr>
  </w:style>
  <w:style w:type="paragraph" w:customStyle="1" w:styleId="886">
    <w:name w:val="Bullet Dash"/>
    <w:basedOn w:val="884"/>
    <w:qFormat/>
    <w:uiPriority w:val="99"/>
    <w:pPr>
      <w:tabs>
        <w:tab w:val="left" w:pos="425"/>
        <w:tab w:val="clear" w:pos="360"/>
      </w:tabs>
      <w:ind w:left="425" w:hanging="425"/>
    </w:pPr>
  </w:style>
  <w:style w:type="paragraph" w:customStyle="1" w:styleId="887">
    <w:name w:val="bull 1"/>
    <w:basedOn w:val="1"/>
    <w:qFormat/>
    <w:uiPriority w:val="99"/>
    <w:pPr>
      <w:tabs>
        <w:tab w:val="left" w:pos="1800"/>
      </w:tabs>
      <w:snapToGrid w:val="0"/>
      <w:ind w:left="1800" w:hanging="360" w:firstLineChars="200"/>
      <w:jc w:val="left"/>
    </w:pPr>
    <w:rPr>
      <w:rFonts w:ascii="Book Antiqua" w:hAnsi="Book Antiqua"/>
      <w:color w:val="000000"/>
      <w:kern w:val="0"/>
      <w:sz w:val="22"/>
    </w:rPr>
  </w:style>
  <w:style w:type="paragraph" w:customStyle="1" w:styleId="888">
    <w:name w:val="left bullet"/>
    <w:basedOn w:val="54"/>
    <w:qFormat/>
    <w:uiPriority w:val="99"/>
    <w:pPr>
      <w:tabs>
        <w:tab w:val="left" w:pos="360"/>
      </w:tabs>
      <w:spacing w:line="360" w:lineRule="auto"/>
      <w:ind w:left="360" w:hanging="360"/>
      <w:jc w:val="left"/>
    </w:pPr>
    <w:rPr>
      <w:rFonts w:hint="eastAsia" w:hAnsi="宋体" w:eastAsia="PMingLiU"/>
      <w:b w:val="0"/>
      <w:color w:val="auto"/>
      <w:sz w:val="24"/>
      <w:szCs w:val="24"/>
      <w:lang w:eastAsia="zh-TW"/>
    </w:rPr>
  </w:style>
  <w:style w:type="paragraph" w:customStyle="1" w:styleId="889">
    <w:name w:val="Bullet 3"/>
    <w:basedOn w:val="727"/>
    <w:qFormat/>
    <w:uiPriority w:val="99"/>
    <w:pPr>
      <w:numPr>
        <w:numId w:val="0"/>
      </w:numPr>
      <w:tabs>
        <w:tab w:val="left" w:pos="690"/>
      </w:tabs>
      <w:overflowPunct/>
      <w:spacing w:line="360" w:lineRule="auto"/>
      <w:ind w:left="690" w:hanging="690" w:firstLineChars="200"/>
    </w:pPr>
    <w:rPr>
      <w:rFonts w:ascii="Book Antiqua" w:hAnsi="Book Antiqua"/>
      <w:sz w:val="20"/>
      <w:lang w:eastAsia="zh-CN"/>
    </w:rPr>
  </w:style>
  <w:style w:type="paragraph" w:customStyle="1" w:styleId="890">
    <w:name w:val="Style1"/>
    <w:basedOn w:val="830"/>
    <w:qFormat/>
    <w:uiPriority w:val="99"/>
    <w:pPr>
      <w:tabs>
        <w:tab w:val="left" w:pos="720"/>
        <w:tab w:val="clear" w:pos="360"/>
      </w:tabs>
    </w:pPr>
    <w:rPr>
      <w:rFonts w:ascii="Arial" w:hAnsi="Arial"/>
      <w:lang w:eastAsia="zh-CN"/>
    </w:rPr>
  </w:style>
  <w:style w:type="paragraph" w:customStyle="1" w:styleId="891">
    <w:name w:val="table bullet"/>
    <w:basedOn w:val="890"/>
    <w:qFormat/>
    <w:uiPriority w:val="99"/>
  </w:style>
  <w:style w:type="paragraph" w:customStyle="1" w:styleId="892">
    <w:name w:val="table bullet secction 6"/>
    <w:basedOn w:val="891"/>
    <w:qFormat/>
    <w:uiPriority w:val="99"/>
    <w:rPr>
      <w:lang w:val="en-GB"/>
    </w:rPr>
  </w:style>
  <w:style w:type="paragraph" w:customStyle="1" w:styleId="893">
    <w:name w:val="List Bullet Indent"/>
    <w:basedOn w:val="888"/>
    <w:qFormat/>
    <w:uiPriority w:val="99"/>
    <w:pPr>
      <w:tabs>
        <w:tab w:val="left" w:pos="720"/>
        <w:tab w:val="clear" w:pos="360"/>
      </w:tabs>
    </w:pPr>
    <w:rPr>
      <w:rFonts w:ascii="Arial" w:hAnsi="Arial" w:cs="Arial"/>
      <w:sz w:val="20"/>
    </w:rPr>
  </w:style>
  <w:style w:type="paragraph" w:customStyle="1" w:styleId="894">
    <w:name w:val="Para Flush"/>
    <w:basedOn w:val="1"/>
    <w:qFormat/>
    <w:uiPriority w:val="99"/>
    <w:pPr>
      <w:overflowPunct w:val="0"/>
      <w:autoSpaceDE w:val="0"/>
      <w:autoSpaceDN w:val="0"/>
      <w:adjustRightInd w:val="0"/>
      <w:ind w:firstLine="200" w:firstLineChars="200"/>
      <w:jc w:val="left"/>
    </w:pPr>
    <w:rPr>
      <w:rFonts w:ascii="Book Antiqua" w:hAnsi="Book Antiqua" w:eastAsia="Times New Roman"/>
      <w:kern w:val="0"/>
      <w:sz w:val="22"/>
      <w:lang w:eastAsia="en-US"/>
    </w:rPr>
  </w:style>
  <w:style w:type="paragraph" w:customStyle="1" w:styleId="895">
    <w:name w:val="文章标题"/>
    <w:basedOn w:val="65"/>
    <w:next w:val="3"/>
    <w:qFormat/>
    <w:uiPriority w:val="99"/>
    <w:pPr>
      <w:spacing w:before="600" w:after="600" w:line="412" w:lineRule="auto"/>
      <w:outlineLvl w:val="9"/>
    </w:pPr>
    <w:rPr>
      <w:rFonts w:ascii="Arial" w:hAnsi="Arial" w:eastAsia="黑体"/>
      <w:bCs w:val="0"/>
      <w:spacing w:val="10"/>
      <w:sz w:val="44"/>
      <w:szCs w:val="44"/>
    </w:rPr>
  </w:style>
  <w:style w:type="paragraph" w:customStyle="1" w:styleId="896">
    <w:name w:val="列表项目二级"/>
    <w:basedOn w:val="872"/>
    <w:qFormat/>
    <w:uiPriority w:val="99"/>
    <w:pPr>
      <w:ind w:left="100" w:leftChars="100" w:right="100" w:rightChars="100"/>
    </w:pPr>
  </w:style>
  <w:style w:type="paragraph" w:customStyle="1" w:styleId="897">
    <w:name w:val="目录头"/>
    <w:basedOn w:val="1"/>
    <w:qFormat/>
    <w:uiPriority w:val="99"/>
    <w:pPr>
      <w:ind w:firstLine="200" w:firstLineChars="200"/>
      <w:jc w:val="left"/>
    </w:pPr>
    <w:rPr>
      <w:rFonts w:ascii="Times" w:hAnsi="Times" w:cs="Arial"/>
      <w:sz w:val="24"/>
    </w:rPr>
  </w:style>
  <w:style w:type="paragraph" w:customStyle="1" w:styleId="898">
    <w:name w:val="目录名称"/>
    <w:qFormat/>
    <w:uiPriority w:val="99"/>
    <w:pPr>
      <w:spacing w:before="260" w:after="260" w:line="415" w:lineRule="auto"/>
      <w:ind w:hanging="992" w:hangingChars="472"/>
      <w:jc w:val="center"/>
    </w:pPr>
    <w:rPr>
      <w:rFonts w:ascii="Times New Roman" w:hAnsi="Times New Roman" w:eastAsia="黑体" w:cs="Times New Roman"/>
      <w:sz w:val="30"/>
      <w:lang w:val="en-US" w:eastAsia="zh-CN" w:bidi="ar-SA"/>
    </w:rPr>
  </w:style>
  <w:style w:type="paragraph" w:customStyle="1" w:styleId="899">
    <w:name w:val="BEA应答"/>
    <w:basedOn w:val="1"/>
    <w:qFormat/>
    <w:uiPriority w:val="99"/>
    <w:pPr>
      <w:adjustRightInd w:val="0"/>
      <w:ind w:firstLine="200" w:firstLineChars="200"/>
      <w:jc w:val="left"/>
    </w:pPr>
    <w:rPr>
      <w:rFonts w:ascii="Arial Unicode MS" w:hAnsi="Arial Unicode MS" w:eastAsia="楷体_GB2312"/>
      <w:b/>
      <w:spacing w:val="8"/>
      <w:kern w:val="0"/>
      <w:sz w:val="24"/>
      <w:szCs w:val="24"/>
    </w:rPr>
  </w:style>
  <w:style w:type="paragraph" w:customStyle="1" w:styleId="900">
    <w:name w:val="应答内容"/>
    <w:basedOn w:val="1"/>
    <w:qFormat/>
    <w:uiPriority w:val="99"/>
    <w:pPr>
      <w:ind w:firstLine="552" w:firstLineChars="262"/>
      <w:jc w:val="left"/>
    </w:pPr>
    <w:rPr>
      <w:b/>
      <w:i/>
      <w:szCs w:val="24"/>
    </w:rPr>
  </w:style>
  <w:style w:type="paragraph" w:customStyle="1" w:styleId="901">
    <w:name w:val="head3"/>
    <w:basedOn w:val="1"/>
    <w:qFormat/>
    <w:uiPriority w:val="99"/>
    <w:pPr>
      <w:spacing w:before="360"/>
      <w:ind w:left="216" w:firstLine="200" w:firstLineChars="200"/>
      <w:jc w:val="left"/>
    </w:pPr>
    <w:rPr>
      <w:rFonts w:ascii="Arial" w:hAnsi="Arial" w:eastAsia="Arial Unicode MS" w:cs="Arial"/>
      <w:b/>
      <w:bCs/>
      <w:color w:val="000000"/>
      <w:kern w:val="0"/>
      <w:sz w:val="28"/>
      <w:szCs w:val="28"/>
    </w:rPr>
  </w:style>
  <w:style w:type="paragraph" w:customStyle="1" w:styleId="902">
    <w:name w:val="BEA应答正文"/>
    <w:basedOn w:val="1"/>
    <w:qFormat/>
    <w:uiPriority w:val="99"/>
    <w:pPr>
      <w:adjustRightInd w:val="0"/>
      <w:spacing w:line="300" w:lineRule="auto"/>
      <w:ind w:left="482" w:firstLine="482" w:firstLineChars="200"/>
      <w:jc w:val="left"/>
    </w:pPr>
    <w:rPr>
      <w:rFonts w:ascii="Times" w:hAnsi="Times"/>
      <w:b/>
      <w:kern w:val="0"/>
      <w:sz w:val="24"/>
      <w:szCs w:val="24"/>
    </w:rPr>
  </w:style>
  <w:style w:type="paragraph" w:customStyle="1" w:styleId="903">
    <w:name w:val="BEA应答圆点项目"/>
    <w:basedOn w:val="902"/>
    <w:qFormat/>
    <w:uiPriority w:val="99"/>
    <w:pPr>
      <w:numPr>
        <w:ilvl w:val="0"/>
        <w:numId w:val="64"/>
      </w:numPr>
      <w:ind w:firstLine="0"/>
    </w:pPr>
  </w:style>
  <w:style w:type="paragraph" w:customStyle="1" w:styleId="904">
    <w:name w:val="BEA应答空圆点项目"/>
    <w:basedOn w:val="903"/>
    <w:qFormat/>
    <w:uiPriority w:val="99"/>
    <w:pPr>
      <w:numPr>
        <w:ilvl w:val="1"/>
      </w:numPr>
      <w:tabs>
        <w:tab w:val="left" w:pos="360"/>
        <w:tab w:val="left" w:pos="425"/>
        <w:tab w:val="left" w:pos="992"/>
      </w:tabs>
      <w:ind w:left="425" w:hanging="425"/>
    </w:pPr>
  </w:style>
  <w:style w:type="paragraph" w:customStyle="1" w:styleId="905">
    <w:name w:val="BEA应答正文无缩进"/>
    <w:basedOn w:val="902"/>
    <w:qFormat/>
    <w:uiPriority w:val="99"/>
    <w:pPr>
      <w:ind w:left="2" w:firstLine="0" w:firstLineChars="0"/>
    </w:pPr>
  </w:style>
  <w:style w:type="paragraph" w:customStyle="1" w:styleId="906">
    <w:name w:val="题头内容"/>
    <w:basedOn w:val="1"/>
    <w:qFormat/>
    <w:uiPriority w:val="99"/>
    <w:pPr>
      <w:adjustRightInd w:val="0"/>
      <w:spacing w:before="120" w:after="120"/>
      <w:ind w:right="879" w:firstLine="839" w:firstLineChars="200"/>
      <w:jc w:val="center"/>
    </w:pPr>
    <w:rPr>
      <w:rFonts w:ascii="黑体" w:hAnsi="Arial" w:eastAsia="黑体"/>
      <w:kern w:val="0"/>
      <w:sz w:val="32"/>
      <w:szCs w:val="24"/>
    </w:rPr>
  </w:style>
  <w:style w:type="paragraph" w:customStyle="1" w:styleId="907">
    <w:name w:val="Table header"/>
    <w:basedOn w:val="1"/>
    <w:qFormat/>
    <w:uiPriority w:val="99"/>
    <w:pPr>
      <w:spacing w:before="120" w:after="120"/>
      <w:ind w:firstLine="200" w:firstLineChars="200"/>
      <w:jc w:val="left"/>
    </w:pPr>
    <w:rPr>
      <w:rFonts w:ascii="Arial" w:hAnsi="Arial"/>
      <w:b/>
      <w:kern w:val="0"/>
      <w:sz w:val="20"/>
      <w:lang w:eastAsia="en-US"/>
    </w:rPr>
  </w:style>
  <w:style w:type="paragraph" w:customStyle="1" w:styleId="908">
    <w:name w:val="Style BEA 正文 + Bold Char"/>
    <w:basedOn w:val="868"/>
    <w:next w:val="868"/>
    <w:qFormat/>
    <w:uiPriority w:val="99"/>
    <w:rPr>
      <w:b/>
      <w:bCs/>
    </w:rPr>
  </w:style>
  <w:style w:type="paragraph" w:customStyle="1" w:styleId="909">
    <w:name w:val="Style BEA 正文 + 宋体"/>
    <w:basedOn w:val="868"/>
    <w:next w:val="868"/>
    <w:qFormat/>
    <w:uiPriority w:val="99"/>
    <w:rPr>
      <w:rFonts w:ascii="宋体" w:hAnsi="宋体"/>
    </w:rPr>
  </w:style>
  <w:style w:type="paragraph" w:customStyle="1" w:styleId="910">
    <w:name w:val="Style Bold Centered"/>
    <w:basedOn w:val="1"/>
    <w:next w:val="868"/>
    <w:qFormat/>
    <w:uiPriority w:val="99"/>
    <w:pPr>
      <w:ind w:firstLine="200" w:firstLineChars="200"/>
      <w:jc w:val="center"/>
    </w:pPr>
    <w:rPr>
      <w:rFonts w:cs="宋体"/>
      <w:b/>
      <w:bCs/>
      <w:kern w:val="0"/>
      <w:sz w:val="24"/>
    </w:rPr>
  </w:style>
  <w:style w:type="paragraph" w:customStyle="1" w:styleId="911">
    <w:name w:val="Style Centered"/>
    <w:basedOn w:val="1"/>
    <w:next w:val="868"/>
    <w:qFormat/>
    <w:uiPriority w:val="99"/>
    <w:pPr>
      <w:ind w:firstLine="200" w:firstLineChars="200"/>
      <w:jc w:val="center"/>
    </w:pPr>
    <w:rPr>
      <w:rFonts w:cs="宋体"/>
      <w:kern w:val="0"/>
      <w:sz w:val="24"/>
    </w:rPr>
  </w:style>
  <w:style w:type="paragraph" w:customStyle="1" w:styleId="912">
    <w:name w:val="Style Centered1"/>
    <w:basedOn w:val="1"/>
    <w:next w:val="868"/>
    <w:qFormat/>
    <w:uiPriority w:val="99"/>
    <w:pPr>
      <w:ind w:firstLine="200" w:firstLineChars="200"/>
      <w:jc w:val="center"/>
    </w:pPr>
    <w:rPr>
      <w:rFonts w:cs="宋体"/>
      <w:kern w:val="0"/>
      <w:sz w:val="24"/>
    </w:rPr>
  </w:style>
  <w:style w:type="paragraph" w:customStyle="1" w:styleId="913">
    <w:name w:val="BEA 正文"/>
    <w:basedOn w:val="1"/>
    <w:qFormat/>
    <w:uiPriority w:val="99"/>
    <w:pPr>
      <w:ind w:firstLine="200" w:firstLineChars="200"/>
      <w:jc w:val="left"/>
    </w:pPr>
    <w:rPr>
      <w:rFonts w:ascii="Arial" w:hAnsi="Arial"/>
      <w:spacing w:val="8"/>
      <w:sz w:val="24"/>
      <w:szCs w:val="24"/>
    </w:rPr>
  </w:style>
  <w:style w:type="paragraph" w:customStyle="1" w:styleId="914">
    <w:name w:val="批注主题1"/>
    <w:basedOn w:val="23"/>
    <w:next w:val="23"/>
    <w:semiHidden/>
    <w:qFormat/>
    <w:uiPriority w:val="99"/>
    <w:pPr>
      <w:spacing w:line="360" w:lineRule="auto"/>
      <w:ind w:firstLine="0" w:firstLineChars="0"/>
    </w:pPr>
    <w:rPr>
      <w:rFonts w:ascii="Times" w:hAnsi="Times"/>
      <w:b/>
      <w:bCs/>
    </w:rPr>
  </w:style>
  <w:style w:type="character" w:customStyle="1" w:styleId="915">
    <w:name w:val="BEA 正文 Char Char1"/>
    <w:link w:val="916"/>
    <w:qFormat/>
    <w:locked/>
    <w:uiPriority w:val="0"/>
    <w:rPr>
      <w:rFonts w:ascii="Arial" w:hAnsi="Arial" w:cs="Arial"/>
      <w:spacing w:val="8"/>
      <w:sz w:val="28"/>
      <w:szCs w:val="24"/>
    </w:rPr>
  </w:style>
  <w:style w:type="paragraph" w:customStyle="1" w:styleId="916">
    <w:name w:val="BEA 正文 Char"/>
    <w:basedOn w:val="1"/>
    <w:link w:val="915"/>
    <w:qFormat/>
    <w:uiPriority w:val="0"/>
    <w:pPr>
      <w:ind w:firstLine="454" w:firstLineChars="200"/>
      <w:jc w:val="left"/>
    </w:pPr>
    <w:rPr>
      <w:rFonts w:ascii="Arial" w:hAnsi="Arial"/>
      <w:spacing w:val="8"/>
      <w:kern w:val="0"/>
      <w:sz w:val="28"/>
      <w:szCs w:val="24"/>
      <w:lang w:val="zh-CN"/>
    </w:rPr>
  </w:style>
  <w:style w:type="paragraph" w:customStyle="1" w:styleId="917">
    <w:name w:val="Source Code Char"/>
    <w:basedOn w:val="1"/>
    <w:qFormat/>
    <w:uiPriority w:val="99"/>
    <w:pPr>
      <w:ind w:firstLine="200" w:firstLineChars="200"/>
      <w:jc w:val="left"/>
    </w:pPr>
    <w:rPr>
      <w:rFonts w:ascii="Courier New" w:hAnsi="Courier New"/>
      <w:kern w:val="0"/>
      <w:sz w:val="24"/>
      <w:szCs w:val="24"/>
    </w:rPr>
  </w:style>
  <w:style w:type="paragraph" w:customStyle="1" w:styleId="918">
    <w:name w:val="BEA 表格序号正文"/>
    <w:qFormat/>
    <w:uiPriority w:val="99"/>
    <w:pPr>
      <w:widowControl w:val="0"/>
      <w:tabs>
        <w:tab w:val="left" w:pos="360"/>
      </w:tabs>
      <w:spacing w:before="260" w:after="100" w:afterAutospacing="1" w:line="415" w:lineRule="auto"/>
      <w:ind w:left="360" w:hanging="360" w:hangingChars="472"/>
      <w:jc w:val="both"/>
    </w:pPr>
    <w:rPr>
      <w:rFonts w:ascii="Arial" w:hAnsi="Arial" w:eastAsia="宋体" w:cs="Arial"/>
      <w:szCs w:val="24"/>
      <w:lang w:val="en-US" w:eastAsia="zh-CN" w:bidi="ar-SA"/>
    </w:rPr>
  </w:style>
  <w:style w:type="paragraph" w:customStyle="1" w:styleId="919">
    <w:name w:val="BEA 小编号小标题"/>
    <w:next w:val="913"/>
    <w:qFormat/>
    <w:uiPriority w:val="99"/>
    <w:pPr>
      <w:tabs>
        <w:tab w:val="left" w:pos="360"/>
      </w:tabs>
      <w:spacing w:before="260" w:beforeLines="100" w:after="260" w:line="415" w:lineRule="auto"/>
      <w:ind w:left="360" w:hanging="360" w:hangingChars="472"/>
      <w:jc w:val="both"/>
    </w:pPr>
    <w:rPr>
      <w:rFonts w:ascii="Verdana" w:hAnsi="Verdana" w:eastAsia="宋体" w:cs="Times New Roman"/>
      <w:b/>
      <w:kern w:val="2"/>
      <w:sz w:val="24"/>
      <w:szCs w:val="24"/>
      <w:lang w:val="en-US" w:eastAsia="zh-CN" w:bidi="ar-SA"/>
    </w:rPr>
  </w:style>
  <w:style w:type="paragraph" w:customStyle="1" w:styleId="920">
    <w:name w:val="BEA 小编号正文"/>
    <w:basedOn w:val="913"/>
    <w:qFormat/>
    <w:uiPriority w:val="99"/>
    <w:pPr>
      <w:numPr>
        <w:ilvl w:val="0"/>
        <w:numId w:val="65"/>
      </w:numPr>
      <w:tabs>
        <w:tab w:val="left" w:pos="720"/>
        <w:tab w:val="clear" w:pos="360"/>
      </w:tabs>
      <w:spacing w:line="300" w:lineRule="auto"/>
      <w:ind w:left="720"/>
    </w:pPr>
    <w:rPr>
      <w:rFonts w:ascii="Verdana" w:hAnsi="Verdana"/>
      <w:spacing w:val="0"/>
    </w:rPr>
  </w:style>
  <w:style w:type="paragraph" w:customStyle="1" w:styleId="921">
    <w:name w:val="BEA 小方块符号"/>
    <w:qFormat/>
    <w:uiPriority w:val="99"/>
    <w:pPr>
      <w:tabs>
        <w:tab w:val="left" w:pos="720"/>
      </w:tabs>
      <w:spacing w:before="260" w:after="260" w:line="360" w:lineRule="auto"/>
      <w:ind w:left="720" w:hanging="360" w:hangingChars="472"/>
      <w:jc w:val="both"/>
    </w:pPr>
    <w:rPr>
      <w:rFonts w:ascii="Arial" w:hAnsi="Arial" w:eastAsia="宋体" w:cs="Times New Roman"/>
      <w:spacing w:val="8"/>
      <w:kern w:val="2"/>
      <w:sz w:val="24"/>
      <w:szCs w:val="24"/>
      <w:lang w:val="en-US" w:eastAsia="zh-CN" w:bidi="ar-SA"/>
    </w:rPr>
  </w:style>
  <w:style w:type="paragraph" w:customStyle="1" w:styleId="922">
    <w:name w:val="BEA大圆点符号"/>
    <w:next w:val="913"/>
    <w:qFormat/>
    <w:uiPriority w:val="99"/>
    <w:pPr>
      <w:tabs>
        <w:tab w:val="left" w:pos="840"/>
        <w:tab w:val="left" w:pos="966"/>
      </w:tabs>
      <w:spacing w:before="260" w:beforeLines="100" w:after="260" w:line="360" w:lineRule="auto"/>
      <w:ind w:left="840" w:hanging="420" w:hangingChars="472"/>
      <w:jc w:val="both"/>
    </w:pPr>
    <w:rPr>
      <w:rFonts w:ascii="Verdana" w:hAnsi="Verdana" w:eastAsia="宋体" w:cs="Times New Roman"/>
      <w:kern w:val="2"/>
      <w:sz w:val="24"/>
      <w:szCs w:val="24"/>
      <w:lang w:val="en-US" w:eastAsia="zh-CN" w:bidi="ar-SA"/>
    </w:rPr>
  </w:style>
  <w:style w:type="paragraph" w:customStyle="1" w:styleId="923">
    <w:name w:val="BEA小圆点符号"/>
    <w:basedOn w:val="913"/>
    <w:qFormat/>
    <w:uiPriority w:val="99"/>
    <w:pPr>
      <w:tabs>
        <w:tab w:val="left" w:pos="1320"/>
      </w:tabs>
      <w:spacing w:line="300" w:lineRule="auto"/>
      <w:ind w:left="1320" w:hanging="420"/>
    </w:pPr>
    <w:rPr>
      <w:rFonts w:ascii="Helvetica" w:hAnsi="Helvetica"/>
      <w:spacing w:val="0"/>
    </w:rPr>
  </w:style>
  <w:style w:type="paragraph" w:customStyle="1" w:styleId="924">
    <w:name w:val="BEA 圆圈符号"/>
    <w:basedOn w:val="921"/>
    <w:qFormat/>
    <w:uiPriority w:val="99"/>
    <w:pPr>
      <w:numPr>
        <w:ilvl w:val="0"/>
        <w:numId w:val="66"/>
      </w:numPr>
      <w:tabs>
        <w:tab w:val="left" w:pos="1294"/>
        <w:tab w:val="clear" w:pos="840"/>
      </w:tabs>
      <w:ind w:left="1294"/>
    </w:pPr>
    <w:rPr>
      <w:rFonts w:ascii="Verdana" w:hAnsi="Verdana"/>
      <w:kern w:val="0"/>
    </w:rPr>
  </w:style>
  <w:style w:type="paragraph" w:customStyle="1" w:styleId="925">
    <w:name w:val="BEA 标题 4"/>
    <w:basedOn w:val="1"/>
    <w:qFormat/>
    <w:uiPriority w:val="99"/>
    <w:pPr>
      <w:numPr>
        <w:ilvl w:val="1"/>
        <w:numId w:val="66"/>
      </w:numPr>
      <w:tabs>
        <w:tab w:val="left" w:pos="864"/>
      </w:tabs>
      <w:spacing w:beforeLines="50"/>
      <w:ind w:left="864" w:hanging="864" w:firstLineChars="200"/>
      <w:jc w:val="left"/>
      <w:outlineLvl w:val="2"/>
    </w:pPr>
    <w:rPr>
      <w:rFonts w:ascii="Verdana" w:hAnsi="Verdana"/>
      <w:b/>
      <w:spacing w:val="8"/>
      <w:sz w:val="30"/>
      <w:szCs w:val="30"/>
    </w:rPr>
  </w:style>
  <w:style w:type="paragraph" w:customStyle="1" w:styleId="926">
    <w:name w:val="BEA小标题"/>
    <w:basedOn w:val="1"/>
    <w:next w:val="913"/>
    <w:qFormat/>
    <w:uiPriority w:val="99"/>
    <w:pPr>
      <w:spacing w:line="300" w:lineRule="auto"/>
      <w:ind w:firstLine="200" w:firstLineChars="200"/>
      <w:jc w:val="left"/>
    </w:pPr>
    <w:rPr>
      <w:rFonts w:ascii="Verdana" w:hAnsi="Verdana"/>
      <w:b/>
      <w:sz w:val="24"/>
      <w:szCs w:val="24"/>
    </w:rPr>
  </w:style>
  <w:style w:type="paragraph" w:customStyle="1" w:styleId="927">
    <w:name w:val="l正文"/>
    <w:qFormat/>
    <w:uiPriority w:val="99"/>
    <w:pPr>
      <w:spacing w:before="260" w:after="260" w:line="360" w:lineRule="auto"/>
      <w:ind w:firstLine="200" w:firstLineChars="200"/>
      <w:jc w:val="both"/>
    </w:pPr>
    <w:rPr>
      <w:rFonts w:ascii="楷体_GB2312" w:hAnsi="Times New Roman" w:eastAsia="楷体_GB2312" w:cs="Times New Roman"/>
      <w:sz w:val="24"/>
      <w:lang w:val="en-US" w:eastAsia="zh-CN" w:bidi="ar-SA"/>
    </w:rPr>
  </w:style>
  <w:style w:type="paragraph" w:customStyle="1" w:styleId="928">
    <w:name w:val="l顶头"/>
    <w:basedOn w:val="927"/>
    <w:qFormat/>
    <w:uiPriority w:val="99"/>
    <w:pPr>
      <w:ind w:firstLine="0" w:firstLineChars="0"/>
    </w:pPr>
  </w:style>
  <w:style w:type="character" w:customStyle="1" w:styleId="929">
    <w:name w:val="BEA 正文 Char Char Char1"/>
    <w:link w:val="930"/>
    <w:qFormat/>
    <w:locked/>
    <w:uiPriority w:val="0"/>
    <w:rPr>
      <w:rFonts w:ascii="Arial" w:hAnsi="Arial" w:cs="Arial"/>
      <w:spacing w:val="8"/>
      <w:sz w:val="28"/>
      <w:szCs w:val="24"/>
    </w:rPr>
  </w:style>
  <w:style w:type="paragraph" w:customStyle="1" w:styleId="930">
    <w:name w:val="BEA 正文 Char Char"/>
    <w:basedOn w:val="1"/>
    <w:link w:val="929"/>
    <w:qFormat/>
    <w:uiPriority w:val="0"/>
    <w:pPr>
      <w:ind w:firstLine="454" w:firstLineChars="200"/>
      <w:jc w:val="left"/>
    </w:pPr>
    <w:rPr>
      <w:rFonts w:ascii="Arial" w:hAnsi="Arial"/>
      <w:spacing w:val="8"/>
      <w:kern w:val="0"/>
      <w:sz w:val="28"/>
      <w:szCs w:val="24"/>
      <w:lang w:val="zh-CN"/>
    </w:rPr>
  </w:style>
  <w:style w:type="paragraph" w:customStyle="1" w:styleId="931">
    <w:name w:val="我的 正文"/>
    <w:basedOn w:val="1"/>
    <w:qFormat/>
    <w:uiPriority w:val="0"/>
    <w:pPr>
      <w:ind w:firstLine="200" w:firstLineChars="200"/>
      <w:jc w:val="left"/>
    </w:pPr>
    <w:rPr>
      <w:rFonts w:ascii="Arial" w:hAnsi="Arial"/>
      <w:spacing w:val="8"/>
      <w:sz w:val="24"/>
      <w:szCs w:val="24"/>
    </w:rPr>
  </w:style>
  <w:style w:type="paragraph" w:customStyle="1" w:styleId="932">
    <w:name w:val="Body Text Indent1"/>
    <w:basedOn w:val="1"/>
    <w:qFormat/>
    <w:uiPriority w:val="99"/>
    <w:pPr>
      <w:spacing w:after="120"/>
      <w:ind w:left="360" w:firstLine="432" w:firstLineChars="200"/>
      <w:jc w:val="left"/>
    </w:pPr>
    <w:rPr>
      <w:rFonts w:ascii="宋体" w:hAnsi="宋体"/>
      <w:kern w:val="0"/>
      <w:sz w:val="24"/>
      <w:szCs w:val="24"/>
    </w:rPr>
  </w:style>
  <w:style w:type="paragraph" w:customStyle="1" w:styleId="933">
    <w:name w:val="批注主题2"/>
    <w:basedOn w:val="23"/>
    <w:next w:val="23"/>
    <w:qFormat/>
    <w:uiPriority w:val="99"/>
    <w:pPr>
      <w:spacing w:line="360" w:lineRule="auto"/>
      <w:ind w:firstLine="432" w:firstLineChars="0"/>
    </w:pPr>
    <w:rPr>
      <w:rFonts w:ascii="宋体" w:hAnsi="宋体"/>
      <w:b/>
      <w:bCs/>
    </w:rPr>
  </w:style>
  <w:style w:type="paragraph" w:customStyle="1" w:styleId="934">
    <w:name w:val="Balloon Text1"/>
    <w:basedOn w:val="1"/>
    <w:qFormat/>
    <w:uiPriority w:val="99"/>
    <w:pPr>
      <w:ind w:firstLine="432" w:firstLineChars="200"/>
      <w:jc w:val="left"/>
    </w:pPr>
    <w:rPr>
      <w:rFonts w:ascii="宋体" w:hAnsi="宋体"/>
      <w:kern w:val="0"/>
      <w:sz w:val="18"/>
      <w:szCs w:val="18"/>
    </w:rPr>
  </w:style>
  <w:style w:type="paragraph" w:customStyle="1" w:styleId="935">
    <w:name w:val="Char1 Char Char1 Char Char Char2 Char Char Char1 Char1 Char Char Char Char Char Char"/>
    <w:basedOn w:val="1"/>
    <w:qFormat/>
    <w:uiPriority w:val="99"/>
    <w:pPr>
      <w:ind w:firstLine="200" w:firstLineChars="200"/>
      <w:jc w:val="left"/>
    </w:pPr>
    <w:rPr>
      <w:rFonts w:ascii="Tahoma" w:hAnsi="Tahoma" w:cs="Tahoma"/>
      <w:sz w:val="24"/>
      <w:szCs w:val="24"/>
    </w:rPr>
  </w:style>
  <w:style w:type="paragraph" w:customStyle="1" w:styleId="936">
    <w:name w:val="Char1 Char Char1 Char Char Char"/>
    <w:basedOn w:val="1"/>
    <w:qFormat/>
    <w:uiPriority w:val="99"/>
    <w:pPr>
      <w:ind w:firstLine="200" w:firstLineChars="200"/>
      <w:jc w:val="left"/>
    </w:pPr>
    <w:rPr>
      <w:rFonts w:ascii="Tahoma" w:hAnsi="Tahoma" w:cs="Tahoma"/>
      <w:sz w:val="24"/>
      <w:szCs w:val="24"/>
    </w:rPr>
  </w:style>
  <w:style w:type="paragraph" w:customStyle="1" w:styleId="937">
    <w:name w:val="Char1 Char Char1 Char Char Char1"/>
    <w:basedOn w:val="1"/>
    <w:qFormat/>
    <w:uiPriority w:val="99"/>
    <w:pPr>
      <w:ind w:firstLine="200" w:firstLineChars="200"/>
      <w:jc w:val="left"/>
    </w:pPr>
    <w:rPr>
      <w:rFonts w:ascii="Tahoma" w:hAnsi="Tahoma" w:cs="Tahoma"/>
      <w:sz w:val="24"/>
      <w:szCs w:val="24"/>
    </w:rPr>
  </w:style>
  <w:style w:type="paragraph" w:customStyle="1" w:styleId="938">
    <w:name w:val="Char1 Char Char1 Char Char Char2 Char Char Char"/>
    <w:basedOn w:val="1"/>
    <w:qFormat/>
    <w:uiPriority w:val="99"/>
    <w:pPr>
      <w:ind w:firstLine="200" w:firstLineChars="200"/>
      <w:jc w:val="left"/>
    </w:pPr>
    <w:rPr>
      <w:rFonts w:ascii="Tahoma" w:hAnsi="Tahoma" w:cs="Tahoma"/>
      <w:sz w:val="24"/>
      <w:szCs w:val="24"/>
    </w:rPr>
  </w:style>
  <w:style w:type="paragraph" w:customStyle="1" w:styleId="939">
    <w:name w:val="Char1 Char Char1 Char"/>
    <w:basedOn w:val="1"/>
    <w:qFormat/>
    <w:uiPriority w:val="99"/>
    <w:pPr>
      <w:ind w:firstLine="200" w:firstLineChars="200"/>
      <w:jc w:val="left"/>
    </w:pPr>
    <w:rPr>
      <w:rFonts w:ascii="Tahoma" w:hAnsi="Tahoma" w:cs="Tahoma"/>
      <w:sz w:val="24"/>
      <w:szCs w:val="24"/>
    </w:rPr>
  </w:style>
  <w:style w:type="paragraph" w:customStyle="1" w:styleId="940">
    <w:name w:val="Char1 Char Char1 Char Char Char2 Char Char Char1 Char"/>
    <w:basedOn w:val="1"/>
    <w:qFormat/>
    <w:uiPriority w:val="99"/>
    <w:pPr>
      <w:ind w:firstLine="200" w:firstLineChars="200"/>
      <w:jc w:val="left"/>
    </w:pPr>
    <w:rPr>
      <w:rFonts w:ascii="Tahoma" w:hAnsi="Tahoma" w:cs="Tahoma"/>
      <w:sz w:val="24"/>
      <w:szCs w:val="24"/>
    </w:rPr>
  </w:style>
  <w:style w:type="paragraph" w:customStyle="1" w:styleId="941">
    <w:name w:val="Char1 Char Char1 Char Char Char2 Char"/>
    <w:basedOn w:val="1"/>
    <w:qFormat/>
    <w:uiPriority w:val="99"/>
    <w:pPr>
      <w:ind w:firstLine="200" w:firstLineChars="200"/>
      <w:jc w:val="left"/>
    </w:pPr>
    <w:rPr>
      <w:rFonts w:ascii="Tahoma" w:hAnsi="Tahoma" w:cs="Tahoma"/>
      <w:sz w:val="24"/>
      <w:szCs w:val="24"/>
    </w:rPr>
  </w:style>
  <w:style w:type="paragraph" w:customStyle="1" w:styleId="942">
    <w:name w:val="样式 红色 居中"/>
    <w:basedOn w:val="1"/>
    <w:qFormat/>
    <w:uiPriority w:val="99"/>
    <w:pPr>
      <w:ind w:firstLine="200" w:firstLineChars="200"/>
      <w:jc w:val="center"/>
    </w:pPr>
    <w:rPr>
      <w:rFonts w:cs="宋体"/>
      <w:szCs w:val="21"/>
    </w:rPr>
  </w:style>
  <w:style w:type="character" w:customStyle="1" w:styleId="943">
    <w:name w:val="计费规范编写 正文 Char Char Char Char Char Char Char Char Char Char Char Char Char Char Char Char"/>
    <w:link w:val="944"/>
    <w:qFormat/>
    <w:locked/>
    <w:uiPriority w:val="0"/>
    <w:rPr>
      <w:sz w:val="24"/>
      <w:szCs w:val="24"/>
    </w:rPr>
  </w:style>
  <w:style w:type="paragraph" w:customStyle="1" w:styleId="944">
    <w:name w:val="计费规范编写 正文 Char Char Char Char Char Char Char Char Char Char Char Char Char Char Char"/>
    <w:basedOn w:val="1"/>
    <w:link w:val="943"/>
    <w:qFormat/>
    <w:uiPriority w:val="0"/>
    <w:pPr>
      <w:ind w:firstLine="480" w:firstLineChars="200"/>
      <w:jc w:val="left"/>
    </w:pPr>
    <w:rPr>
      <w:rFonts w:ascii="Calibri" w:hAnsi="Calibri"/>
      <w:kern w:val="0"/>
      <w:sz w:val="24"/>
      <w:szCs w:val="24"/>
      <w:lang w:val="zh-CN"/>
    </w:rPr>
  </w:style>
  <w:style w:type="paragraph" w:customStyle="1" w:styleId="945">
    <w:name w:val="InfoBlue"/>
    <w:basedOn w:val="1"/>
    <w:next w:val="27"/>
    <w:qFormat/>
    <w:uiPriority w:val="99"/>
    <w:pPr>
      <w:spacing w:after="120" w:line="240" w:lineRule="atLeast"/>
      <w:ind w:left="720" w:firstLine="200" w:firstLineChars="200"/>
      <w:jc w:val="left"/>
    </w:pPr>
    <w:rPr>
      <w:i/>
      <w:color w:val="0000FF"/>
      <w:kern w:val="0"/>
      <w:sz w:val="20"/>
      <w:lang w:eastAsia="en-US"/>
    </w:rPr>
  </w:style>
  <w:style w:type="paragraph" w:customStyle="1" w:styleId="946">
    <w:name w:val="样式 标题 1 + 楷体_GB2312 居中"/>
    <w:basedOn w:val="3"/>
    <w:qFormat/>
    <w:uiPriority w:val="99"/>
    <w:pPr>
      <w:pageBreakBefore/>
      <w:numPr>
        <w:numId w:val="67"/>
      </w:numPr>
      <w:tabs>
        <w:tab w:val="left" w:pos="1843"/>
      </w:tabs>
      <w:spacing w:line="576" w:lineRule="auto"/>
      <w:ind w:firstLine="200" w:firstLineChars="200"/>
      <w:jc w:val="center"/>
    </w:pPr>
    <w:rPr>
      <w:rFonts w:ascii="楷体_GB2312" w:eastAsia="楷体_GB2312"/>
      <w:b w:val="0"/>
      <w:szCs w:val="20"/>
    </w:rPr>
  </w:style>
  <w:style w:type="paragraph" w:customStyle="1" w:styleId="947">
    <w:name w:val="样式 标题 2 + 宋体"/>
    <w:basedOn w:val="4"/>
    <w:next w:val="1"/>
    <w:qFormat/>
    <w:uiPriority w:val="99"/>
    <w:pPr>
      <w:numPr>
        <w:numId w:val="67"/>
      </w:numPr>
      <w:tabs>
        <w:tab w:val="left" w:pos="630"/>
      </w:tabs>
      <w:spacing w:line="415" w:lineRule="auto"/>
    </w:pPr>
    <w:rPr>
      <w:rFonts w:ascii="宋体" w:hAnsi="宋体"/>
      <w:b w:val="0"/>
    </w:rPr>
  </w:style>
  <w:style w:type="paragraph" w:customStyle="1" w:styleId="948">
    <w:name w:val="样式 标题 1 + 小二 居中"/>
    <w:basedOn w:val="3"/>
    <w:qFormat/>
    <w:uiPriority w:val="99"/>
    <w:pPr>
      <w:pageBreakBefore/>
      <w:tabs>
        <w:tab w:val="left" w:pos="1843"/>
      </w:tabs>
      <w:spacing w:line="576" w:lineRule="auto"/>
      <w:jc w:val="center"/>
    </w:pPr>
    <w:rPr>
      <w:rFonts w:ascii="楷体_GB2312" w:hAnsi="宋体" w:eastAsia="楷体_GB2312" w:cs="宋体"/>
      <w:b w:val="0"/>
      <w:color w:val="FF0000"/>
    </w:rPr>
  </w:style>
  <w:style w:type="paragraph" w:customStyle="1" w:styleId="949">
    <w:name w:val="样式 样式 标题 2 + 宋体 小二 居中 + 楷体_GB2312"/>
    <w:basedOn w:val="948"/>
    <w:qFormat/>
    <w:uiPriority w:val="99"/>
    <w:pPr>
      <w:spacing w:line="240" w:lineRule="auto"/>
    </w:pPr>
    <w:rPr>
      <w:rFonts w:ascii="宋体" w:eastAsia="宋体"/>
      <w:color w:val="000000"/>
    </w:rPr>
  </w:style>
  <w:style w:type="paragraph" w:customStyle="1" w:styleId="950">
    <w:name w:val="Style Style4 + First line:  2 ch Before:  0.5 line After:  0.5 li... Char"/>
    <w:basedOn w:val="1"/>
    <w:qFormat/>
    <w:uiPriority w:val="99"/>
    <w:pPr>
      <w:spacing w:beforeLines="50" w:line="276" w:lineRule="auto"/>
      <w:ind w:firstLine="480" w:firstLineChars="200"/>
      <w:jc w:val="left"/>
    </w:pPr>
    <w:rPr>
      <w:rFonts w:ascii="Arial" w:hAnsi="Arial" w:cs="宋体"/>
      <w:sz w:val="24"/>
    </w:rPr>
  </w:style>
  <w:style w:type="paragraph" w:customStyle="1" w:styleId="951">
    <w:name w:val="Style5"/>
    <w:basedOn w:val="1"/>
    <w:qFormat/>
    <w:uiPriority w:val="99"/>
    <w:pPr>
      <w:numPr>
        <w:ilvl w:val="0"/>
        <w:numId w:val="68"/>
      </w:numPr>
      <w:spacing w:beforeLines="50" w:line="276" w:lineRule="auto"/>
      <w:ind w:firstLine="200" w:firstLineChars="200"/>
      <w:jc w:val="left"/>
    </w:pPr>
    <w:rPr>
      <w:rFonts w:ascii="Arial" w:hAnsi="Arial"/>
      <w:sz w:val="24"/>
      <w:szCs w:val="24"/>
    </w:rPr>
  </w:style>
  <w:style w:type="character" w:customStyle="1" w:styleId="952">
    <w:name w:val="Style8 Char Char"/>
    <w:link w:val="953"/>
    <w:qFormat/>
    <w:locked/>
    <w:uiPriority w:val="99"/>
    <w:rPr>
      <w:rFonts w:ascii="Arial" w:hAnsi="Arial"/>
      <w:kern w:val="2"/>
      <w:sz w:val="24"/>
      <w:szCs w:val="24"/>
      <w:lang w:val="zh-CN"/>
    </w:rPr>
  </w:style>
  <w:style w:type="paragraph" w:customStyle="1" w:styleId="953">
    <w:name w:val="Style8 Char"/>
    <w:basedOn w:val="1"/>
    <w:link w:val="952"/>
    <w:qFormat/>
    <w:uiPriority w:val="99"/>
    <w:pPr>
      <w:numPr>
        <w:ilvl w:val="0"/>
        <w:numId w:val="69"/>
      </w:numPr>
      <w:spacing w:beforeLines="50" w:line="276" w:lineRule="auto"/>
      <w:ind w:firstLine="200" w:firstLineChars="200"/>
      <w:jc w:val="left"/>
    </w:pPr>
    <w:rPr>
      <w:rFonts w:ascii="Arial" w:hAnsi="Arial"/>
      <w:sz w:val="24"/>
      <w:szCs w:val="24"/>
      <w:lang w:val="zh-CN"/>
    </w:rPr>
  </w:style>
  <w:style w:type="paragraph" w:customStyle="1" w:styleId="954">
    <w:name w:val="KPMG bullet1"/>
    <w:basedOn w:val="1"/>
    <w:qFormat/>
    <w:uiPriority w:val="99"/>
    <w:pPr>
      <w:numPr>
        <w:ilvl w:val="0"/>
        <w:numId w:val="70"/>
      </w:numPr>
      <w:ind w:firstLine="200" w:firstLineChars="200"/>
      <w:jc w:val="left"/>
    </w:pPr>
    <w:rPr>
      <w:rFonts w:ascii="宋体" w:hAnsi="宋体"/>
      <w:kern w:val="0"/>
      <w:sz w:val="24"/>
    </w:rPr>
  </w:style>
  <w:style w:type="paragraph" w:customStyle="1" w:styleId="955">
    <w:name w:val="一级图标列表"/>
    <w:basedOn w:val="1"/>
    <w:qFormat/>
    <w:uiPriority w:val="99"/>
    <w:pPr>
      <w:ind w:firstLine="200" w:firstLineChars="200"/>
      <w:jc w:val="left"/>
    </w:pPr>
    <w:rPr>
      <w:kern w:val="0"/>
      <w:sz w:val="24"/>
    </w:rPr>
  </w:style>
  <w:style w:type="paragraph" w:customStyle="1" w:styleId="956">
    <w:name w:val="样式 小四 首行缩进:  0.74 厘米 行距: 1.5 倍行距"/>
    <w:basedOn w:val="1"/>
    <w:qFormat/>
    <w:uiPriority w:val="99"/>
    <w:pPr>
      <w:ind w:firstLine="420" w:firstLineChars="200"/>
      <w:jc w:val="left"/>
    </w:pPr>
    <w:rPr>
      <w:sz w:val="24"/>
    </w:rPr>
  </w:style>
  <w:style w:type="paragraph" w:customStyle="1" w:styleId="957">
    <w:name w:val="RDSB"/>
    <w:basedOn w:val="1"/>
    <w:qFormat/>
    <w:uiPriority w:val="99"/>
    <w:pPr>
      <w:numPr>
        <w:ilvl w:val="0"/>
        <w:numId w:val="71"/>
      </w:numPr>
      <w:adjustRightInd w:val="0"/>
      <w:snapToGrid w:val="0"/>
      <w:ind w:left="0" w:firstLine="200" w:firstLineChars="200"/>
      <w:jc w:val="left"/>
    </w:pPr>
    <w:rPr>
      <w:rFonts w:hAnsi="宋体"/>
      <w:kern w:val="0"/>
      <w:sz w:val="24"/>
    </w:rPr>
  </w:style>
  <w:style w:type="paragraph" w:customStyle="1" w:styleId="958">
    <w:name w:val="kPMG Table Title"/>
    <w:basedOn w:val="1"/>
    <w:next w:val="1"/>
    <w:qFormat/>
    <w:uiPriority w:val="99"/>
    <w:pPr>
      <w:spacing w:before="240" w:after="60"/>
      <w:ind w:firstLine="720" w:firstLineChars="200"/>
      <w:jc w:val="center"/>
    </w:pPr>
    <w:rPr>
      <w:rFonts w:ascii="宋体" w:hAnsi="宋体"/>
      <w:b/>
      <w:kern w:val="0"/>
      <w:sz w:val="22"/>
      <w:szCs w:val="24"/>
    </w:rPr>
  </w:style>
  <w:style w:type="paragraph" w:customStyle="1" w:styleId="959">
    <w:name w:val="内容示例"/>
    <w:basedOn w:val="27"/>
    <w:qFormat/>
    <w:uiPriority w:val="99"/>
    <w:pPr>
      <w:spacing w:after="0" w:line="360" w:lineRule="auto"/>
      <w:jc w:val="left"/>
    </w:pPr>
    <w:rPr>
      <w:rFonts w:ascii="Calibri" w:hAnsi="Calibri"/>
      <w:i/>
      <w:color w:val="0000FF"/>
      <w:sz w:val="21"/>
      <w:szCs w:val="21"/>
    </w:rPr>
  </w:style>
  <w:style w:type="paragraph" w:customStyle="1" w:styleId="960">
    <w:name w:val="联创正文首行缩进"/>
    <w:basedOn w:val="1"/>
    <w:next w:val="1"/>
    <w:qFormat/>
    <w:uiPriority w:val="99"/>
    <w:pPr>
      <w:ind w:firstLine="200" w:firstLineChars="200"/>
      <w:jc w:val="left"/>
    </w:pPr>
    <w:rPr>
      <w:kern w:val="0"/>
      <w:szCs w:val="24"/>
      <w:lang w:eastAsia="en-US"/>
    </w:rPr>
  </w:style>
  <w:style w:type="paragraph" w:customStyle="1" w:styleId="961">
    <w:name w:val="mainbody"/>
    <w:basedOn w:val="1"/>
    <w:qFormat/>
    <w:uiPriority w:val="99"/>
    <w:pPr>
      <w:ind w:firstLine="720" w:firstLineChars="200"/>
      <w:jc w:val="left"/>
    </w:pPr>
    <w:rPr>
      <w:rFonts w:ascii="Arial" w:hAnsi="Arial" w:cs="Arial"/>
      <w:bCs/>
      <w:kern w:val="0"/>
      <w:sz w:val="22"/>
      <w:lang w:val="en-GB"/>
    </w:rPr>
  </w:style>
  <w:style w:type="paragraph" w:customStyle="1" w:styleId="962">
    <w:name w:val="Response"/>
    <w:basedOn w:val="1"/>
    <w:qFormat/>
    <w:uiPriority w:val="99"/>
    <w:pPr>
      <w:tabs>
        <w:tab w:val="left" w:pos="4111"/>
      </w:tabs>
      <w:ind w:firstLine="200" w:firstLineChars="200"/>
      <w:jc w:val="center"/>
    </w:pPr>
    <w:rPr>
      <w:iCs/>
      <w:kern w:val="0"/>
      <w:sz w:val="22"/>
      <w:lang w:val="en-GB"/>
    </w:rPr>
  </w:style>
  <w:style w:type="paragraph" w:customStyle="1" w:styleId="963">
    <w:name w:val="Char32"/>
    <w:basedOn w:val="22"/>
    <w:qFormat/>
    <w:uiPriority w:val="99"/>
    <w:pPr>
      <w:shd w:val="clear" w:color="auto" w:fill="000080"/>
      <w:ind w:firstLine="454" w:firstLineChars="200"/>
      <w:jc w:val="left"/>
    </w:pPr>
    <w:rPr>
      <w:rFonts w:ascii="Tahoma" w:hAnsi="Tahoma" w:cs="Tahoma"/>
      <w:sz w:val="21"/>
      <w:szCs w:val="20"/>
    </w:rPr>
  </w:style>
  <w:style w:type="character" w:customStyle="1" w:styleId="964">
    <w:name w:val="样式 题注 Char"/>
    <w:link w:val="965"/>
    <w:qFormat/>
    <w:locked/>
    <w:uiPriority w:val="0"/>
    <w:rPr>
      <w:rFonts w:ascii="Arial" w:hAnsi="Arial" w:cs="Arial"/>
    </w:rPr>
  </w:style>
  <w:style w:type="paragraph" w:customStyle="1" w:styleId="965">
    <w:name w:val="样式 题注"/>
    <w:basedOn w:val="20"/>
    <w:next w:val="1"/>
    <w:link w:val="964"/>
    <w:qFormat/>
    <w:uiPriority w:val="0"/>
    <w:pPr>
      <w:spacing w:beforeLines="50" w:afterLines="50" w:line="360" w:lineRule="auto"/>
      <w:ind w:firstLine="431"/>
      <w:jc w:val="left"/>
    </w:pPr>
    <w:rPr>
      <w:rFonts w:eastAsia="宋体"/>
    </w:rPr>
  </w:style>
  <w:style w:type="character" w:customStyle="1" w:styleId="966">
    <w:name w:val="第1层正文 Char"/>
    <w:link w:val="967"/>
    <w:qFormat/>
    <w:locked/>
    <w:uiPriority w:val="0"/>
    <w:rPr>
      <w:szCs w:val="24"/>
    </w:rPr>
  </w:style>
  <w:style w:type="paragraph" w:customStyle="1" w:styleId="967">
    <w:name w:val="第1层正文"/>
    <w:basedOn w:val="1"/>
    <w:link w:val="966"/>
    <w:qFormat/>
    <w:uiPriority w:val="0"/>
    <w:pPr>
      <w:tabs>
        <w:tab w:val="left" w:pos="945"/>
      </w:tabs>
      <w:spacing w:before="120" w:after="120"/>
      <w:ind w:left="945" w:leftChars="450" w:firstLine="200" w:firstLineChars="200"/>
      <w:jc w:val="left"/>
    </w:pPr>
    <w:rPr>
      <w:rFonts w:ascii="Calibri" w:hAnsi="Calibri"/>
      <w:kern w:val="0"/>
      <w:sz w:val="20"/>
      <w:szCs w:val="24"/>
      <w:lang w:val="zh-CN"/>
    </w:rPr>
  </w:style>
  <w:style w:type="paragraph" w:customStyle="1" w:styleId="968">
    <w:name w:val="第1层并列"/>
    <w:basedOn w:val="1"/>
    <w:qFormat/>
    <w:uiPriority w:val="99"/>
    <w:pPr>
      <w:spacing w:before="60" w:after="60"/>
      <w:ind w:left="964" w:firstLine="200" w:firstLineChars="200"/>
      <w:jc w:val="center"/>
    </w:pPr>
    <w:rPr>
      <w:rFonts w:ascii="宋体" w:hAnsi="宋体"/>
      <w:szCs w:val="24"/>
    </w:rPr>
  </w:style>
  <w:style w:type="paragraph" w:customStyle="1" w:styleId="969">
    <w:name w:val="Char Char1 Char"/>
    <w:basedOn w:val="1"/>
    <w:qFormat/>
    <w:uiPriority w:val="99"/>
    <w:pPr>
      <w:ind w:firstLine="200" w:firstLineChars="200"/>
      <w:jc w:val="left"/>
    </w:pPr>
    <w:rPr>
      <w:rFonts w:ascii="Tahoma" w:hAnsi="Tahoma" w:cs="Tahoma"/>
      <w:sz w:val="24"/>
      <w:szCs w:val="24"/>
    </w:rPr>
  </w:style>
  <w:style w:type="paragraph" w:customStyle="1" w:styleId="970">
    <w:name w:val="正表头"/>
    <w:basedOn w:val="1"/>
    <w:qFormat/>
    <w:uiPriority w:val="99"/>
    <w:pPr>
      <w:tabs>
        <w:tab w:val="left" w:pos="480"/>
      </w:tabs>
      <w:autoSpaceDE w:val="0"/>
      <w:autoSpaceDN w:val="0"/>
      <w:adjustRightInd w:val="0"/>
      <w:ind w:firstLine="200" w:firstLineChars="200"/>
      <w:jc w:val="center"/>
    </w:pPr>
    <w:rPr>
      <w:rFonts w:ascii="宋体" w:hAnsi="Tms Rmn"/>
      <w:kern w:val="0"/>
    </w:rPr>
  </w:style>
  <w:style w:type="paragraph" w:customStyle="1" w:styleId="971">
    <w:name w:val="Normal Para"/>
    <w:basedOn w:val="1"/>
    <w:qFormat/>
    <w:uiPriority w:val="99"/>
    <w:pPr>
      <w:autoSpaceDE w:val="0"/>
      <w:autoSpaceDN w:val="0"/>
      <w:adjustRightInd w:val="0"/>
      <w:spacing w:after="120"/>
      <w:ind w:firstLine="200" w:firstLineChars="200"/>
      <w:jc w:val="left"/>
    </w:pPr>
    <w:rPr>
      <w:rFonts w:ascii="宋体" w:hAnsi="Tms Rmn"/>
      <w:kern w:val="0"/>
      <w:sz w:val="20"/>
    </w:rPr>
  </w:style>
  <w:style w:type="paragraph" w:customStyle="1" w:styleId="972">
    <w:name w:val="答复"/>
    <w:basedOn w:val="1"/>
    <w:qFormat/>
    <w:uiPriority w:val="99"/>
    <w:pPr>
      <w:ind w:firstLine="200" w:firstLineChars="200"/>
      <w:jc w:val="left"/>
    </w:pPr>
    <w:rPr>
      <w:b/>
      <w:sz w:val="24"/>
    </w:rPr>
  </w:style>
  <w:style w:type="paragraph" w:customStyle="1" w:styleId="973">
    <w:name w:val="正表格内容"/>
    <w:basedOn w:val="1"/>
    <w:qFormat/>
    <w:uiPriority w:val="99"/>
    <w:pPr>
      <w:tabs>
        <w:tab w:val="left" w:pos="480"/>
      </w:tabs>
      <w:autoSpaceDE w:val="0"/>
      <w:autoSpaceDN w:val="0"/>
      <w:adjustRightInd w:val="0"/>
      <w:ind w:firstLine="200" w:firstLineChars="200"/>
      <w:jc w:val="center"/>
    </w:pPr>
    <w:rPr>
      <w:rFonts w:ascii="宋体" w:hAnsi="Tms Rmn"/>
      <w:kern w:val="0"/>
      <w:sz w:val="18"/>
    </w:rPr>
  </w:style>
  <w:style w:type="paragraph" w:customStyle="1" w:styleId="974">
    <w:name w:val="表头"/>
    <w:basedOn w:val="1"/>
    <w:qFormat/>
    <w:uiPriority w:val="99"/>
    <w:pPr>
      <w:tabs>
        <w:tab w:val="left" w:pos="480"/>
      </w:tabs>
      <w:autoSpaceDE w:val="0"/>
      <w:autoSpaceDN w:val="0"/>
      <w:adjustRightInd w:val="0"/>
      <w:ind w:firstLine="459" w:firstLineChars="200"/>
      <w:jc w:val="center"/>
    </w:pPr>
    <w:rPr>
      <w:spacing w:val="10"/>
      <w:kern w:val="0"/>
    </w:rPr>
  </w:style>
  <w:style w:type="paragraph" w:customStyle="1" w:styleId="975">
    <w:name w:val="TAN"/>
    <w:basedOn w:val="1"/>
    <w:qFormat/>
    <w:uiPriority w:val="99"/>
    <w:pPr>
      <w:keepNext/>
      <w:keepLines/>
      <w:ind w:left="851" w:hanging="851" w:firstLineChars="200"/>
      <w:jc w:val="left"/>
    </w:pPr>
    <w:rPr>
      <w:rFonts w:ascii="Arial" w:hAnsi="Arial"/>
      <w:kern w:val="0"/>
      <w:sz w:val="18"/>
      <w:lang w:val="en-GB"/>
    </w:rPr>
  </w:style>
  <w:style w:type="paragraph" w:customStyle="1" w:styleId="976">
    <w:name w:val="标题二"/>
    <w:basedOn w:val="1"/>
    <w:qFormat/>
    <w:uiPriority w:val="99"/>
    <w:pPr>
      <w:keepNext/>
      <w:keepLines/>
      <w:spacing w:before="140" w:after="140"/>
      <w:ind w:firstLine="200" w:firstLineChars="200"/>
      <w:jc w:val="left"/>
    </w:pPr>
    <w:rPr>
      <w:rFonts w:ascii="Arial" w:hAnsi="Arial" w:eastAsia="黑体"/>
      <w:sz w:val="30"/>
    </w:rPr>
  </w:style>
  <w:style w:type="paragraph" w:customStyle="1" w:styleId="977">
    <w:name w:val="正文部分"/>
    <w:basedOn w:val="19"/>
    <w:qFormat/>
    <w:uiPriority w:val="99"/>
    <w:pPr>
      <w:spacing w:line="480" w:lineRule="auto"/>
      <w:ind w:left="480" w:firstLine="0"/>
      <w:jc w:val="left"/>
    </w:pPr>
    <w:rPr>
      <w:rFonts w:ascii="宋体" w:hAnsi="宋体"/>
    </w:rPr>
  </w:style>
  <w:style w:type="paragraph" w:customStyle="1" w:styleId="978">
    <w:name w:val="图形版面居中"/>
    <w:basedOn w:val="1"/>
    <w:qFormat/>
    <w:uiPriority w:val="99"/>
    <w:pPr>
      <w:spacing w:before="360" w:after="120" w:line="360" w:lineRule="atLeast"/>
      <w:ind w:firstLine="200" w:firstLineChars="200"/>
      <w:jc w:val="center"/>
    </w:pPr>
  </w:style>
  <w:style w:type="paragraph" w:customStyle="1" w:styleId="979">
    <w:name w:val="图前文字"/>
    <w:basedOn w:val="1"/>
    <w:next w:val="1"/>
    <w:qFormat/>
    <w:uiPriority w:val="99"/>
    <w:pPr>
      <w:spacing w:before="120" w:after="360" w:line="360" w:lineRule="atLeast"/>
      <w:ind w:firstLine="420" w:firstLineChars="200"/>
      <w:jc w:val="left"/>
    </w:pPr>
    <w:rPr>
      <w:szCs w:val="24"/>
    </w:rPr>
  </w:style>
  <w:style w:type="paragraph" w:customStyle="1" w:styleId="980">
    <w:name w:val="È±?"/>
    <w:qFormat/>
    <w:uiPriority w:val="99"/>
    <w:pPr>
      <w:overflowPunct w:val="0"/>
      <w:autoSpaceDE w:val="0"/>
      <w:autoSpaceDN w:val="0"/>
      <w:adjustRightInd w:val="0"/>
      <w:spacing w:before="260" w:after="260" w:line="415" w:lineRule="auto"/>
      <w:ind w:hanging="992" w:hangingChars="472"/>
      <w:jc w:val="both"/>
    </w:pPr>
    <w:rPr>
      <w:rFonts w:ascii="Times New Roman" w:hAnsi="Times New Roman" w:eastAsia="宋体" w:cs="Times New Roman"/>
      <w:sz w:val="24"/>
      <w:lang w:val="en-US" w:eastAsia="zh-CN" w:bidi="ar-SA"/>
    </w:rPr>
  </w:style>
  <w:style w:type="paragraph" w:customStyle="1" w:styleId="981">
    <w:name w:val="新华社正文"/>
    <w:basedOn w:val="1"/>
    <w:qFormat/>
    <w:uiPriority w:val="99"/>
    <w:pPr>
      <w:snapToGrid w:val="0"/>
      <w:ind w:right="-34" w:firstLine="480" w:firstLineChars="200"/>
      <w:jc w:val="left"/>
    </w:pPr>
    <w:rPr>
      <w:rFonts w:ascii="Arial" w:hAnsi="Arial"/>
      <w:kern w:val="0"/>
      <w:sz w:val="24"/>
      <w:szCs w:val="24"/>
    </w:rPr>
  </w:style>
  <w:style w:type="paragraph" w:customStyle="1" w:styleId="982">
    <w:name w:val="正文52"/>
    <w:basedOn w:val="1"/>
    <w:qFormat/>
    <w:uiPriority w:val="99"/>
    <w:pPr>
      <w:tabs>
        <w:tab w:val="left" w:pos="360"/>
        <w:tab w:val="left" w:pos="620"/>
      </w:tabs>
      <w:spacing w:before="60" w:after="60"/>
      <w:ind w:left="-510" w:firstLine="200" w:firstLineChars="200"/>
      <w:jc w:val="left"/>
    </w:pPr>
    <w:rPr>
      <w:sz w:val="24"/>
    </w:rPr>
  </w:style>
  <w:style w:type="paragraph" w:customStyle="1" w:styleId="983">
    <w:name w:val="Default Text"/>
    <w:basedOn w:val="1"/>
    <w:qFormat/>
    <w:uiPriority w:val="99"/>
    <w:pPr>
      <w:overflowPunct w:val="0"/>
      <w:autoSpaceDE w:val="0"/>
      <w:autoSpaceDN w:val="0"/>
      <w:adjustRightInd w:val="0"/>
      <w:ind w:firstLine="200" w:firstLineChars="200"/>
      <w:jc w:val="left"/>
    </w:pPr>
    <w:rPr>
      <w:kern w:val="0"/>
      <w:sz w:val="22"/>
    </w:rPr>
  </w:style>
  <w:style w:type="paragraph" w:customStyle="1" w:styleId="984">
    <w:name w:val="Heading Bar"/>
    <w:basedOn w:val="1"/>
    <w:next w:val="5"/>
    <w:qFormat/>
    <w:uiPriority w:val="99"/>
    <w:pPr>
      <w:keepNext/>
      <w:keepLines/>
      <w:shd w:val="solid" w:color="auto" w:fill="auto"/>
      <w:spacing w:before="240"/>
      <w:ind w:right="7920" w:firstLine="200" w:firstLineChars="200"/>
      <w:jc w:val="left"/>
    </w:pPr>
    <w:rPr>
      <w:rFonts w:ascii="Book Antiqua" w:hAnsi="Book Antiqua"/>
      <w:color w:val="FFFFFF"/>
      <w:kern w:val="0"/>
      <w:sz w:val="8"/>
      <w:lang w:eastAsia="en-US"/>
    </w:rPr>
  </w:style>
  <w:style w:type="paragraph" w:customStyle="1" w:styleId="985">
    <w:name w:val="MTDisplayEquation"/>
    <w:basedOn w:val="1"/>
    <w:next w:val="1"/>
    <w:qFormat/>
    <w:uiPriority w:val="99"/>
    <w:pPr>
      <w:tabs>
        <w:tab w:val="center" w:pos="4160"/>
        <w:tab w:val="right" w:pos="8300"/>
      </w:tabs>
      <w:ind w:firstLine="200" w:firstLineChars="200"/>
      <w:jc w:val="left"/>
    </w:pPr>
    <w:rPr>
      <w:szCs w:val="24"/>
    </w:rPr>
  </w:style>
  <w:style w:type="paragraph" w:customStyle="1" w:styleId="986">
    <w:name w:val="正文文本缩进1"/>
    <w:basedOn w:val="1"/>
    <w:qFormat/>
    <w:uiPriority w:val="99"/>
    <w:pPr>
      <w:autoSpaceDE w:val="0"/>
      <w:autoSpaceDN w:val="0"/>
      <w:adjustRightInd w:val="0"/>
      <w:spacing w:before="120" w:after="120"/>
      <w:ind w:left="2520" w:firstLine="200" w:firstLineChars="200"/>
      <w:jc w:val="left"/>
    </w:pPr>
    <w:rPr>
      <w:rFonts w:ascii="Book Antiqua" w:hAnsi="Book Antiqua"/>
      <w:kern w:val="0"/>
      <w:sz w:val="22"/>
      <w:lang w:eastAsia="en-US"/>
    </w:rPr>
  </w:style>
  <w:style w:type="paragraph" w:customStyle="1" w:styleId="987">
    <w:name w:val="样式 12 磅"/>
    <w:basedOn w:val="1"/>
    <w:qFormat/>
    <w:uiPriority w:val="99"/>
    <w:pPr>
      <w:spacing w:after="80"/>
      <w:ind w:firstLine="480" w:firstLineChars="200"/>
      <w:jc w:val="left"/>
    </w:pPr>
    <w:rPr>
      <w:kern w:val="0"/>
      <w:sz w:val="24"/>
      <w:szCs w:val="24"/>
      <w:lang w:eastAsia="en-US"/>
    </w:rPr>
  </w:style>
  <w:style w:type="paragraph" w:customStyle="1" w:styleId="988">
    <w:name w:val="Char Char Char Char Char Char Char Char Char Char1"/>
    <w:basedOn w:val="1"/>
    <w:qFormat/>
    <w:uiPriority w:val="99"/>
    <w:pPr>
      <w:ind w:firstLine="200" w:firstLineChars="200"/>
      <w:jc w:val="left"/>
    </w:pPr>
    <w:rPr>
      <w:rFonts w:ascii="宋体" w:hAnsi="宋体"/>
      <w:kern w:val="0"/>
      <w:sz w:val="24"/>
      <w:szCs w:val="24"/>
    </w:rPr>
  </w:style>
  <w:style w:type="paragraph" w:customStyle="1" w:styleId="989">
    <w:name w:val="流程手册表格字体格式"/>
    <w:basedOn w:val="1"/>
    <w:qFormat/>
    <w:uiPriority w:val="99"/>
    <w:pPr>
      <w:snapToGrid w:val="0"/>
      <w:ind w:firstLine="200" w:firstLineChars="200"/>
      <w:jc w:val="left"/>
    </w:pPr>
    <w:rPr>
      <w:rFonts w:ascii="华文楷体" w:hAnsi="华文楷体" w:eastAsia="华文楷体"/>
      <w:kern w:val="0"/>
      <w:sz w:val="24"/>
      <w:lang w:val="zh-CN"/>
    </w:rPr>
  </w:style>
  <w:style w:type="paragraph" w:customStyle="1" w:styleId="990">
    <w:name w:val="样式 标题 2HD2第一章 标题 2Heading 2 HiddenHeading 2 CCBSheading 2H..."/>
    <w:basedOn w:val="4"/>
    <w:qFormat/>
    <w:uiPriority w:val="99"/>
    <w:pPr>
      <w:tabs>
        <w:tab w:val="left" w:pos="540"/>
        <w:tab w:val="left" w:pos="630"/>
      </w:tabs>
      <w:ind w:hanging="578"/>
    </w:pPr>
    <w:rPr>
      <w:rFonts w:ascii="Book Antiqua" w:hAnsi="Book Antiqua"/>
      <w:b w:val="0"/>
      <w:sz w:val="24"/>
      <w:szCs w:val="20"/>
      <w:lang w:eastAsia="en-US"/>
    </w:rPr>
  </w:style>
  <w:style w:type="paragraph" w:customStyle="1" w:styleId="991">
    <w:name w:val="样式 标题 1H1PIM 1h1[标题 1]DocAltHd1st levelSection Headl1h1..."/>
    <w:basedOn w:val="3"/>
    <w:qFormat/>
    <w:uiPriority w:val="99"/>
    <w:pPr>
      <w:pageBreakBefore/>
      <w:tabs>
        <w:tab w:val="left" w:pos="360"/>
        <w:tab w:val="left" w:pos="1843"/>
        <w:tab w:val="left" w:pos="2520"/>
      </w:tabs>
      <w:spacing w:after="960"/>
      <w:ind w:right="720" w:firstLine="200" w:firstLineChars="200"/>
      <w:jc w:val="left"/>
    </w:pPr>
    <w:rPr>
      <w:rFonts w:ascii="Book Antiqua" w:hAnsi="Book Antiqua"/>
      <w:b w:val="0"/>
      <w:kern w:val="0"/>
      <w:sz w:val="28"/>
      <w:szCs w:val="20"/>
      <w:lang w:eastAsia="en-US"/>
    </w:rPr>
  </w:style>
  <w:style w:type="paragraph" w:customStyle="1" w:styleId="992">
    <w:name w:val="CM3"/>
    <w:basedOn w:val="209"/>
    <w:next w:val="209"/>
    <w:qFormat/>
    <w:uiPriority w:val="99"/>
    <w:pPr>
      <w:spacing w:line="560" w:lineRule="atLeast"/>
    </w:pPr>
    <w:rPr>
      <w:rFonts w:ascii="仿宋_GB2312" w:hAnsi="Times New Roman" w:eastAsia="仿宋_GB2312" w:cs="Times New Roman"/>
      <w:color w:val="auto"/>
    </w:rPr>
  </w:style>
  <w:style w:type="paragraph" w:customStyle="1" w:styleId="993">
    <w:name w:val="CM1"/>
    <w:basedOn w:val="209"/>
    <w:next w:val="209"/>
    <w:qFormat/>
    <w:uiPriority w:val="99"/>
    <w:pPr>
      <w:spacing w:line="560" w:lineRule="atLeast"/>
    </w:pPr>
    <w:rPr>
      <w:rFonts w:ascii="仿宋_GB2312" w:hAnsi="Times New Roman" w:eastAsia="仿宋_GB2312" w:cs="Times New Roman"/>
      <w:color w:val="auto"/>
    </w:rPr>
  </w:style>
  <w:style w:type="paragraph" w:customStyle="1" w:styleId="994">
    <w:name w:val="CM30"/>
    <w:basedOn w:val="209"/>
    <w:next w:val="209"/>
    <w:qFormat/>
    <w:uiPriority w:val="99"/>
    <w:pPr>
      <w:spacing w:after="413"/>
    </w:pPr>
    <w:rPr>
      <w:rFonts w:ascii="仿宋_GB2312" w:hAnsi="Times New Roman" w:eastAsia="仿宋_GB2312" w:cs="Times New Roman"/>
      <w:color w:val="auto"/>
    </w:rPr>
  </w:style>
  <w:style w:type="paragraph" w:customStyle="1" w:styleId="995">
    <w:name w:val="CM31"/>
    <w:basedOn w:val="209"/>
    <w:next w:val="209"/>
    <w:qFormat/>
    <w:uiPriority w:val="99"/>
    <w:pPr>
      <w:spacing w:after="663"/>
    </w:pPr>
    <w:rPr>
      <w:rFonts w:ascii="仿宋_GB2312" w:hAnsi="Times New Roman" w:eastAsia="仿宋_GB2312" w:cs="Times New Roman"/>
      <w:color w:val="auto"/>
    </w:rPr>
  </w:style>
  <w:style w:type="paragraph" w:customStyle="1" w:styleId="996">
    <w:name w:val="CM32"/>
    <w:basedOn w:val="209"/>
    <w:next w:val="209"/>
    <w:qFormat/>
    <w:uiPriority w:val="99"/>
    <w:pPr>
      <w:spacing w:after="518"/>
    </w:pPr>
    <w:rPr>
      <w:rFonts w:ascii="仿宋_GB2312" w:hAnsi="Times New Roman" w:eastAsia="仿宋_GB2312" w:cs="Times New Roman"/>
      <w:color w:val="auto"/>
    </w:rPr>
  </w:style>
  <w:style w:type="paragraph" w:customStyle="1" w:styleId="997">
    <w:name w:val="CM33"/>
    <w:basedOn w:val="209"/>
    <w:next w:val="209"/>
    <w:qFormat/>
    <w:uiPriority w:val="99"/>
    <w:pPr>
      <w:spacing w:after="273"/>
    </w:pPr>
    <w:rPr>
      <w:rFonts w:ascii="仿宋_GB2312" w:hAnsi="Times New Roman" w:eastAsia="仿宋_GB2312" w:cs="Times New Roman"/>
      <w:color w:val="auto"/>
    </w:rPr>
  </w:style>
  <w:style w:type="paragraph" w:customStyle="1" w:styleId="998">
    <w:name w:val="CM34"/>
    <w:basedOn w:val="209"/>
    <w:next w:val="209"/>
    <w:qFormat/>
    <w:uiPriority w:val="99"/>
    <w:pPr>
      <w:spacing w:after="165"/>
    </w:pPr>
    <w:rPr>
      <w:rFonts w:ascii="仿宋_GB2312" w:hAnsi="Times New Roman" w:eastAsia="仿宋_GB2312" w:cs="Times New Roman"/>
      <w:color w:val="auto"/>
    </w:rPr>
  </w:style>
  <w:style w:type="paragraph" w:customStyle="1" w:styleId="999">
    <w:name w:val="CM35"/>
    <w:basedOn w:val="209"/>
    <w:next w:val="209"/>
    <w:qFormat/>
    <w:uiPriority w:val="99"/>
    <w:pPr>
      <w:spacing w:after="348"/>
    </w:pPr>
    <w:rPr>
      <w:rFonts w:ascii="仿宋_GB2312" w:hAnsi="Times New Roman" w:eastAsia="仿宋_GB2312" w:cs="Times New Roman"/>
      <w:color w:val="auto"/>
    </w:rPr>
  </w:style>
  <w:style w:type="paragraph" w:customStyle="1" w:styleId="1000">
    <w:name w:val="CM9"/>
    <w:basedOn w:val="209"/>
    <w:next w:val="209"/>
    <w:qFormat/>
    <w:uiPriority w:val="99"/>
    <w:rPr>
      <w:rFonts w:ascii="仿宋_GB2312" w:hAnsi="Times New Roman" w:eastAsia="仿宋_GB2312" w:cs="Times New Roman"/>
      <w:color w:val="auto"/>
    </w:rPr>
  </w:style>
  <w:style w:type="paragraph" w:customStyle="1" w:styleId="1001">
    <w:name w:val="CM14"/>
    <w:basedOn w:val="209"/>
    <w:next w:val="209"/>
    <w:qFormat/>
    <w:uiPriority w:val="99"/>
    <w:pPr>
      <w:spacing w:line="468" w:lineRule="atLeast"/>
    </w:pPr>
    <w:rPr>
      <w:rFonts w:ascii="仿宋_GB2312" w:hAnsi="Times New Roman" w:eastAsia="仿宋_GB2312" w:cs="Times New Roman"/>
      <w:color w:val="auto"/>
    </w:rPr>
  </w:style>
  <w:style w:type="paragraph" w:customStyle="1" w:styleId="1002">
    <w:name w:val="CM15"/>
    <w:basedOn w:val="209"/>
    <w:next w:val="209"/>
    <w:qFormat/>
    <w:uiPriority w:val="99"/>
    <w:pPr>
      <w:spacing w:line="468" w:lineRule="atLeast"/>
    </w:pPr>
    <w:rPr>
      <w:rFonts w:ascii="仿宋_GB2312" w:hAnsi="Times New Roman" w:eastAsia="仿宋_GB2312" w:cs="Times New Roman"/>
      <w:color w:val="auto"/>
    </w:rPr>
  </w:style>
  <w:style w:type="paragraph" w:customStyle="1" w:styleId="1003">
    <w:name w:val="CM16"/>
    <w:basedOn w:val="209"/>
    <w:next w:val="209"/>
    <w:qFormat/>
    <w:uiPriority w:val="99"/>
    <w:pPr>
      <w:spacing w:line="468" w:lineRule="atLeast"/>
    </w:pPr>
    <w:rPr>
      <w:rFonts w:ascii="仿宋_GB2312" w:hAnsi="Times New Roman" w:eastAsia="仿宋_GB2312" w:cs="Times New Roman"/>
      <w:color w:val="auto"/>
    </w:rPr>
  </w:style>
  <w:style w:type="paragraph" w:customStyle="1" w:styleId="1004">
    <w:name w:val="CM37"/>
    <w:basedOn w:val="209"/>
    <w:next w:val="209"/>
    <w:qFormat/>
    <w:uiPriority w:val="99"/>
    <w:pPr>
      <w:spacing w:after="50"/>
    </w:pPr>
    <w:rPr>
      <w:rFonts w:ascii="仿宋_GB2312" w:hAnsi="Times New Roman" w:eastAsia="仿宋_GB2312" w:cs="Times New Roman"/>
      <w:color w:val="auto"/>
    </w:rPr>
  </w:style>
  <w:style w:type="paragraph" w:customStyle="1" w:styleId="1005">
    <w:name w:val="CM19"/>
    <w:basedOn w:val="209"/>
    <w:next w:val="209"/>
    <w:qFormat/>
    <w:uiPriority w:val="99"/>
    <w:rPr>
      <w:rFonts w:ascii="仿宋_GB2312" w:hAnsi="Times New Roman" w:eastAsia="仿宋_GB2312" w:cs="Times New Roman"/>
      <w:color w:val="auto"/>
    </w:rPr>
  </w:style>
  <w:style w:type="paragraph" w:customStyle="1" w:styleId="1006">
    <w:name w:val="CM38"/>
    <w:basedOn w:val="209"/>
    <w:next w:val="209"/>
    <w:qFormat/>
    <w:uiPriority w:val="99"/>
    <w:pPr>
      <w:spacing w:after="215"/>
    </w:pPr>
    <w:rPr>
      <w:rFonts w:ascii="仿宋_GB2312" w:hAnsi="Times New Roman" w:eastAsia="仿宋_GB2312" w:cs="Times New Roman"/>
      <w:color w:val="auto"/>
    </w:rPr>
  </w:style>
  <w:style w:type="paragraph" w:customStyle="1" w:styleId="1007">
    <w:name w:val="CM20"/>
    <w:basedOn w:val="209"/>
    <w:next w:val="209"/>
    <w:qFormat/>
    <w:uiPriority w:val="99"/>
    <w:pPr>
      <w:spacing w:line="468" w:lineRule="atLeast"/>
    </w:pPr>
    <w:rPr>
      <w:rFonts w:ascii="仿宋_GB2312" w:hAnsi="Times New Roman" w:eastAsia="仿宋_GB2312" w:cs="Times New Roman"/>
      <w:color w:val="auto"/>
    </w:rPr>
  </w:style>
  <w:style w:type="paragraph" w:customStyle="1" w:styleId="1008">
    <w:name w:val="CM2"/>
    <w:basedOn w:val="209"/>
    <w:next w:val="209"/>
    <w:qFormat/>
    <w:uiPriority w:val="99"/>
    <w:pPr>
      <w:spacing w:line="560" w:lineRule="atLeast"/>
    </w:pPr>
    <w:rPr>
      <w:rFonts w:ascii="仿宋_GB2312" w:hAnsi="Times New Roman" w:eastAsia="仿宋_GB2312" w:cs="Times New Roman"/>
      <w:color w:val="auto"/>
    </w:rPr>
  </w:style>
  <w:style w:type="paragraph" w:customStyle="1" w:styleId="1009">
    <w:name w:val="CM4"/>
    <w:basedOn w:val="209"/>
    <w:next w:val="209"/>
    <w:qFormat/>
    <w:uiPriority w:val="99"/>
    <w:pPr>
      <w:spacing w:line="560" w:lineRule="atLeast"/>
    </w:pPr>
    <w:rPr>
      <w:rFonts w:ascii="仿宋_GB2312" w:hAnsi="Times New Roman" w:eastAsia="仿宋_GB2312" w:cs="Times New Roman"/>
      <w:color w:val="auto"/>
    </w:rPr>
  </w:style>
  <w:style w:type="paragraph" w:customStyle="1" w:styleId="1010">
    <w:name w:val="CM5"/>
    <w:basedOn w:val="209"/>
    <w:next w:val="209"/>
    <w:qFormat/>
    <w:uiPriority w:val="99"/>
    <w:pPr>
      <w:spacing w:line="560" w:lineRule="atLeast"/>
    </w:pPr>
    <w:rPr>
      <w:rFonts w:ascii="仿宋_GB2312" w:hAnsi="Times New Roman" w:eastAsia="仿宋_GB2312" w:cs="Times New Roman"/>
      <w:color w:val="auto"/>
    </w:rPr>
  </w:style>
  <w:style w:type="paragraph" w:customStyle="1" w:styleId="1011">
    <w:name w:val="CM6"/>
    <w:basedOn w:val="209"/>
    <w:next w:val="209"/>
    <w:qFormat/>
    <w:uiPriority w:val="99"/>
    <w:pPr>
      <w:spacing w:line="560" w:lineRule="atLeast"/>
    </w:pPr>
    <w:rPr>
      <w:rFonts w:ascii="仿宋_GB2312" w:hAnsi="Times New Roman" w:eastAsia="仿宋_GB2312" w:cs="Times New Roman"/>
      <w:color w:val="auto"/>
    </w:rPr>
  </w:style>
  <w:style w:type="paragraph" w:customStyle="1" w:styleId="1012">
    <w:name w:val="CM7"/>
    <w:basedOn w:val="209"/>
    <w:next w:val="209"/>
    <w:qFormat/>
    <w:uiPriority w:val="99"/>
    <w:rPr>
      <w:rFonts w:ascii="仿宋_GB2312" w:hAnsi="Times New Roman" w:eastAsia="仿宋_GB2312" w:cs="Times New Roman"/>
      <w:color w:val="auto"/>
    </w:rPr>
  </w:style>
  <w:style w:type="paragraph" w:customStyle="1" w:styleId="1013">
    <w:name w:val="CM8"/>
    <w:basedOn w:val="209"/>
    <w:next w:val="209"/>
    <w:qFormat/>
    <w:uiPriority w:val="99"/>
    <w:rPr>
      <w:rFonts w:ascii="仿宋_GB2312" w:hAnsi="Times New Roman" w:eastAsia="仿宋_GB2312" w:cs="Times New Roman"/>
      <w:color w:val="auto"/>
    </w:rPr>
  </w:style>
  <w:style w:type="paragraph" w:customStyle="1" w:styleId="1014">
    <w:name w:val="CM12"/>
    <w:basedOn w:val="209"/>
    <w:next w:val="209"/>
    <w:qFormat/>
    <w:uiPriority w:val="99"/>
    <w:rPr>
      <w:rFonts w:ascii="仿宋_GB2312" w:hAnsi="Times New Roman" w:eastAsia="仿宋_GB2312" w:cs="Times New Roman"/>
      <w:color w:val="auto"/>
    </w:rPr>
  </w:style>
  <w:style w:type="paragraph" w:customStyle="1" w:styleId="1015">
    <w:name w:val="CM17"/>
    <w:basedOn w:val="209"/>
    <w:next w:val="209"/>
    <w:qFormat/>
    <w:uiPriority w:val="99"/>
    <w:pPr>
      <w:spacing w:line="640" w:lineRule="atLeast"/>
    </w:pPr>
    <w:rPr>
      <w:rFonts w:ascii="仿宋_GB2312" w:hAnsi="Times New Roman" w:eastAsia="仿宋_GB2312" w:cs="Times New Roman"/>
      <w:color w:val="auto"/>
    </w:rPr>
  </w:style>
  <w:style w:type="paragraph" w:customStyle="1" w:styleId="1016">
    <w:name w:val="CM18"/>
    <w:basedOn w:val="209"/>
    <w:next w:val="209"/>
    <w:qFormat/>
    <w:uiPriority w:val="99"/>
    <w:pPr>
      <w:spacing w:line="468" w:lineRule="atLeast"/>
    </w:pPr>
    <w:rPr>
      <w:rFonts w:ascii="仿宋_GB2312" w:hAnsi="Times New Roman" w:eastAsia="仿宋_GB2312" w:cs="Times New Roman"/>
      <w:color w:val="auto"/>
    </w:rPr>
  </w:style>
  <w:style w:type="paragraph" w:customStyle="1" w:styleId="1017">
    <w:name w:val="CM21"/>
    <w:basedOn w:val="209"/>
    <w:next w:val="209"/>
    <w:qFormat/>
    <w:uiPriority w:val="99"/>
    <w:pPr>
      <w:spacing w:line="468" w:lineRule="atLeast"/>
    </w:pPr>
    <w:rPr>
      <w:rFonts w:ascii="仿宋_GB2312" w:hAnsi="Times New Roman" w:eastAsia="仿宋_GB2312" w:cs="Times New Roman"/>
      <w:color w:val="auto"/>
    </w:rPr>
  </w:style>
  <w:style w:type="paragraph" w:customStyle="1" w:styleId="1018">
    <w:name w:val="CM22"/>
    <w:basedOn w:val="209"/>
    <w:next w:val="209"/>
    <w:qFormat/>
    <w:uiPriority w:val="99"/>
    <w:pPr>
      <w:spacing w:line="468" w:lineRule="atLeast"/>
    </w:pPr>
    <w:rPr>
      <w:rFonts w:ascii="仿宋_GB2312" w:hAnsi="Times New Roman" w:eastAsia="仿宋_GB2312" w:cs="Times New Roman"/>
      <w:color w:val="auto"/>
    </w:rPr>
  </w:style>
  <w:style w:type="paragraph" w:customStyle="1" w:styleId="1019">
    <w:name w:val="CM23"/>
    <w:basedOn w:val="209"/>
    <w:next w:val="209"/>
    <w:qFormat/>
    <w:uiPriority w:val="99"/>
    <w:pPr>
      <w:spacing w:line="468" w:lineRule="atLeast"/>
    </w:pPr>
    <w:rPr>
      <w:rFonts w:ascii="仿宋_GB2312" w:hAnsi="Times New Roman" w:eastAsia="仿宋_GB2312" w:cs="Times New Roman"/>
      <w:color w:val="auto"/>
    </w:rPr>
  </w:style>
  <w:style w:type="paragraph" w:customStyle="1" w:styleId="1020">
    <w:name w:val="CM24"/>
    <w:basedOn w:val="209"/>
    <w:next w:val="209"/>
    <w:qFormat/>
    <w:uiPriority w:val="99"/>
    <w:pPr>
      <w:spacing w:line="493" w:lineRule="atLeast"/>
    </w:pPr>
    <w:rPr>
      <w:rFonts w:ascii="仿宋_GB2312" w:hAnsi="Times New Roman" w:eastAsia="仿宋_GB2312" w:cs="Times New Roman"/>
      <w:color w:val="auto"/>
    </w:rPr>
  </w:style>
  <w:style w:type="paragraph" w:customStyle="1" w:styleId="1021">
    <w:name w:val="CM25"/>
    <w:basedOn w:val="209"/>
    <w:next w:val="209"/>
    <w:qFormat/>
    <w:uiPriority w:val="99"/>
    <w:pPr>
      <w:spacing w:line="468" w:lineRule="atLeast"/>
    </w:pPr>
    <w:rPr>
      <w:rFonts w:ascii="仿宋_GB2312" w:hAnsi="Times New Roman" w:eastAsia="仿宋_GB2312" w:cs="Times New Roman"/>
      <w:color w:val="auto"/>
    </w:rPr>
  </w:style>
  <w:style w:type="paragraph" w:customStyle="1" w:styleId="1022">
    <w:name w:val="CM26"/>
    <w:basedOn w:val="209"/>
    <w:next w:val="209"/>
    <w:qFormat/>
    <w:uiPriority w:val="99"/>
    <w:rPr>
      <w:rFonts w:ascii="仿宋_GB2312" w:hAnsi="Times New Roman" w:eastAsia="仿宋_GB2312" w:cs="Times New Roman"/>
      <w:color w:val="auto"/>
    </w:rPr>
  </w:style>
  <w:style w:type="paragraph" w:customStyle="1" w:styleId="1023">
    <w:name w:val="CM27"/>
    <w:basedOn w:val="209"/>
    <w:next w:val="209"/>
    <w:qFormat/>
    <w:uiPriority w:val="99"/>
    <w:rPr>
      <w:rFonts w:ascii="仿宋_GB2312" w:hAnsi="Times New Roman" w:eastAsia="仿宋_GB2312" w:cs="Times New Roman"/>
      <w:color w:val="auto"/>
    </w:rPr>
  </w:style>
  <w:style w:type="paragraph" w:customStyle="1" w:styleId="1024">
    <w:name w:val="CM36"/>
    <w:basedOn w:val="209"/>
    <w:next w:val="209"/>
    <w:qFormat/>
    <w:uiPriority w:val="99"/>
    <w:pPr>
      <w:spacing w:after="485"/>
    </w:pPr>
    <w:rPr>
      <w:rFonts w:ascii="仿宋_GB2312" w:hAnsi="Times New Roman" w:eastAsia="仿宋_GB2312" w:cs="Times New Roman"/>
      <w:color w:val="auto"/>
    </w:rPr>
  </w:style>
  <w:style w:type="paragraph" w:customStyle="1" w:styleId="1025">
    <w:name w:val="CM29"/>
    <w:basedOn w:val="209"/>
    <w:next w:val="209"/>
    <w:qFormat/>
    <w:uiPriority w:val="99"/>
    <w:pPr>
      <w:spacing w:line="468" w:lineRule="atLeast"/>
    </w:pPr>
    <w:rPr>
      <w:rFonts w:ascii="仿宋_GB2312" w:hAnsi="Times New Roman" w:eastAsia="仿宋_GB2312" w:cs="Times New Roman"/>
      <w:color w:val="auto"/>
    </w:rPr>
  </w:style>
  <w:style w:type="paragraph" w:customStyle="1" w:styleId="1026">
    <w:name w:val="Char Char Char Char Char Char Char Char Char Char Char Char1 Char Char Char1 Char Char Char Char Char Char Char Char Char Char Char Char Char Char Char Char Char Char1 Char Char Char Char"/>
    <w:basedOn w:val="1"/>
    <w:qFormat/>
    <w:uiPriority w:val="99"/>
    <w:pPr>
      <w:keepNext/>
      <w:autoSpaceDE w:val="0"/>
      <w:autoSpaceDN w:val="0"/>
      <w:spacing w:before="40" w:after="40"/>
      <w:ind w:firstLine="200" w:firstLineChars="200"/>
      <w:jc w:val="left"/>
    </w:pPr>
    <w:rPr>
      <w:rFonts w:eastAsia="仿宋_GB2312"/>
      <w:sz w:val="24"/>
      <w:szCs w:val="24"/>
    </w:rPr>
  </w:style>
  <w:style w:type="paragraph" w:customStyle="1" w:styleId="1027">
    <w:name w:val="Figure Text"/>
    <w:qFormat/>
    <w:uiPriority w:val="99"/>
    <w:pPr>
      <w:snapToGrid w:val="0"/>
      <w:spacing w:before="260" w:after="260" w:line="415" w:lineRule="auto"/>
      <w:ind w:hanging="992" w:hangingChars="472"/>
      <w:jc w:val="both"/>
    </w:pPr>
    <w:rPr>
      <w:rFonts w:ascii="Arial" w:hAnsi="Arial" w:eastAsia="楷体_GB2312" w:cs="Times New Roman"/>
      <w:sz w:val="18"/>
      <w:lang w:val="en-US" w:eastAsia="zh-CN" w:bidi="ar-SA"/>
    </w:rPr>
  </w:style>
  <w:style w:type="paragraph" w:customStyle="1" w:styleId="1028">
    <w:name w:val="样式 标题 5 + 五号"/>
    <w:basedOn w:val="7"/>
    <w:qFormat/>
    <w:uiPriority w:val="99"/>
    <w:pPr>
      <w:keepLines w:val="0"/>
      <w:numPr>
        <w:numId w:val="72"/>
      </w:numPr>
      <w:tabs>
        <w:tab w:val="left" w:pos="1361"/>
      </w:tabs>
      <w:adjustRightInd w:val="0"/>
      <w:spacing w:line="480" w:lineRule="auto"/>
      <w:jc w:val="left"/>
    </w:pPr>
    <w:rPr>
      <w:rFonts w:ascii="Arial" w:hAnsi="Arial"/>
      <w:sz w:val="21"/>
      <w:szCs w:val="24"/>
    </w:rPr>
  </w:style>
  <w:style w:type="paragraph" w:customStyle="1" w:styleId="1029">
    <w:name w:val="_Style 90"/>
    <w:basedOn w:val="1"/>
    <w:qFormat/>
    <w:uiPriority w:val="99"/>
    <w:pPr>
      <w:ind w:firstLine="200" w:firstLineChars="200"/>
      <w:jc w:val="left"/>
    </w:pPr>
  </w:style>
  <w:style w:type="character" w:customStyle="1" w:styleId="1030">
    <w:name w:val="报告正文 Char"/>
    <w:link w:val="1031"/>
    <w:qFormat/>
    <w:locked/>
    <w:uiPriority w:val="0"/>
    <w:rPr>
      <w:rFonts w:ascii="宋体" w:hAnsi="宋体"/>
      <w:szCs w:val="21"/>
    </w:rPr>
  </w:style>
  <w:style w:type="paragraph" w:customStyle="1" w:styleId="1031">
    <w:name w:val="报告正文"/>
    <w:basedOn w:val="1"/>
    <w:link w:val="1030"/>
    <w:qFormat/>
    <w:uiPriority w:val="0"/>
    <w:pPr>
      <w:overflowPunct w:val="0"/>
      <w:autoSpaceDE w:val="0"/>
      <w:autoSpaceDN w:val="0"/>
      <w:adjustRightInd w:val="0"/>
      <w:spacing w:before="24" w:after="72"/>
      <w:ind w:firstLine="200" w:firstLineChars="200"/>
      <w:jc w:val="left"/>
    </w:pPr>
    <w:rPr>
      <w:rFonts w:ascii="宋体" w:hAnsi="宋体"/>
      <w:kern w:val="0"/>
      <w:sz w:val="20"/>
      <w:szCs w:val="21"/>
      <w:lang w:val="zh-CN"/>
    </w:rPr>
  </w:style>
  <w:style w:type="paragraph" w:customStyle="1" w:styleId="1032">
    <w:name w:val="Default1"/>
    <w:basedOn w:val="209"/>
    <w:next w:val="209"/>
    <w:qFormat/>
    <w:uiPriority w:val="99"/>
    <w:rPr>
      <w:rFonts w:ascii="宋体" w:hAnsi="Times New Roman" w:eastAsia="宋体" w:cs="Times New Roman"/>
      <w:color w:val="auto"/>
    </w:rPr>
  </w:style>
  <w:style w:type="character" w:customStyle="1" w:styleId="1033">
    <w:name w:val="样式4 Char"/>
    <w:link w:val="1034"/>
    <w:qFormat/>
    <w:locked/>
    <w:uiPriority w:val="99"/>
    <w:rPr>
      <w:rFonts w:ascii="宋体" w:hAnsi="宋体"/>
      <w:b/>
      <w:bCs/>
      <w:sz w:val="32"/>
      <w:szCs w:val="44"/>
      <w:lang w:val="zh-CN"/>
    </w:rPr>
  </w:style>
  <w:style w:type="paragraph" w:customStyle="1" w:styleId="1034">
    <w:name w:val="样式4"/>
    <w:basedOn w:val="3"/>
    <w:link w:val="1033"/>
    <w:qFormat/>
    <w:uiPriority w:val="99"/>
    <w:pPr>
      <w:pageBreakBefore/>
      <w:tabs>
        <w:tab w:val="left" w:pos="360"/>
        <w:tab w:val="left" w:pos="1843"/>
      </w:tabs>
      <w:spacing w:after="240"/>
      <w:ind w:firstLine="200" w:firstLineChars="200"/>
      <w:jc w:val="left"/>
    </w:pPr>
    <w:rPr>
      <w:rFonts w:ascii="宋体" w:hAnsi="宋体"/>
      <w:kern w:val="0"/>
    </w:rPr>
  </w:style>
  <w:style w:type="paragraph" w:customStyle="1" w:styleId="1035">
    <w:name w:val="Char Char Char Char4"/>
    <w:basedOn w:val="1"/>
    <w:qFormat/>
    <w:uiPriority w:val="99"/>
    <w:pPr>
      <w:ind w:firstLine="200" w:firstLineChars="200"/>
      <w:jc w:val="left"/>
    </w:pPr>
    <w:rPr>
      <w:rFonts w:ascii="Tahoma" w:hAnsi="Tahoma"/>
      <w:sz w:val="24"/>
      <w:szCs w:val="24"/>
    </w:rPr>
  </w:style>
  <w:style w:type="character" w:customStyle="1" w:styleId="1036">
    <w:name w:val="样式5 Char"/>
    <w:link w:val="1037"/>
    <w:qFormat/>
    <w:locked/>
    <w:uiPriority w:val="99"/>
    <w:rPr>
      <w:rFonts w:ascii="宋体" w:hAnsi="宋体"/>
      <w:b/>
      <w:bCs/>
      <w:sz w:val="36"/>
      <w:szCs w:val="36"/>
      <w:lang w:val="zh-CN"/>
    </w:rPr>
  </w:style>
  <w:style w:type="paragraph" w:customStyle="1" w:styleId="1037">
    <w:name w:val="样式5"/>
    <w:basedOn w:val="4"/>
    <w:link w:val="1036"/>
    <w:qFormat/>
    <w:uiPriority w:val="99"/>
    <w:pPr>
      <w:tabs>
        <w:tab w:val="left" w:pos="630"/>
      </w:tabs>
    </w:pPr>
    <w:rPr>
      <w:rFonts w:ascii="宋体" w:hAnsi="宋体"/>
      <w:sz w:val="36"/>
      <w:szCs w:val="36"/>
    </w:rPr>
  </w:style>
  <w:style w:type="character" w:customStyle="1" w:styleId="1038">
    <w:name w:val="样式6 Char"/>
    <w:link w:val="1039"/>
    <w:qFormat/>
    <w:locked/>
    <w:uiPriority w:val="0"/>
    <w:rPr>
      <w:rFonts w:ascii="宋体" w:hAnsi="宋体"/>
      <w:b/>
      <w:bCs/>
      <w:sz w:val="36"/>
      <w:szCs w:val="36"/>
      <w:lang w:val="zh-CN"/>
    </w:rPr>
  </w:style>
  <w:style w:type="paragraph" w:customStyle="1" w:styleId="1039">
    <w:name w:val="样式6"/>
    <w:basedOn w:val="4"/>
    <w:link w:val="1038"/>
    <w:qFormat/>
    <w:uiPriority w:val="0"/>
    <w:pPr>
      <w:tabs>
        <w:tab w:val="left" w:pos="630"/>
      </w:tabs>
    </w:pPr>
    <w:rPr>
      <w:rFonts w:ascii="宋体" w:hAnsi="宋体"/>
      <w:sz w:val="36"/>
      <w:szCs w:val="36"/>
    </w:rPr>
  </w:style>
  <w:style w:type="paragraph" w:customStyle="1" w:styleId="1040">
    <w:name w:val="Char13"/>
    <w:basedOn w:val="1"/>
    <w:qFormat/>
    <w:uiPriority w:val="99"/>
    <w:pPr>
      <w:ind w:firstLine="200" w:firstLineChars="200"/>
      <w:jc w:val="left"/>
    </w:pPr>
    <w:rPr>
      <w:sz w:val="24"/>
      <w:szCs w:val="24"/>
    </w:rPr>
  </w:style>
  <w:style w:type="paragraph" w:customStyle="1" w:styleId="1041">
    <w:name w:val="样式 正文缩进正文（首行缩进两字）表正文正文非缩进标题4 + 行距: 1.5 倍行距"/>
    <w:basedOn w:val="19"/>
    <w:qFormat/>
    <w:uiPriority w:val="99"/>
    <w:pPr>
      <w:spacing w:line="360" w:lineRule="auto"/>
      <w:ind w:firstLine="0"/>
      <w:jc w:val="left"/>
    </w:pPr>
    <w:rPr>
      <w:rFonts w:ascii="宋体" w:hAnsi="宋体" w:cs="Tahoma"/>
      <w:color w:val="000000"/>
      <w:spacing w:val="4"/>
      <w:szCs w:val="28"/>
    </w:rPr>
  </w:style>
  <w:style w:type="paragraph" w:customStyle="1" w:styleId="1042">
    <w:name w:val="5.1.1.1"/>
    <w:basedOn w:val="1"/>
    <w:qFormat/>
    <w:uiPriority w:val="99"/>
    <w:pPr>
      <w:keepNext/>
      <w:keepLines/>
      <w:numPr>
        <w:ilvl w:val="3"/>
        <w:numId w:val="73"/>
      </w:numPr>
      <w:spacing w:before="280" w:after="240"/>
      <w:ind w:left="1259" w:hanging="862" w:firstLineChars="200"/>
      <w:jc w:val="left"/>
      <w:outlineLvl w:val="3"/>
    </w:pPr>
    <w:rPr>
      <w:rFonts w:ascii="宋体" w:hAnsi="宋体"/>
      <w:b/>
      <w:sz w:val="24"/>
      <w:szCs w:val="28"/>
    </w:rPr>
  </w:style>
  <w:style w:type="paragraph" w:customStyle="1" w:styleId="1043">
    <w:name w:val="样式 标题 1H1h11st levelSection Headl1Level 1 Topic Headingb1..."/>
    <w:basedOn w:val="3"/>
    <w:qFormat/>
    <w:uiPriority w:val="99"/>
    <w:pPr>
      <w:pageBreakBefore/>
      <w:tabs>
        <w:tab w:val="left" w:pos="1843"/>
      </w:tabs>
      <w:adjustRightInd w:val="0"/>
      <w:snapToGrid w:val="0"/>
      <w:spacing w:before="240" w:line="300" w:lineRule="auto"/>
      <w:ind w:firstLine="200" w:firstLineChars="200"/>
      <w:jc w:val="left"/>
    </w:pPr>
    <w:rPr>
      <w:rFonts w:eastAsia="黑体"/>
      <w:kern w:val="0"/>
      <w:sz w:val="36"/>
      <w:szCs w:val="36"/>
    </w:rPr>
  </w:style>
  <w:style w:type="paragraph" w:customStyle="1" w:styleId="1044">
    <w:name w:val="样式 题注 + 居中"/>
    <w:basedOn w:val="20"/>
    <w:qFormat/>
    <w:uiPriority w:val="99"/>
    <w:pPr>
      <w:spacing w:before="152" w:after="160" w:line="360" w:lineRule="auto"/>
      <w:ind w:firstLine="432"/>
      <w:jc w:val="center"/>
    </w:pPr>
    <w:rPr>
      <w:rFonts w:cs="宋体"/>
      <w:sz w:val="21"/>
      <w:szCs w:val="21"/>
    </w:rPr>
  </w:style>
  <w:style w:type="character" w:customStyle="1" w:styleId="1045">
    <w:name w:val="正文缩进体 Char"/>
    <w:link w:val="1046"/>
    <w:qFormat/>
    <w:locked/>
    <w:uiPriority w:val="0"/>
    <w:rPr>
      <w:szCs w:val="21"/>
    </w:rPr>
  </w:style>
  <w:style w:type="paragraph" w:customStyle="1" w:styleId="1046">
    <w:name w:val="正文缩进体"/>
    <w:basedOn w:val="19"/>
    <w:link w:val="1045"/>
    <w:qFormat/>
    <w:uiPriority w:val="0"/>
    <w:pPr>
      <w:adjustRightInd w:val="0"/>
      <w:spacing w:line="360" w:lineRule="auto"/>
      <w:ind w:right="-107" w:rightChars="-51" w:firstLine="200"/>
      <w:jc w:val="left"/>
    </w:pPr>
    <w:rPr>
      <w:rFonts w:ascii="Calibri" w:hAnsi="Calibri"/>
      <w:sz w:val="20"/>
      <w:szCs w:val="21"/>
    </w:rPr>
  </w:style>
  <w:style w:type="character" w:customStyle="1" w:styleId="1047">
    <w:name w:val="样式8 Char"/>
    <w:link w:val="1048"/>
    <w:qFormat/>
    <w:locked/>
    <w:uiPriority w:val="0"/>
    <w:rPr>
      <w:rFonts w:ascii="黑体" w:hAnsi="Arial"/>
      <w:b/>
      <w:kern w:val="2"/>
      <w:sz w:val="44"/>
      <w:szCs w:val="28"/>
      <w:lang w:val="zh-CN"/>
    </w:rPr>
  </w:style>
  <w:style w:type="paragraph" w:customStyle="1" w:styleId="1048">
    <w:name w:val="样式8"/>
    <w:basedOn w:val="1"/>
    <w:link w:val="1047"/>
    <w:qFormat/>
    <w:uiPriority w:val="0"/>
    <w:pPr>
      <w:numPr>
        <w:ilvl w:val="3"/>
        <w:numId w:val="74"/>
      </w:numPr>
      <w:adjustRightInd w:val="0"/>
      <w:snapToGrid w:val="0"/>
      <w:ind w:firstLine="200" w:firstLineChars="200"/>
      <w:jc w:val="left"/>
      <w:outlineLvl w:val="3"/>
    </w:pPr>
    <w:rPr>
      <w:rFonts w:ascii="黑体" w:hAnsi="Arial"/>
      <w:b/>
      <w:sz w:val="44"/>
      <w:szCs w:val="28"/>
      <w:lang w:val="zh-CN"/>
    </w:rPr>
  </w:style>
  <w:style w:type="character" w:customStyle="1" w:styleId="1049">
    <w:name w:val="样式9 Char"/>
    <w:link w:val="1050"/>
    <w:qFormat/>
    <w:locked/>
    <w:uiPriority w:val="0"/>
    <w:rPr>
      <w:rFonts w:ascii="黑体" w:hAnsi="Arial" w:eastAsia="黑体"/>
      <w:b/>
      <w:sz w:val="44"/>
      <w:szCs w:val="28"/>
    </w:rPr>
  </w:style>
  <w:style w:type="paragraph" w:customStyle="1" w:styleId="1050">
    <w:name w:val="样式9"/>
    <w:basedOn w:val="1"/>
    <w:link w:val="1049"/>
    <w:qFormat/>
    <w:uiPriority w:val="0"/>
    <w:pPr>
      <w:tabs>
        <w:tab w:val="left" w:pos="1261"/>
      </w:tabs>
      <w:adjustRightInd w:val="0"/>
      <w:snapToGrid w:val="0"/>
      <w:ind w:left="1261" w:hanging="864" w:firstLineChars="200"/>
      <w:jc w:val="left"/>
      <w:outlineLvl w:val="3"/>
    </w:pPr>
    <w:rPr>
      <w:rFonts w:ascii="黑体" w:hAnsi="Arial" w:eastAsia="黑体"/>
      <w:b/>
      <w:kern w:val="0"/>
      <w:sz w:val="44"/>
      <w:szCs w:val="28"/>
      <w:lang w:val="zh-CN"/>
    </w:rPr>
  </w:style>
  <w:style w:type="character" w:customStyle="1" w:styleId="1051">
    <w:name w:val="样式 BEA 正文 Char + 宋体 五号 黑色 Char"/>
    <w:link w:val="1052"/>
    <w:qFormat/>
    <w:locked/>
    <w:uiPriority w:val="0"/>
    <w:rPr>
      <w:rFonts w:ascii="宋体" w:hAnsi="宋体"/>
      <w:color w:val="000000"/>
      <w:spacing w:val="8"/>
      <w:sz w:val="28"/>
      <w:szCs w:val="24"/>
    </w:rPr>
  </w:style>
  <w:style w:type="paragraph" w:customStyle="1" w:styleId="1052">
    <w:name w:val="样式 BEA 正文 Char + 宋体 五号 黑色"/>
    <w:basedOn w:val="916"/>
    <w:link w:val="1051"/>
    <w:qFormat/>
    <w:uiPriority w:val="0"/>
    <w:rPr>
      <w:rFonts w:ascii="宋体" w:hAnsi="宋体"/>
      <w:color w:val="000000"/>
    </w:rPr>
  </w:style>
  <w:style w:type="character" w:customStyle="1" w:styleId="1053">
    <w:name w:val="样式 BEA 正文 Char Char + 宋体 五号 黑色 Char"/>
    <w:link w:val="1054"/>
    <w:qFormat/>
    <w:locked/>
    <w:uiPriority w:val="0"/>
    <w:rPr>
      <w:rFonts w:ascii="宋体" w:hAnsi="宋体"/>
      <w:color w:val="000000"/>
      <w:spacing w:val="8"/>
      <w:sz w:val="28"/>
      <w:szCs w:val="24"/>
    </w:rPr>
  </w:style>
  <w:style w:type="paragraph" w:customStyle="1" w:styleId="1054">
    <w:name w:val="样式 BEA 正文 Char Char + 宋体 五号 黑色"/>
    <w:basedOn w:val="930"/>
    <w:link w:val="1053"/>
    <w:qFormat/>
    <w:uiPriority w:val="0"/>
    <w:rPr>
      <w:rFonts w:ascii="宋体" w:hAnsi="宋体"/>
      <w:color w:val="000000"/>
    </w:rPr>
  </w:style>
  <w:style w:type="paragraph" w:customStyle="1" w:styleId="1055">
    <w:name w:val="样式 宋体 五号 黑色 首行缩进:  0.74 厘米 行距: 单倍行距"/>
    <w:basedOn w:val="1"/>
    <w:qFormat/>
    <w:uiPriority w:val="99"/>
    <w:pPr>
      <w:ind w:firstLine="420" w:firstLineChars="200"/>
      <w:jc w:val="left"/>
    </w:pPr>
    <w:rPr>
      <w:rFonts w:ascii="宋体" w:hAnsi="宋体" w:cs="宋体"/>
      <w:color w:val="000000"/>
      <w:sz w:val="24"/>
    </w:rPr>
  </w:style>
  <w:style w:type="character" w:customStyle="1" w:styleId="1056">
    <w:name w:val="样式 标题 5h5标题 5(ALT+5)正文五级标题dashdsddRoman listH5dash1ds1... Char"/>
    <w:link w:val="1057"/>
    <w:qFormat/>
    <w:locked/>
    <w:uiPriority w:val="99"/>
    <w:rPr>
      <w:rFonts w:ascii="宋体" w:hAnsi="宋体"/>
      <w:b/>
      <w:sz w:val="44"/>
      <w:szCs w:val="28"/>
      <w:lang w:val="zh-CN"/>
    </w:rPr>
  </w:style>
  <w:style w:type="paragraph" w:customStyle="1" w:styleId="1057">
    <w:name w:val="样式 标题 5h5标题 5(ALT+5)正文五级标题dashdsddRoman listH5dash1ds1..."/>
    <w:basedOn w:val="7"/>
    <w:link w:val="1056"/>
    <w:qFormat/>
    <w:uiPriority w:val="99"/>
    <w:pPr>
      <w:adjustRightInd w:val="0"/>
      <w:jc w:val="left"/>
    </w:pPr>
    <w:rPr>
      <w:rFonts w:ascii="宋体" w:hAnsi="宋体"/>
      <w:bCs w:val="0"/>
      <w:sz w:val="44"/>
    </w:rPr>
  </w:style>
  <w:style w:type="paragraph" w:customStyle="1" w:styleId="1058">
    <w:name w:val="样式 样式 标题 5h5标题 5(ALT+5)正文五级标题dashdsddRoman listH5dash1ds1... + 非..."/>
    <w:basedOn w:val="1057"/>
    <w:qFormat/>
    <w:uiPriority w:val="99"/>
  </w:style>
  <w:style w:type="paragraph" w:customStyle="1" w:styleId="1059">
    <w:name w:val="样式 样式 标题 5h5标题 5(ALT+5)正文五级标题dashdsddRoman listH5dash1ds1... + 非...1"/>
    <w:basedOn w:val="1057"/>
    <w:qFormat/>
    <w:uiPriority w:val="99"/>
  </w:style>
  <w:style w:type="paragraph" w:customStyle="1" w:styleId="1060">
    <w:name w:val="样式 宋体 首行缩进:  0.85 厘米"/>
    <w:basedOn w:val="1"/>
    <w:qFormat/>
    <w:uiPriority w:val="99"/>
    <w:pPr>
      <w:ind w:firstLine="482" w:firstLineChars="200"/>
      <w:jc w:val="left"/>
    </w:pPr>
    <w:rPr>
      <w:rFonts w:ascii="宋体" w:hAnsi="Arial" w:cs="宋体"/>
      <w:sz w:val="24"/>
    </w:rPr>
  </w:style>
  <w:style w:type="paragraph" w:customStyle="1" w:styleId="1061">
    <w:name w:val="样式10"/>
    <w:basedOn w:val="1"/>
    <w:qFormat/>
    <w:uiPriority w:val="99"/>
    <w:pPr>
      <w:ind w:firstLine="420" w:firstLineChars="200"/>
      <w:jc w:val="left"/>
    </w:pPr>
    <w:rPr>
      <w:rFonts w:ascii="宋体" w:hAnsi="宋体" w:cs="宋体"/>
      <w:sz w:val="24"/>
      <w:szCs w:val="21"/>
    </w:rPr>
  </w:style>
  <w:style w:type="paragraph" w:customStyle="1" w:styleId="1062">
    <w:name w:val="xl177"/>
    <w:basedOn w:val="1"/>
    <w:qFormat/>
    <w:uiPriority w:val="99"/>
    <w:pPr>
      <w:pBdr>
        <w:top w:val="single" w:color="auto" w:sz="4" w:space="0"/>
        <w:left w:val="single" w:color="auto" w:sz="4" w:space="0"/>
        <w:bottom w:val="single" w:color="auto" w:sz="4" w:space="0"/>
        <w:right w:val="single" w:color="auto" w:sz="4" w:space="0"/>
      </w:pBdr>
      <w:shd w:val="clear" w:color="auto" w:fill="FFFF00"/>
      <w:spacing w:before="100" w:beforeAutospacing="1" w:after="100" w:afterAutospacing="1"/>
      <w:ind w:firstLine="200" w:firstLineChars="200"/>
      <w:jc w:val="center"/>
    </w:pPr>
    <w:rPr>
      <w:rFonts w:ascii="宋体" w:hAnsi="宋体" w:cs="宋体"/>
      <w:b/>
      <w:bCs/>
      <w:kern w:val="0"/>
      <w:sz w:val="20"/>
    </w:rPr>
  </w:style>
  <w:style w:type="paragraph" w:customStyle="1" w:styleId="1063">
    <w:name w:val="xl178"/>
    <w:basedOn w:val="1"/>
    <w:qFormat/>
    <w:uiPriority w:val="99"/>
    <w:pPr>
      <w:spacing w:before="100" w:beforeAutospacing="1" w:after="100" w:afterAutospacing="1"/>
      <w:ind w:firstLine="200" w:firstLineChars="200"/>
      <w:jc w:val="left"/>
    </w:pPr>
    <w:rPr>
      <w:rFonts w:ascii="宋体" w:hAnsi="宋体" w:cs="宋体"/>
      <w:kern w:val="0"/>
      <w:sz w:val="20"/>
    </w:rPr>
  </w:style>
  <w:style w:type="paragraph" w:customStyle="1" w:styleId="1064">
    <w:name w:val="xl17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5">
    <w:name w:val="xl18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6">
    <w:name w:val="xl18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7">
    <w:name w:val="xl18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8">
    <w:name w:val="xl18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9">
    <w:name w:val="xl184"/>
    <w:basedOn w:val="1"/>
    <w:qFormat/>
    <w:uiPriority w:val="99"/>
    <w:pPr>
      <w:pBdr>
        <w:top w:val="single" w:color="auto" w:sz="4" w:space="0"/>
        <w:left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0">
    <w:name w:val="xl18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71">
    <w:name w:val="xl18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2">
    <w:name w:val="xl18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3">
    <w:name w:val="xl18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74">
    <w:name w:val="xl18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5">
    <w:name w:val="xl19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6">
    <w:name w:val="xl19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7">
    <w:name w:val="xl19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8">
    <w:name w:val="xl19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9">
    <w:name w:val="xl19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0">
    <w:name w:val="xl19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1">
    <w:name w:val="xl19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2">
    <w:name w:val="xl19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3">
    <w:name w:val="xl19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4">
    <w:name w:val="xl19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5">
    <w:name w:val="xl20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6">
    <w:name w:val="xl20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7">
    <w:name w:val="xl20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8">
    <w:name w:val="xl20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9">
    <w:name w:val="xl20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0">
    <w:name w:val="xl20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1">
    <w:name w:val="xl20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2">
    <w:name w:val="xl20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3">
    <w:name w:val="xl208"/>
    <w:basedOn w:val="1"/>
    <w:qFormat/>
    <w:uiPriority w:val="99"/>
    <w:pPr>
      <w:pBdr>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4">
    <w:name w:val="xl20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5">
    <w:name w:val="xl21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6">
    <w:name w:val="xl21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7">
    <w:name w:val="xl21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8">
    <w:name w:val="xl21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9">
    <w:name w:val="xl21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0">
    <w:name w:val="xl21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1">
    <w:name w:val="xl21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2">
    <w:name w:val="xl21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3">
    <w:name w:val="xl21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4">
    <w:name w:val="xl2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5">
    <w:name w:val="xl22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6">
    <w:name w:val="xl22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7">
    <w:name w:val="xl22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8">
    <w:name w:val="xl22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9">
    <w:name w:val="xl22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0">
    <w:name w:val="xl22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1">
    <w:name w:val="xl22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2">
    <w:name w:val="xl22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3">
    <w:name w:val="xl22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4">
    <w:name w:val="xl22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5">
    <w:name w:val="xl23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6">
    <w:name w:val="xl23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7">
    <w:name w:val="xl23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8">
    <w:name w:val="xl23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9">
    <w:name w:val="xl23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0">
    <w:name w:val="xl23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1">
    <w:name w:val="xl23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2">
    <w:name w:val="xl23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3">
    <w:name w:val="xl23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4">
    <w:name w:val="xl23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5">
    <w:name w:val="xl240"/>
    <w:basedOn w:val="1"/>
    <w:qFormat/>
    <w:uiPriority w:val="99"/>
    <w:pPr>
      <w:spacing w:before="100" w:beforeAutospacing="1" w:after="100" w:afterAutospacing="1"/>
      <w:ind w:firstLine="200" w:firstLineChars="200"/>
      <w:jc w:val="center"/>
    </w:pPr>
    <w:rPr>
      <w:rFonts w:ascii="宋体" w:hAnsi="宋体" w:cs="宋体"/>
      <w:kern w:val="0"/>
      <w:sz w:val="20"/>
    </w:rPr>
  </w:style>
  <w:style w:type="paragraph" w:customStyle="1" w:styleId="1126">
    <w:name w:val="xl241"/>
    <w:basedOn w:val="1"/>
    <w:qFormat/>
    <w:uiPriority w:val="99"/>
    <w:pPr>
      <w:spacing w:before="100" w:beforeAutospacing="1" w:after="100" w:afterAutospacing="1"/>
      <w:ind w:firstLine="200" w:firstLineChars="200"/>
      <w:jc w:val="left"/>
    </w:pPr>
    <w:rPr>
      <w:rFonts w:ascii="宋体" w:hAnsi="宋体" w:cs="宋体"/>
      <w:kern w:val="0"/>
      <w:sz w:val="20"/>
    </w:rPr>
  </w:style>
  <w:style w:type="paragraph" w:customStyle="1" w:styleId="1127">
    <w:name w:val="xl242"/>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28">
    <w:name w:val="xl243"/>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29">
    <w:name w:val="xl244"/>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30">
    <w:name w:val="xl245"/>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31">
    <w:name w:val="xl246"/>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32">
    <w:name w:val="xl24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33">
    <w:name w:val="xl24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4">
    <w:name w:val="xl24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5">
    <w:name w:val="xl250"/>
    <w:basedOn w:val="1"/>
    <w:qFormat/>
    <w:uiPriority w:val="99"/>
    <w:pPr>
      <w:pBdr>
        <w:top w:val="single" w:color="auto" w:sz="4" w:space="0"/>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6">
    <w:name w:val="xl251"/>
    <w:basedOn w:val="1"/>
    <w:qFormat/>
    <w:uiPriority w:val="99"/>
    <w:pPr>
      <w:pBdr>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7">
    <w:name w:val="xl252"/>
    <w:basedOn w:val="1"/>
    <w:qFormat/>
    <w:uiPriority w:val="99"/>
    <w:pPr>
      <w:pBdr>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8">
    <w:name w:val="xl25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39">
    <w:name w:val="xl25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0">
    <w:name w:val="xl25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1">
    <w:name w:val="xl25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2">
    <w:name w:val="xl25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3">
    <w:name w:val="xl25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4">
    <w:name w:val="xl25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5">
    <w:name w:val="xl26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6">
    <w:name w:val="xl26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7">
    <w:name w:val="xl26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8">
    <w:name w:val="xl26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9">
    <w:name w:val="xl26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0">
    <w:name w:val="xl26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1">
    <w:name w:val="xl26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2">
    <w:name w:val="xl26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3">
    <w:name w:val="xl26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4">
    <w:name w:val="xl26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5">
    <w:name w:val="xl27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6">
    <w:name w:val="xl27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7">
    <w:name w:val="xl27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8">
    <w:name w:val="xl27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9">
    <w:name w:val="xl274"/>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kern w:val="0"/>
      <w:sz w:val="20"/>
    </w:rPr>
  </w:style>
  <w:style w:type="paragraph" w:customStyle="1" w:styleId="1160">
    <w:name w:val="xl27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1">
    <w:name w:val="xl27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2">
    <w:name w:val="xl27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3">
    <w:name w:val="xl27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4">
    <w:name w:val="xl279"/>
    <w:basedOn w:val="1"/>
    <w:qFormat/>
    <w:uiPriority w:val="99"/>
    <w:pPr>
      <w:pBdr>
        <w:top w:val="single" w:color="auto" w:sz="4" w:space="0"/>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5">
    <w:name w:val="xl280"/>
    <w:basedOn w:val="1"/>
    <w:qFormat/>
    <w:uiPriority w:val="99"/>
    <w:pPr>
      <w:pBdr>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6">
    <w:name w:val="xl28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7">
    <w:name w:val="xl282"/>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kern w:val="0"/>
      <w:sz w:val="20"/>
    </w:rPr>
  </w:style>
  <w:style w:type="paragraph" w:customStyle="1" w:styleId="1168">
    <w:name w:val="xl28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9">
    <w:name w:val="xl28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0">
    <w:name w:val="xl28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1">
    <w:name w:val="xl28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2">
    <w:name w:val="xl28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3">
    <w:name w:val="xl28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4">
    <w:name w:val="xl28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5">
    <w:name w:val="xl29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76">
    <w:name w:val="xl29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7">
    <w:name w:val="xl29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8">
    <w:name w:val="xl29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9">
    <w:name w:val="xl29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0">
    <w:name w:val="xl29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1">
    <w:name w:val="xl29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2">
    <w:name w:val="xl29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3">
    <w:name w:val="xl29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4">
    <w:name w:val="xl29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5">
    <w:name w:val="xl30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6">
    <w:name w:val="xl30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7">
    <w:name w:val="xl30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8">
    <w:name w:val="xl30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9">
    <w:name w:val="xl30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0">
    <w:name w:val="xl30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1">
    <w:name w:val="xl30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2">
    <w:name w:val="xl30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3">
    <w:name w:val="xl30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4">
    <w:name w:val="xl30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5">
    <w:name w:val="xl31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6">
    <w:name w:val="xl311"/>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kern w:val="0"/>
      <w:sz w:val="20"/>
    </w:rPr>
  </w:style>
  <w:style w:type="paragraph" w:customStyle="1" w:styleId="1197">
    <w:name w:val="xl312"/>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98">
    <w:name w:val="xl31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9">
    <w:name w:val="desc"/>
    <w:basedOn w:val="1"/>
    <w:qFormat/>
    <w:uiPriority w:val="99"/>
    <w:pPr>
      <w:spacing w:before="100" w:beforeAutospacing="1" w:after="100" w:afterAutospacing="1"/>
      <w:ind w:firstLine="200" w:firstLineChars="200"/>
      <w:jc w:val="left"/>
    </w:pPr>
    <w:rPr>
      <w:rFonts w:ascii="宋体" w:hAnsi="宋体"/>
      <w:kern w:val="0"/>
      <w:sz w:val="24"/>
      <w:szCs w:val="24"/>
    </w:rPr>
  </w:style>
  <w:style w:type="paragraph" w:customStyle="1" w:styleId="1200">
    <w:name w:val="样式 Georgia 10 磅 左 段前: 5 磅"/>
    <w:basedOn w:val="1"/>
    <w:qFormat/>
    <w:uiPriority w:val="99"/>
    <w:pPr>
      <w:spacing w:before="100"/>
      <w:ind w:firstLine="200" w:firstLineChars="200"/>
      <w:jc w:val="left"/>
    </w:pPr>
    <w:rPr>
      <w:rFonts w:ascii="Georgia" w:hAnsi="Georgia" w:cs="宋体"/>
      <w:kern w:val="0"/>
      <w:sz w:val="20"/>
    </w:rPr>
  </w:style>
  <w:style w:type="paragraph" w:customStyle="1" w:styleId="1201">
    <w:name w:val="项"/>
    <w:basedOn w:val="1"/>
    <w:qFormat/>
    <w:uiPriority w:val="99"/>
    <w:pPr>
      <w:numPr>
        <w:ilvl w:val="0"/>
        <w:numId w:val="75"/>
      </w:numPr>
      <w:ind w:firstLine="200" w:firstLineChars="200"/>
      <w:jc w:val="left"/>
    </w:pPr>
    <w:rPr>
      <w:sz w:val="24"/>
    </w:rPr>
  </w:style>
  <w:style w:type="character" w:customStyle="1" w:styleId="1202">
    <w:name w:val="H4_OK Char"/>
    <w:link w:val="1203"/>
    <w:qFormat/>
    <w:locked/>
    <w:uiPriority w:val="0"/>
    <w:rPr>
      <w:rFonts w:ascii="Arial" w:hAnsi="Arial"/>
      <w:b/>
      <w:bCs/>
      <w:sz w:val="30"/>
      <w:szCs w:val="30"/>
      <w:lang w:val="zh-CN"/>
    </w:rPr>
  </w:style>
  <w:style w:type="paragraph" w:customStyle="1" w:styleId="1203">
    <w:name w:val="H4_OK"/>
    <w:basedOn w:val="6"/>
    <w:link w:val="1202"/>
    <w:qFormat/>
    <w:uiPriority w:val="0"/>
    <w:pPr>
      <w:tabs>
        <w:tab w:val="left" w:pos="1290"/>
      </w:tabs>
      <w:ind w:left="1290"/>
    </w:pPr>
    <w:rPr>
      <w:rFonts w:ascii="Arial" w:hAnsi="Arial"/>
      <w:sz w:val="30"/>
      <w:szCs w:val="30"/>
    </w:rPr>
  </w:style>
  <w:style w:type="paragraph" w:customStyle="1" w:styleId="1204">
    <w:name w:val="Char Char Char Char Char Char Char1"/>
    <w:basedOn w:val="1"/>
    <w:qFormat/>
    <w:uiPriority w:val="99"/>
    <w:rPr>
      <w:rFonts w:ascii="Tahoma" w:hAnsi="Tahoma"/>
      <w:sz w:val="24"/>
      <w:szCs w:val="24"/>
    </w:rPr>
  </w:style>
  <w:style w:type="paragraph" w:customStyle="1" w:styleId="1205">
    <w:name w:val="Char31"/>
    <w:basedOn w:val="22"/>
    <w:qFormat/>
    <w:uiPriority w:val="99"/>
    <w:pPr>
      <w:shd w:val="clear" w:color="auto" w:fill="000080"/>
      <w:ind w:firstLine="454" w:firstLineChars="200"/>
      <w:jc w:val="left"/>
    </w:pPr>
    <w:rPr>
      <w:rFonts w:ascii="Tahoma" w:hAnsi="Tahoma" w:cs="Tahoma"/>
      <w:sz w:val="21"/>
      <w:szCs w:val="20"/>
    </w:rPr>
  </w:style>
  <w:style w:type="paragraph" w:customStyle="1" w:styleId="1206">
    <w:name w:val="正文51"/>
    <w:basedOn w:val="1"/>
    <w:qFormat/>
    <w:uiPriority w:val="99"/>
    <w:pPr>
      <w:tabs>
        <w:tab w:val="left" w:pos="360"/>
        <w:tab w:val="left" w:pos="620"/>
      </w:tabs>
      <w:spacing w:before="60" w:after="60"/>
      <w:ind w:left="-510" w:firstLine="200" w:firstLineChars="200"/>
      <w:jc w:val="left"/>
    </w:pPr>
    <w:rPr>
      <w:sz w:val="24"/>
    </w:rPr>
  </w:style>
  <w:style w:type="paragraph" w:customStyle="1" w:styleId="1207">
    <w:name w:val="Char Char Char Char2"/>
    <w:basedOn w:val="1"/>
    <w:qFormat/>
    <w:uiPriority w:val="99"/>
    <w:pPr>
      <w:ind w:firstLine="200" w:firstLineChars="200"/>
      <w:jc w:val="left"/>
    </w:pPr>
    <w:rPr>
      <w:rFonts w:ascii="Tahoma" w:hAnsi="Tahoma"/>
      <w:sz w:val="24"/>
      <w:szCs w:val="24"/>
    </w:rPr>
  </w:style>
  <w:style w:type="paragraph" w:customStyle="1" w:styleId="1208">
    <w:name w:val="Char11"/>
    <w:basedOn w:val="1"/>
    <w:qFormat/>
    <w:uiPriority w:val="99"/>
    <w:pPr>
      <w:ind w:firstLine="200" w:firstLineChars="200"/>
      <w:jc w:val="left"/>
    </w:pPr>
    <w:rPr>
      <w:sz w:val="24"/>
      <w:szCs w:val="24"/>
    </w:rPr>
  </w:style>
  <w:style w:type="character" w:customStyle="1" w:styleId="1209">
    <w:name w:val="样式 标题 4 + Char"/>
    <w:link w:val="1210"/>
    <w:qFormat/>
    <w:locked/>
    <w:uiPriority w:val="0"/>
    <w:rPr>
      <w:rFonts w:ascii="Arial" w:hAnsi="Arial"/>
      <w:b/>
      <w:bCs/>
      <w:sz w:val="24"/>
      <w:szCs w:val="24"/>
      <w:lang w:val="zh-CN"/>
    </w:rPr>
  </w:style>
  <w:style w:type="paragraph" w:customStyle="1" w:styleId="1210">
    <w:name w:val="样式 标题 4 +"/>
    <w:basedOn w:val="6"/>
    <w:link w:val="1209"/>
    <w:qFormat/>
    <w:uiPriority w:val="0"/>
    <w:pPr>
      <w:spacing w:line="374" w:lineRule="auto"/>
    </w:pPr>
    <w:rPr>
      <w:rFonts w:ascii="Arial" w:hAnsi="Arial"/>
    </w:rPr>
  </w:style>
  <w:style w:type="paragraph" w:customStyle="1" w:styleId="1211">
    <w:name w:val="Char12"/>
    <w:basedOn w:val="1"/>
    <w:qFormat/>
    <w:uiPriority w:val="99"/>
    <w:pPr>
      <w:ind w:firstLine="480" w:firstLineChars="200"/>
      <w:jc w:val="left"/>
    </w:pPr>
    <w:rPr>
      <w:rFonts w:ascii="Tahoma" w:hAnsi="Tahoma"/>
      <w:sz w:val="24"/>
    </w:rPr>
  </w:style>
  <w:style w:type="paragraph" w:customStyle="1" w:styleId="1212">
    <w:name w:val="样式 样式 样式 首行缩进:  2 字符2 + 首行缩进:  2 字符 + 首行缩进:  2 字符 段前: 0.25 行 段..."/>
    <w:basedOn w:val="1"/>
    <w:qFormat/>
    <w:uiPriority w:val="99"/>
    <w:pPr>
      <w:spacing w:beforeLines="50"/>
      <w:ind w:firstLine="200" w:firstLineChars="200"/>
      <w:jc w:val="left"/>
    </w:pPr>
    <w:rPr>
      <w:rFonts w:cs="宋体"/>
      <w:sz w:val="24"/>
    </w:rPr>
  </w:style>
  <w:style w:type="character" w:customStyle="1" w:styleId="1213">
    <w:name w:val="样式 段前: 0.5 行 段后: 0.5 行 Char"/>
    <w:link w:val="1214"/>
    <w:qFormat/>
    <w:locked/>
    <w:uiPriority w:val="0"/>
    <w:rPr>
      <w:rFonts w:ascii="宋体" w:hAnsi="宋体"/>
      <w:sz w:val="24"/>
    </w:rPr>
  </w:style>
  <w:style w:type="paragraph" w:customStyle="1" w:styleId="1214">
    <w:name w:val="样式 段前: 0.5 行 段后: 0.5 行"/>
    <w:basedOn w:val="1"/>
    <w:link w:val="1213"/>
    <w:qFormat/>
    <w:uiPriority w:val="0"/>
    <w:pPr>
      <w:spacing w:before="156" w:after="156"/>
      <w:ind w:firstLine="200" w:firstLineChars="200"/>
      <w:jc w:val="left"/>
    </w:pPr>
    <w:rPr>
      <w:rFonts w:ascii="宋体" w:hAnsi="宋体"/>
      <w:kern w:val="0"/>
      <w:sz w:val="24"/>
      <w:lang w:val="zh-CN"/>
    </w:rPr>
  </w:style>
  <w:style w:type="paragraph" w:customStyle="1" w:styleId="1215">
    <w:name w:val="样式 样式 样式 首行缩进:  2 字符2 + 首行缩进:  2 字符 + 首行缩进:  2 字符 段前: 0.25 行 段...1"/>
    <w:basedOn w:val="1"/>
    <w:qFormat/>
    <w:uiPriority w:val="99"/>
    <w:pPr>
      <w:spacing w:beforeLines="50"/>
      <w:ind w:firstLine="200" w:firstLineChars="200"/>
      <w:jc w:val="left"/>
    </w:pPr>
    <w:rPr>
      <w:rFonts w:cs="宋体"/>
      <w:sz w:val="24"/>
    </w:rPr>
  </w:style>
  <w:style w:type="paragraph" w:customStyle="1" w:styleId="1216">
    <w:name w:val="技术规范书条款1-9"/>
    <w:basedOn w:val="1"/>
    <w:qFormat/>
    <w:uiPriority w:val="99"/>
    <w:pPr>
      <w:tabs>
        <w:tab w:val="left" w:pos="420"/>
        <w:tab w:val="left" w:pos="840"/>
      </w:tabs>
      <w:adjustRightInd w:val="0"/>
      <w:ind w:left="420" w:hanging="420" w:firstLineChars="200"/>
      <w:jc w:val="left"/>
    </w:pPr>
    <w:rPr>
      <w:kern w:val="0"/>
      <w:sz w:val="24"/>
    </w:rPr>
  </w:style>
  <w:style w:type="paragraph" w:customStyle="1" w:styleId="1217">
    <w:name w:val="Char1 Char Char1"/>
    <w:basedOn w:val="1"/>
    <w:qFormat/>
    <w:uiPriority w:val="99"/>
    <w:pPr>
      <w:tabs>
        <w:tab w:val="left" w:pos="420"/>
      </w:tabs>
      <w:ind w:left="420" w:hanging="420" w:firstLineChars="200"/>
      <w:jc w:val="left"/>
    </w:pPr>
  </w:style>
  <w:style w:type="paragraph" w:customStyle="1" w:styleId="1218">
    <w:name w:val="Char2 Char Char Char1"/>
    <w:basedOn w:val="1"/>
    <w:qFormat/>
    <w:uiPriority w:val="99"/>
    <w:pPr>
      <w:keepNext/>
      <w:keepLines/>
      <w:pageBreakBefore/>
      <w:tabs>
        <w:tab w:val="left" w:pos="360"/>
      </w:tabs>
      <w:adjustRightInd w:val="0"/>
      <w:ind w:left="-510" w:firstLine="200" w:firstLineChars="200"/>
      <w:jc w:val="left"/>
    </w:pPr>
    <w:rPr>
      <w:kern w:val="0"/>
      <w:sz w:val="22"/>
      <w:szCs w:val="24"/>
    </w:rPr>
  </w:style>
  <w:style w:type="paragraph" w:customStyle="1" w:styleId="1219">
    <w:name w:val="Char Char Char Char Char Char Char2"/>
    <w:basedOn w:val="1"/>
    <w:qFormat/>
    <w:uiPriority w:val="99"/>
    <w:pPr>
      <w:ind w:firstLine="200" w:firstLineChars="200"/>
      <w:jc w:val="left"/>
    </w:pPr>
    <w:rPr>
      <w:rFonts w:ascii="Tahoma" w:hAnsi="Tahoma"/>
      <w:sz w:val="24"/>
    </w:rPr>
  </w:style>
  <w:style w:type="paragraph" w:customStyle="1" w:styleId="1220">
    <w:name w:val="样式 标题 1Heading 0FLevel 1Level 11h1II+IHeading1H1-Headin..."/>
    <w:basedOn w:val="3"/>
    <w:qFormat/>
    <w:uiPriority w:val="99"/>
    <w:pPr>
      <w:keepNext w:val="0"/>
      <w:keepLines w:val="0"/>
      <w:pageBreakBefore/>
      <w:tabs>
        <w:tab w:val="left" w:pos="425"/>
        <w:tab w:val="left" w:pos="852"/>
        <w:tab w:val="left" w:pos="1843"/>
      </w:tabs>
      <w:adjustRightInd w:val="0"/>
      <w:spacing w:after="100" w:afterAutospacing="1"/>
      <w:ind w:left="709" w:firstLine="200" w:firstLineChars="200"/>
      <w:jc w:val="left"/>
    </w:pPr>
    <w:rPr>
      <w:rFonts w:ascii="Arial" w:hAnsi="Arial"/>
      <w:bCs w:val="0"/>
      <w:color w:val="000000"/>
      <w:kern w:val="28"/>
      <w:szCs w:val="20"/>
    </w:rPr>
  </w:style>
  <w:style w:type="paragraph" w:customStyle="1" w:styleId="1221">
    <w:name w:val="样式 首行缩进:  0.76 厘米 段前: 6 磅 段后: 6 磅"/>
    <w:basedOn w:val="1"/>
    <w:qFormat/>
    <w:uiPriority w:val="99"/>
    <w:pPr>
      <w:spacing w:before="120" w:after="120"/>
      <w:ind w:firstLine="431" w:firstLineChars="200"/>
      <w:jc w:val="left"/>
    </w:pPr>
    <w:rPr>
      <w:rFonts w:ascii="宋体" w:hAnsi="宋体"/>
      <w:kern w:val="0"/>
      <w:sz w:val="24"/>
    </w:rPr>
  </w:style>
  <w:style w:type="character" w:customStyle="1" w:styleId="1222">
    <w:name w:val="可研段落 Char"/>
    <w:link w:val="1223"/>
    <w:qFormat/>
    <w:locked/>
    <w:uiPriority w:val="0"/>
    <w:rPr>
      <w:rFonts w:ascii="宋体" w:hAnsi="宋体"/>
      <w:sz w:val="24"/>
    </w:rPr>
  </w:style>
  <w:style w:type="paragraph" w:customStyle="1" w:styleId="1223">
    <w:name w:val="可研段落"/>
    <w:basedOn w:val="1"/>
    <w:link w:val="1222"/>
    <w:qFormat/>
    <w:uiPriority w:val="0"/>
    <w:pPr>
      <w:adjustRightInd w:val="0"/>
      <w:spacing w:line="480" w:lineRule="atLeast"/>
      <w:ind w:firstLine="480" w:firstLineChars="200"/>
      <w:jc w:val="left"/>
    </w:pPr>
    <w:rPr>
      <w:rFonts w:ascii="宋体" w:hAnsi="宋体"/>
      <w:kern w:val="0"/>
      <w:sz w:val="24"/>
      <w:lang w:val="zh-CN"/>
    </w:rPr>
  </w:style>
  <w:style w:type="paragraph" w:customStyle="1" w:styleId="1224">
    <w:name w:val="Char Char Char Char1 Char Char Char Char Char Char Char Char Char"/>
    <w:basedOn w:val="1"/>
    <w:qFormat/>
    <w:uiPriority w:val="99"/>
    <w:pPr>
      <w:ind w:firstLine="200" w:firstLineChars="200"/>
      <w:jc w:val="left"/>
    </w:pPr>
    <w:rPr>
      <w:rFonts w:ascii="Tahoma" w:hAnsi="Tahoma"/>
      <w:sz w:val="24"/>
    </w:rPr>
  </w:style>
  <w:style w:type="paragraph" w:customStyle="1" w:styleId="1225">
    <w:name w:val="Char Char Char Char3"/>
    <w:basedOn w:val="1"/>
    <w:qFormat/>
    <w:uiPriority w:val="99"/>
    <w:pPr>
      <w:ind w:firstLine="480" w:firstLineChars="200"/>
      <w:jc w:val="left"/>
    </w:pPr>
    <w:rPr>
      <w:rFonts w:ascii="Tahoma" w:hAnsi="Tahoma"/>
      <w:sz w:val="24"/>
    </w:rPr>
  </w:style>
  <w:style w:type="paragraph" w:customStyle="1" w:styleId="1226">
    <w:name w:val="编号 1"/>
    <w:basedOn w:val="27"/>
    <w:next w:val="1"/>
    <w:qFormat/>
    <w:uiPriority w:val="99"/>
    <w:pPr>
      <w:tabs>
        <w:tab w:val="left" w:pos="420"/>
        <w:tab w:val="left" w:pos="960"/>
        <w:tab w:val="left" w:pos="2098"/>
      </w:tabs>
      <w:topLinePunct/>
      <w:spacing w:before="100" w:beforeAutospacing="1" w:after="100" w:afterAutospacing="1" w:line="0" w:lineRule="atLeast"/>
      <w:ind w:left="420" w:hanging="420"/>
      <w:jc w:val="left"/>
    </w:pPr>
    <w:rPr>
      <w:rFonts w:ascii="宋体" w:hAnsi="宋体" w:eastAsia="仿宋_GB2312"/>
      <w:szCs w:val="20"/>
    </w:rPr>
  </w:style>
  <w:style w:type="paragraph" w:customStyle="1" w:styleId="1227">
    <w:name w:val="可研列表1"/>
    <w:basedOn w:val="50"/>
    <w:qFormat/>
    <w:uiPriority w:val="99"/>
    <w:pPr>
      <w:widowControl w:val="0"/>
      <w:numPr>
        <w:ilvl w:val="0"/>
        <w:numId w:val="0"/>
      </w:numPr>
      <w:ind w:left="200" w:hanging="200" w:hangingChars="200"/>
      <w:contextualSpacing w:val="0"/>
      <w:jc w:val="left"/>
    </w:pPr>
    <w:rPr>
      <w:rFonts w:ascii="宋体" w:hAnsi="宋体"/>
    </w:rPr>
  </w:style>
  <w:style w:type="paragraph" w:customStyle="1" w:styleId="1228">
    <w:name w:val="CRM规范列表项"/>
    <w:basedOn w:val="1"/>
    <w:qFormat/>
    <w:uiPriority w:val="99"/>
    <w:pPr>
      <w:ind w:firstLine="200" w:firstLineChars="200"/>
      <w:jc w:val="left"/>
    </w:pPr>
    <w:rPr>
      <w:sz w:val="24"/>
    </w:rPr>
  </w:style>
  <w:style w:type="paragraph" w:customStyle="1" w:styleId="1229">
    <w:name w:val="样式 首行缩进:  2.57 字符"/>
    <w:basedOn w:val="1"/>
    <w:qFormat/>
    <w:uiPriority w:val="99"/>
    <w:pPr>
      <w:ind w:firstLine="200" w:firstLineChars="200"/>
      <w:jc w:val="left"/>
    </w:pPr>
  </w:style>
  <w:style w:type="paragraph" w:customStyle="1" w:styleId="1230">
    <w:name w:val="Char Char1 Char Char1 Char Char11"/>
    <w:basedOn w:val="1"/>
    <w:qFormat/>
    <w:uiPriority w:val="99"/>
    <w:pPr>
      <w:ind w:firstLine="200" w:firstLineChars="200"/>
      <w:jc w:val="left"/>
    </w:pPr>
    <w:rPr>
      <w:rFonts w:ascii="Tahoma" w:hAnsi="Tahoma"/>
      <w:sz w:val="24"/>
    </w:rPr>
  </w:style>
  <w:style w:type="paragraph" w:customStyle="1" w:styleId="1231">
    <w:name w:val="可研表格字体"/>
    <w:basedOn w:val="1"/>
    <w:qFormat/>
    <w:uiPriority w:val="99"/>
    <w:pPr>
      <w:adjustRightInd w:val="0"/>
      <w:spacing w:line="240" w:lineRule="atLeast"/>
      <w:ind w:firstLine="200" w:firstLineChars="200"/>
      <w:jc w:val="left"/>
    </w:pPr>
    <w:rPr>
      <w:rFonts w:ascii="宋体"/>
    </w:rPr>
  </w:style>
  <w:style w:type="paragraph" w:customStyle="1" w:styleId="1232">
    <w:name w:val="CRM规范段落"/>
    <w:basedOn w:val="1"/>
    <w:qFormat/>
    <w:uiPriority w:val="99"/>
    <w:pPr>
      <w:ind w:firstLine="480" w:firstLineChars="200"/>
      <w:jc w:val="left"/>
    </w:pPr>
    <w:rPr>
      <w:sz w:val="24"/>
    </w:rPr>
  </w:style>
  <w:style w:type="paragraph" w:customStyle="1" w:styleId="1233">
    <w:name w:val="可研表格表头字体"/>
    <w:basedOn w:val="1231"/>
    <w:qFormat/>
    <w:uiPriority w:val="99"/>
    <w:pPr>
      <w:jc w:val="center"/>
    </w:pPr>
    <w:rPr>
      <w:b/>
    </w:rPr>
  </w:style>
  <w:style w:type="paragraph" w:customStyle="1" w:styleId="1234">
    <w:name w:val="Char Char8 Char Char Char Char Char Char"/>
    <w:basedOn w:val="1"/>
    <w:qFormat/>
    <w:uiPriority w:val="0"/>
    <w:rPr>
      <w:rFonts w:ascii="宋体" w:hAnsi="宋体"/>
      <w:sz w:val="22"/>
    </w:rPr>
  </w:style>
  <w:style w:type="paragraph" w:customStyle="1" w:styleId="1235">
    <w:name w:val="样式 标题 3h3l33h31l3131h32l3232h33l3333h34l3434h35..."/>
    <w:basedOn w:val="5"/>
    <w:qFormat/>
    <w:uiPriority w:val="99"/>
    <w:pPr>
      <w:keepNext w:val="0"/>
      <w:keepLines w:val="0"/>
      <w:tabs>
        <w:tab w:val="left" w:pos="1260"/>
        <w:tab w:val="left" w:pos="1968"/>
      </w:tabs>
      <w:adjustRightInd w:val="0"/>
      <w:spacing w:before="120" w:after="100" w:afterAutospacing="1"/>
      <w:ind w:left="1260"/>
      <w:jc w:val="left"/>
    </w:pPr>
    <w:rPr>
      <w:rFonts w:ascii="宋体" w:hAnsi="宋体"/>
      <w:b w:val="0"/>
      <w:bCs w:val="0"/>
      <w:color w:val="000000"/>
      <w:szCs w:val="20"/>
    </w:rPr>
  </w:style>
  <w:style w:type="character" w:customStyle="1" w:styleId="1236">
    <w:name w:val="可研列表2 Char"/>
    <w:link w:val="1237"/>
    <w:qFormat/>
    <w:locked/>
    <w:uiPriority w:val="0"/>
    <w:rPr>
      <w:sz w:val="24"/>
    </w:rPr>
  </w:style>
  <w:style w:type="paragraph" w:customStyle="1" w:styleId="1237">
    <w:name w:val="可研列表2"/>
    <w:basedOn w:val="50"/>
    <w:link w:val="1236"/>
    <w:qFormat/>
    <w:uiPriority w:val="0"/>
    <w:pPr>
      <w:widowControl w:val="0"/>
      <w:numPr>
        <w:ilvl w:val="0"/>
        <w:numId w:val="0"/>
      </w:numPr>
      <w:ind w:left="200" w:hanging="200" w:hangingChars="200"/>
      <w:contextualSpacing w:val="0"/>
      <w:jc w:val="left"/>
    </w:pPr>
    <w:rPr>
      <w:kern w:val="0"/>
      <w:szCs w:val="20"/>
      <w:lang w:val="zh-CN"/>
    </w:rPr>
  </w:style>
  <w:style w:type="paragraph" w:customStyle="1" w:styleId="1238">
    <w:name w:val="样式 标题 2 + 左侧:  0 厘米 首行缩进:  0 厘米"/>
    <w:basedOn w:val="1"/>
    <w:qFormat/>
    <w:uiPriority w:val="99"/>
    <w:pPr>
      <w:tabs>
        <w:tab w:val="left" w:pos="360"/>
        <w:tab w:val="left" w:pos="992"/>
      </w:tabs>
      <w:ind w:left="360" w:hanging="360" w:firstLineChars="200"/>
      <w:jc w:val="left"/>
    </w:pPr>
    <w:rPr>
      <w:rFonts w:ascii="宋体" w:hAnsi="宋体"/>
      <w:kern w:val="0"/>
      <w:sz w:val="24"/>
    </w:rPr>
  </w:style>
  <w:style w:type="paragraph" w:customStyle="1" w:styleId="1239">
    <w:name w:val="可研图表说明"/>
    <w:basedOn w:val="1"/>
    <w:next w:val="1223"/>
    <w:qFormat/>
    <w:uiPriority w:val="99"/>
    <w:pPr>
      <w:spacing w:beforeLines="50"/>
      <w:ind w:firstLine="200" w:firstLineChars="200"/>
      <w:jc w:val="center"/>
    </w:pPr>
    <w:rPr>
      <w:rFonts w:ascii="宋体" w:hAnsi="宋体"/>
      <w:kern w:val="0"/>
      <w:sz w:val="24"/>
      <w:lang w:val="en-GB"/>
    </w:rPr>
  </w:style>
  <w:style w:type="paragraph" w:customStyle="1" w:styleId="1240">
    <w:name w:val="Char Char2 Char Char Char Char Char Char Char Char Char Char Char Char Char Char Char Char Char Char Char Char"/>
    <w:basedOn w:val="1"/>
    <w:qFormat/>
    <w:uiPriority w:val="99"/>
    <w:pPr>
      <w:ind w:firstLine="200" w:firstLineChars="200"/>
      <w:jc w:val="left"/>
    </w:pPr>
    <w:rPr>
      <w:rFonts w:ascii="Tahoma" w:hAnsi="Tahoma"/>
      <w:sz w:val="24"/>
    </w:rPr>
  </w:style>
  <w:style w:type="paragraph" w:customStyle="1" w:styleId="1241">
    <w:name w:val="可研图表前段落"/>
    <w:basedOn w:val="1223"/>
    <w:qFormat/>
    <w:uiPriority w:val="99"/>
    <w:pPr>
      <w:spacing w:beforeLines="50" w:line="360" w:lineRule="auto"/>
    </w:pPr>
  </w:style>
  <w:style w:type="paragraph" w:customStyle="1" w:styleId="1242">
    <w:name w:val="Style Normal (Web) + Book Antiqua Centered"/>
    <w:basedOn w:val="1"/>
    <w:qFormat/>
    <w:uiPriority w:val="99"/>
    <w:pPr>
      <w:tabs>
        <w:tab w:val="left" w:pos="720"/>
      </w:tabs>
      <w:ind w:left="720" w:hanging="360" w:firstLineChars="200"/>
      <w:jc w:val="left"/>
    </w:pPr>
    <w:rPr>
      <w:rFonts w:ascii="Book Antiqua" w:hAnsi="Book Antiqua" w:eastAsia="华文楷体"/>
      <w:kern w:val="0"/>
      <w:sz w:val="22"/>
      <w:lang w:eastAsia="ko-KR"/>
    </w:rPr>
  </w:style>
  <w:style w:type="paragraph" w:customStyle="1" w:styleId="1243">
    <w:name w:val="Table - text"/>
    <w:basedOn w:val="1"/>
    <w:qFormat/>
    <w:uiPriority w:val="99"/>
    <w:pPr>
      <w:spacing w:before="40" w:after="60"/>
      <w:ind w:firstLine="200" w:firstLineChars="200"/>
      <w:jc w:val="left"/>
    </w:pPr>
    <w:rPr>
      <w:rFonts w:ascii="Verdana" w:hAnsi="Verdana" w:eastAsia="Arial Unicode MS"/>
      <w:kern w:val="0"/>
      <w:sz w:val="20"/>
      <w:lang w:val="sv-SE" w:eastAsia="en-US"/>
    </w:rPr>
  </w:style>
  <w:style w:type="paragraph" w:customStyle="1" w:styleId="1244">
    <w:name w:val="Char21"/>
    <w:basedOn w:val="1"/>
    <w:qFormat/>
    <w:uiPriority w:val="99"/>
    <w:pPr>
      <w:ind w:firstLine="200" w:firstLineChars="200"/>
      <w:jc w:val="left"/>
    </w:pPr>
    <w:rPr>
      <w:rFonts w:ascii="Tahoma" w:hAnsi="Tahoma" w:cs="Tahoma"/>
      <w:sz w:val="24"/>
      <w:szCs w:val="24"/>
    </w:rPr>
  </w:style>
  <w:style w:type="paragraph" w:customStyle="1" w:styleId="1245">
    <w:name w:val="项目2"/>
    <w:basedOn w:val="1"/>
    <w:qFormat/>
    <w:uiPriority w:val="99"/>
    <w:pPr>
      <w:tabs>
        <w:tab w:val="left" w:pos="360"/>
        <w:tab w:val="left" w:pos="850"/>
      </w:tabs>
      <w:spacing w:before="60" w:after="60" w:line="320" w:lineRule="atLeast"/>
      <w:ind w:left="850" w:hanging="425" w:firstLineChars="200"/>
      <w:jc w:val="left"/>
    </w:pPr>
    <w:rPr>
      <w:sz w:val="24"/>
    </w:rPr>
  </w:style>
  <w:style w:type="paragraph" w:customStyle="1" w:styleId="1246">
    <w:name w:val="Category"/>
    <w:basedOn w:val="1"/>
    <w:qFormat/>
    <w:uiPriority w:val="99"/>
    <w:pPr>
      <w:shd w:val="clear" w:color="auto" w:fill="00FF00"/>
      <w:spacing w:before="60" w:after="60"/>
      <w:ind w:firstLine="200" w:firstLineChars="200"/>
      <w:jc w:val="right"/>
    </w:pPr>
    <w:rPr>
      <w:rFonts w:ascii="Arial" w:hAnsi="Arial" w:cs="Arial"/>
      <w:b/>
      <w:iCs/>
      <w:kern w:val="0"/>
      <w:sz w:val="20"/>
    </w:rPr>
  </w:style>
  <w:style w:type="paragraph" w:customStyle="1" w:styleId="1247">
    <w:name w:val="TableText"/>
    <w:basedOn w:val="1"/>
    <w:qFormat/>
    <w:uiPriority w:val="99"/>
    <w:pPr>
      <w:ind w:right="-57" w:firstLine="200" w:firstLineChars="200"/>
      <w:jc w:val="left"/>
    </w:pPr>
    <w:rPr>
      <w:rFonts w:ascii="Arial" w:hAnsi="Arial" w:cs="Arial"/>
      <w:kern w:val="0"/>
      <w:sz w:val="16"/>
    </w:rPr>
  </w:style>
  <w:style w:type="paragraph" w:customStyle="1" w:styleId="1248">
    <w:name w:val="Sub category"/>
    <w:basedOn w:val="1247"/>
    <w:qFormat/>
    <w:uiPriority w:val="99"/>
  </w:style>
  <w:style w:type="paragraph" w:customStyle="1" w:styleId="1249">
    <w:name w:val="LeaderIBM"/>
    <w:basedOn w:val="1248"/>
    <w:qFormat/>
    <w:uiPriority w:val="99"/>
  </w:style>
  <w:style w:type="paragraph" w:customStyle="1" w:styleId="1250">
    <w:name w:val="l标题1"/>
    <w:next w:val="927"/>
    <w:qFormat/>
    <w:uiPriority w:val="99"/>
    <w:pPr>
      <w:keepNext/>
      <w:spacing w:before="260" w:beforeLines="100" w:after="260" w:line="415" w:lineRule="auto"/>
      <w:ind w:hanging="992" w:hangingChars="472"/>
      <w:jc w:val="both"/>
      <w:outlineLvl w:val="0"/>
    </w:pPr>
    <w:rPr>
      <w:rFonts w:ascii="Times New Roman" w:hAnsi="Times New Roman" w:eastAsia="宋体" w:cs="Times New Roman"/>
      <w:b/>
      <w:sz w:val="36"/>
      <w:lang w:val="en-US" w:eastAsia="zh-CN" w:bidi="ar-SA"/>
    </w:rPr>
  </w:style>
  <w:style w:type="paragraph" w:customStyle="1" w:styleId="1251">
    <w:name w:val="l标题2"/>
    <w:basedOn w:val="1250"/>
    <w:next w:val="927"/>
    <w:qFormat/>
    <w:uiPriority w:val="99"/>
  </w:style>
  <w:style w:type="paragraph" w:customStyle="1" w:styleId="1252">
    <w:name w:val="l标题3"/>
    <w:basedOn w:val="1250"/>
    <w:next w:val="927"/>
    <w:qFormat/>
    <w:uiPriority w:val="99"/>
  </w:style>
  <w:style w:type="paragraph" w:customStyle="1" w:styleId="1253">
    <w:name w:val="l标题4"/>
    <w:basedOn w:val="1250"/>
    <w:next w:val="927"/>
    <w:qFormat/>
    <w:uiPriority w:val="99"/>
  </w:style>
  <w:style w:type="paragraph" w:customStyle="1" w:styleId="1254">
    <w:name w:val="l小标题"/>
    <w:next w:val="927"/>
    <w:qFormat/>
    <w:uiPriority w:val="99"/>
    <w:pPr>
      <w:spacing w:before="260" w:beforeLines="50" w:after="260" w:line="360" w:lineRule="auto"/>
      <w:ind w:hanging="992" w:hangingChars="472"/>
      <w:jc w:val="both"/>
    </w:pPr>
    <w:rPr>
      <w:rFonts w:ascii="Times New Roman" w:hAnsi="Times New Roman" w:eastAsia="宋体" w:cs="Times New Roman"/>
      <w:b/>
      <w:sz w:val="28"/>
      <w:lang w:val="en-US" w:eastAsia="zh-CN" w:bidi="ar-SA"/>
    </w:rPr>
  </w:style>
  <w:style w:type="paragraph" w:customStyle="1" w:styleId="1255">
    <w:name w:val="l中心标题"/>
    <w:next w:val="927"/>
    <w:qFormat/>
    <w:uiPriority w:val="99"/>
    <w:pPr>
      <w:keepNext/>
      <w:spacing w:before="260" w:beforeLines="100" w:after="260" w:line="240" w:lineRule="atLeast"/>
      <w:ind w:hanging="992" w:hangingChars="472"/>
      <w:jc w:val="center"/>
    </w:pPr>
    <w:rPr>
      <w:rFonts w:ascii="Times New Roman" w:hAnsi="Times New Roman" w:eastAsia="宋体" w:cs="Times New Roman"/>
      <w:b/>
      <w:sz w:val="44"/>
      <w:lang w:val="en-US" w:eastAsia="zh-CN" w:bidi="ar-SA"/>
    </w:rPr>
  </w:style>
  <w:style w:type="paragraph" w:customStyle="1" w:styleId="1256">
    <w:name w:val="l文本框"/>
    <w:qFormat/>
    <w:uiPriority w:val="99"/>
    <w:pPr>
      <w:spacing w:before="260" w:after="260" w:line="415" w:lineRule="auto"/>
      <w:ind w:hanging="992" w:hangingChars="472"/>
      <w:jc w:val="both"/>
    </w:pPr>
    <w:rPr>
      <w:rFonts w:ascii="Times New Roman" w:hAnsi="Times New Roman" w:eastAsia="宋体" w:cs="Times New Roman"/>
      <w:sz w:val="21"/>
      <w:lang w:val="en-US" w:eastAsia="zh-CN" w:bidi="ar-SA"/>
    </w:rPr>
  </w:style>
  <w:style w:type="paragraph" w:customStyle="1" w:styleId="1257">
    <w:name w:val="l层"/>
    <w:basedOn w:val="928"/>
    <w:next w:val="927"/>
    <w:qFormat/>
    <w:uiPriority w:val="99"/>
  </w:style>
  <w:style w:type="paragraph" w:customStyle="1" w:styleId="1258">
    <w:name w:val="List Bullet1"/>
    <w:basedOn w:val="1"/>
    <w:qFormat/>
    <w:uiPriority w:val="99"/>
    <w:pPr>
      <w:tabs>
        <w:tab w:val="left" w:pos="1620"/>
      </w:tabs>
      <w:spacing w:before="120" w:after="120" w:line="288" w:lineRule="auto"/>
      <w:ind w:left="981" w:right="57" w:hanging="357" w:firstLineChars="200"/>
      <w:jc w:val="left"/>
    </w:pPr>
    <w:rPr>
      <w:kern w:val="0"/>
      <w:szCs w:val="24"/>
    </w:rPr>
  </w:style>
  <w:style w:type="paragraph" w:customStyle="1" w:styleId="1259">
    <w:name w:val="List Bullet2"/>
    <w:basedOn w:val="1258"/>
    <w:qFormat/>
    <w:uiPriority w:val="99"/>
  </w:style>
  <w:style w:type="paragraph" w:customStyle="1" w:styleId="1260">
    <w:name w:val="附录 Heading 2"/>
    <w:basedOn w:val="4"/>
    <w:qFormat/>
    <w:uiPriority w:val="99"/>
    <w:pPr>
      <w:keepLines w:val="0"/>
      <w:tabs>
        <w:tab w:val="left" w:pos="0"/>
        <w:tab w:val="left" w:pos="630"/>
        <w:tab w:val="left" w:pos="1140"/>
      </w:tabs>
      <w:spacing w:before="480" w:line="288" w:lineRule="auto"/>
      <w:ind w:left="1140" w:hanging="360"/>
    </w:pPr>
    <w:rPr>
      <w:rFonts w:ascii="Microsoft Sans Serif" w:hAnsi="Microsoft Sans Serif" w:eastAsia="仿宋_GB2312" w:cs="Microsoft Sans Serif"/>
      <w:iCs/>
      <w:szCs w:val="36"/>
    </w:rPr>
  </w:style>
  <w:style w:type="paragraph" w:customStyle="1" w:styleId="1261">
    <w:name w:val="附录Heading 3"/>
    <w:basedOn w:val="5"/>
    <w:qFormat/>
    <w:uiPriority w:val="99"/>
    <w:pPr>
      <w:keepLines w:val="0"/>
      <w:pBdr>
        <w:bottom w:val="single" w:color="auto" w:sz="4" w:space="1"/>
      </w:pBdr>
      <w:tabs>
        <w:tab w:val="left" w:pos="900"/>
      </w:tabs>
      <w:spacing w:before="240" w:after="120" w:line="288" w:lineRule="auto"/>
      <w:jc w:val="left"/>
    </w:pPr>
    <w:rPr>
      <w:rFonts w:ascii="Microsoft Sans Serif" w:hAnsi="Microsoft Sans Serif"/>
      <w:b w:val="0"/>
      <w:sz w:val="26"/>
      <w:szCs w:val="26"/>
    </w:rPr>
  </w:style>
  <w:style w:type="paragraph" w:customStyle="1" w:styleId="1262">
    <w:name w:val="新样式1"/>
    <w:basedOn w:val="6"/>
    <w:qFormat/>
    <w:uiPriority w:val="99"/>
    <w:pPr>
      <w:keepNext w:val="0"/>
      <w:keepLines w:val="0"/>
      <w:tabs>
        <w:tab w:val="left" w:pos="720"/>
      </w:tabs>
      <w:spacing w:before="360" w:after="360" w:line="240" w:lineRule="atLeast"/>
      <w:jc w:val="left"/>
    </w:pPr>
    <w:rPr>
      <w:rFonts w:ascii="黑体" w:hAnsi="Arial" w:eastAsia="黑体"/>
      <w:b w:val="0"/>
      <w:kern w:val="44"/>
      <w:sz w:val="32"/>
      <w:szCs w:val="32"/>
    </w:rPr>
  </w:style>
  <w:style w:type="paragraph" w:customStyle="1" w:styleId="1263">
    <w:name w:val="CM51"/>
    <w:basedOn w:val="209"/>
    <w:next w:val="209"/>
    <w:qFormat/>
    <w:uiPriority w:val="99"/>
    <w:pPr>
      <w:spacing w:line="611" w:lineRule="atLeast"/>
    </w:pPr>
    <w:rPr>
      <w:rFonts w:ascii="宋体" w:hAnsi="Times New Roman" w:eastAsia="宋体" w:cs="Times New Roman"/>
      <w:color w:val="auto"/>
    </w:rPr>
  </w:style>
  <w:style w:type="paragraph" w:customStyle="1" w:styleId="1264">
    <w:name w:val="CM58"/>
    <w:basedOn w:val="209"/>
    <w:next w:val="209"/>
    <w:qFormat/>
    <w:uiPriority w:val="99"/>
    <w:pPr>
      <w:spacing w:line="611" w:lineRule="atLeast"/>
    </w:pPr>
    <w:rPr>
      <w:rFonts w:ascii="宋体" w:hAnsi="Times New Roman" w:eastAsia="宋体" w:cs="Times New Roman"/>
      <w:color w:val="auto"/>
    </w:rPr>
  </w:style>
  <w:style w:type="paragraph" w:customStyle="1" w:styleId="1265">
    <w:name w:val="CM40"/>
    <w:basedOn w:val="209"/>
    <w:next w:val="209"/>
    <w:qFormat/>
    <w:uiPriority w:val="99"/>
    <w:pPr>
      <w:spacing w:line="613" w:lineRule="atLeast"/>
    </w:pPr>
    <w:rPr>
      <w:rFonts w:ascii="宋体" w:hAnsi="Times New Roman" w:eastAsia="宋体" w:cs="Times New Roman"/>
      <w:color w:val="auto"/>
    </w:rPr>
  </w:style>
  <w:style w:type="paragraph" w:customStyle="1" w:styleId="1266">
    <w:name w:val="CM59"/>
    <w:basedOn w:val="209"/>
    <w:next w:val="209"/>
    <w:qFormat/>
    <w:uiPriority w:val="99"/>
    <w:pPr>
      <w:spacing w:line="611" w:lineRule="atLeast"/>
    </w:pPr>
    <w:rPr>
      <w:rFonts w:ascii="宋体" w:hAnsi="Times New Roman" w:eastAsia="宋体" w:cs="Times New Roman"/>
      <w:color w:val="auto"/>
    </w:rPr>
  </w:style>
  <w:style w:type="paragraph" w:customStyle="1" w:styleId="1267">
    <w:name w:val="content"/>
    <w:basedOn w:val="1"/>
    <w:qFormat/>
    <w:uiPriority w:val="99"/>
    <w:pPr>
      <w:spacing w:before="100" w:beforeAutospacing="1" w:after="100" w:afterAutospacing="1"/>
      <w:ind w:firstLine="200" w:firstLineChars="200"/>
      <w:jc w:val="left"/>
    </w:pPr>
    <w:rPr>
      <w:rFonts w:ascii="宋体" w:hAnsi="宋体" w:cs="宋体"/>
      <w:color w:val="000000"/>
      <w:kern w:val="0"/>
      <w:sz w:val="24"/>
      <w:szCs w:val="24"/>
    </w:rPr>
  </w:style>
  <w:style w:type="paragraph" w:customStyle="1" w:styleId="1268">
    <w:name w:val="Body Copy"/>
    <w:basedOn w:val="1"/>
    <w:qFormat/>
    <w:uiPriority w:val="99"/>
    <w:pPr>
      <w:spacing w:before="40" w:after="40"/>
      <w:ind w:firstLine="200" w:firstLineChars="200"/>
      <w:jc w:val="left"/>
    </w:pPr>
    <w:rPr>
      <w:rFonts w:ascii="Garamond" w:hAnsi="Garamond"/>
      <w:kern w:val="0"/>
      <w:sz w:val="22"/>
      <w:lang w:eastAsia="en-US"/>
    </w:rPr>
  </w:style>
  <w:style w:type="paragraph" w:customStyle="1" w:styleId="1269">
    <w:name w:val="图标题"/>
    <w:basedOn w:val="28"/>
    <w:semiHidden/>
    <w:qFormat/>
    <w:uiPriority w:val="99"/>
    <w:pPr>
      <w:spacing w:line="360" w:lineRule="auto"/>
      <w:ind w:firstLine="0"/>
      <w:jc w:val="center"/>
    </w:pPr>
    <w:rPr>
      <w:rFonts w:ascii="Calibri" w:hAnsi="Calibri"/>
      <w:b/>
    </w:rPr>
  </w:style>
  <w:style w:type="paragraph" w:customStyle="1" w:styleId="1270">
    <w:name w:val="一级数字列表"/>
    <w:basedOn w:val="1"/>
    <w:semiHidden/>
    <w:qFormat/>
    <w:uiPriority w:val="99"/>
    <w:pPr>
      <w:tabs>
        <w:tab w:val="left" w:pos="840"/>
      </w:tabs>
      <w:ind w:left="840" w:hanging="420" w:firstLineChars="200"/>
      <w:jc w:val="left"/>
    </w:pPr>
    <w:rPr>
      <w:kern w:val="0"/>
      <w:sz w:val="24"/>
      <w:szCs w:val="24"/>
    </w:rPr>
  </w:style>
  <w:style w:type="paragraph" w:customStyle="1" w:styleId="1271">
    <w:name w:val="bullet1"/>
    <w:basedOn w:val="1"/>
    <w:semiHidden/>
    <w:qFormat/>
    <w:uiPriority w:val="99"/>
    <w:pPr>
      <w:tabs>
        <w:tab w:val="left" w:pos="425"/>
      </w:tabs>
      <w:spacing w:line="360" w:lineRule="exact"/>
      <w:ind w:left="425" w:hanging="425" w:firstLineChars="200"/>
      <w:jc w:val="left"/>
    </w:pPr>
    <w:rPr>
      <w:sz w:val="24"/>
      <w:szCs w:val="24"/>
    </w:rPr>
  </w:style>
  <w:style w:type="paragraph" w:customStyle="1" w:styleId="1272">
    <w:name w:val="内容点"/>
    <w:basedOn w:val="67"/>
    <w:semiHidden/>
    <w:qFormat/>
    <w:uiPriority w:val="99"/>
    <w:pPr>
      <w:tabs>
        <w:tab w:val="left" w:pos="900"/>
      </w:tabs>
      <w:spacing w:after="0" w:line="360" w:lineRule="auto"/>
      <w:ind w:firstLine="200" w:firstLineChars="200"/>
      <w:jc w:val="left"/>
    </w:pPr>
    <w:rPr>
      <w:rFonts w:ascii="Arial" w:hAnsi="Arial" w:eastAsia="仿宋_GB2312" w:cs="Arial"/>
      <w:color w:val="000000"/>
      <w:szCs w:val="40"/>
    </w:rPr>
  </w:style>
  <w:style w:type="character" w:customStyle="1" w:styleId="1273">
    <w:name w:val="正文 + 四号 Char"/>
    <w:link w:val="1274"/>
    <w:semiHidden/>
    <w:qFormat/>
    <w:locked/>
    <w:uiPriority w:val="0"/>
    <w:rPr>
      <w:rFonts w:ascii="Book Antiqua" w:hAnsi="Book Antiqua" w:eastAsia="PMingLiU"/>
      <w:bCs/>
      <w:i/>
      <w:iCs/>
      <w:sz w:val="26"/>
      <w:szCs w:val="26"/>
      <w:lang w:val="zh-CN" w:eastAsia="zh-TW"/>
    </w:rPr>
  </w:style>
  <w:style w:type="paragraph" w:customStyle="1" w:styleId="1274">
    <w:name w:val="正文 + 四号"/>
    <w:basedOn w:val="7"/>
    <w:link w:val="1273"/>
    <w:semiHidden/>
    <w:qFormat/>
    <w:uiPriority w:val="0"/>
    <w:pPr>
      <w:keepLines w:val="0"/>
      <w:adjustRightInd w:val="0"/>
      <w:spacing w:before="240" w:after="100" w:afterAutospacing="1"/>
      <w:ind w:firstLine="420"/>
      <w:jc w:val="left"/>
    </w:pPr>
    <w:rPr>
      <w:rFonts w:ascii="Book Antiqua" w:hAnsi="Book Antiqua" w:eastAsia="PMingLiU"/>
      <w:b w:val="0"/>
      <w:i/>
      <w:iCs/>
      <w:sz w:val="26"/>
      <w:szCs w:val="26"/>
      <w:lang w:eastAsia="zh-TW"/>
    </w:rPr>
  </w:style>
  <w:style w:type="paragraph" w:customStyle="1" w:styleId="1275">
    <w:name w:val="样式 五号 加粗 两端对齐 首行缩进:  0 厘米 行距: 单倍行距"/>
    <w:basedOn w:val="1"/>
    <w:next w:val="1"/>
    <w:semiHidden/>
    <w:qFormat/>
    <w:uiPriority w:val="99"/>
    <w:pPr>
      <w:ind w:firstLine="200" w:firstLineChars="200"/>
      <w:jc w:val="left"/>
    </w:pPr>
    <w:rPr>
      <w:rFonts w:ascii="宋体" w:hAnsi="宋体" w:cs="宋体"/>
      <w:b/>
      <w:bCs/>
      <w:kern w:val="0"/>
    </w:rPr>
  </w:style>
  <w:style w:type="paragraph" w:customStyle="1" w:styleId="1276">
    <w:name w:val="样式 小四 行距: 1.5 倍行距"/>
    <w:basedOn w:val="1"/>
    <w:qFormat/>
    <w:uiPriority w:val="99"/>
    <w:pPr>
      <w:numPr>
        <w:ilvl w:val="0"/>
        <w:numId w:val="76"/>
      </w:numPr>
      <w:spacing w:beforeLines="25" w:line="300" w:lineRule="auto"/>
      <w:ind w:firstLine="200" w:firstLineChars="200"/>
      <w:jc w:val="left"/>
    </w:pPr>
    <w:rPr>
      <w:rFonts w:cs="宋体"/>
      <w:sz w:val="24"/>
    </w:rPr>
  </w:style>
  <w:style w:type="paragraph" w:customStyle="1" w:styleId="1277">
    <w:name w:val="样式 四号 加粗 段前: 0.5 行 段后: 0.5 行"/>
    <w:basedOn w:val="1"/>
    <w:semiHidden/>
    <w:qFormat/>
    <w:uiPriority w:val="99"/>
    <w:pPr>
      <w:ind w:firstLine="200" w:firstLineChars="200"/>
      <w:jc w:val="left"/>
    </w:pPr>
    <w:rPr>
      <w:rFonts w:ascii="宋体" w:hAnsi="宋体" w:cs="宋体"/>
      <w:b/>
      <w:bCs/>
      <w:kern w:val="0"/>
      <w:sz w:val="24"/>
    </w:rPr>
  </w:style>
  <w:style w:type="paragraph" w:customStyle="1" w:styleId="1278">
    <w:name w:val="样式 两端对齐 首行缩进:  0 厘米 段前: 0.5 行 段后: 0.5 行 行距: 多倍行距 1.25 字行"/>
    <w:basedOn w:val="1"/>
    <w:semiHidden/>
    <w:qFormat/>
    <w:uiPriority w:val="99"/>
    <w:pPr>
      <w:spacing w:line="300" w:lineRule="auto"/>
      <w:ind w:firstLine="200" w:firstLineChars="200"/>
      <w:jc w:val="left"/>
    </w:pPr>
    <w:rPr>
      <w:rFonts w:ascii="宋体" w:hAnsi="宋体" w:cs="宋体"/>
      <w:kern w:val="0"/>
      <w:szCs w:val="21"/>
    </w:rPr>
  </w:style>
  <w:style w:type="paragraph" w:customStyle="1" w:styleId="1279">
    <w:name w:val="样式 段前: 7.8 磅 段后: 7.8 磅1"/>
    <w:basedOn w:val="1"/>
    <w:semiHidden/>
    <w:qFormat/>
    <w:uiPriority w:val="99"/>
    <w:pPr>
      <w:spacing w:before="120" w:after="120"/>
      <w:ind w:firstLine="200" w:firstLineChars="200"/>
      <w:jc w:val="left"/>
    </w:pPr>
    <w:rPr>
      <w:rFonts w:ascii="宋体" w:hAnsi="宋体" w:cs="宋体"/>
      <w:kern w:val="0"/>
      <w:sz w:val="24"/>
    </w:rPr>
  </w:style>
  <w:style w:type="paragraph" w:customStyle="1" w:styleId="1280">
    <w:name w:val="样式 样式 Arial 居中 首行缩进:  0 厘米 段前: 0.5 行 段后: 0.5 行 行距: 单倍行距1 + 段前: 7..."/>
    <w:basedOn w:val="1"/>
    <w:semiHidden/>
    <w:qFormat/>
    <w:uiPriority w:val="99"/>
    <w:pPr>
      <w:ind w:firstLine="200" w:firstLineChars="200"/>
      <w:jc w:val="center"/>
    </w:pPr>
    <w:rPr>
      <w:rFonts w:ascii="Arial" w:hAnsi="Arial" w:cs="宋体"/>
      <w:kern w:val="0"/>
    </w:rPr>
  </w:style>
  <w:style w:type="paragraph" w:customStyle="1" w:styleId="1281">
    <w:name w:val="样式 1-1 + 段前: 0.25 行 段后: 0.25 行"/>
    <w:basedOn w:val="1"/>
    <w:semiHidden/>
    <w:qFormat/>
    <w:uiPriority w:val="99"/>
    <w:pPr>
      <w:numPr>
        <w:ilvl w:val="0"/>
        <w:numId w:val="77"/>
      </w:numPr>
      <w:spacing w:beforeLines="25" w:line="300" w:lineRule="auto"/>
      <w:ind w:firstLine="200" w:firstLineChars="200"/>
      <w:jc w:val="left"/>
    </w:pPr>
    <w:rPr>
      <w:rFonts w:ascii="宋体" w:hAnsi="宋体" w:cs="宋体"/>
      <w:kern w:val="0"/>
      <w:sz w:val="24"/>
    </w:rPr>
  </w:style>
  <w:style w:type="paragraph" w:customStyle="1" w:styleId="1282">
    <w:name w:val="样式 标题 4H4h4三级bulletblbbPIM 4L44th level4Ref Heading 1..."/>
    <w:basedOn w:val="6"/>
    <w:semiHidden/>
    <w:qFormat/>
    <w:uiPriority w:val="99"/>
    <w:pPr>
      <w:keepLines w:val="0"/>
      <w:tabs>
        <w:tab w:val="left" w:pos="0"/>
      </w:tabs>
      <w:adjustRightInd w:val="0"/>
      <w:spacing w:before="120" w:after="100" w:afterAutospacing="1" w:line="240" w:lineRule="atLeast"/>
      <w:jc w:val="left"/>
    </w:pPr>
    <w:rPr>
      <w:rFonts w:ascii="Arial" w:hAnsi="Arial" w:cs="宋体"/>
      <w:b w:val="0"/>
      <w:i/>
      <w:szCs w:val="20"/>
      <w:lang w:eastAsia="zh-TW"/>
    </w:rPr>
  </w:style>
  <w:style w:type="paragraph" w:customStyle="1" w:styleId="1283">
    <w:name w:val="样式 样式 加粗 段前: 0.5 行 段后: 0.5 行 + 段前: 7.8 磅 段后: 7.8 磅"/>
    <w:basedOn w:val="1"/>
    <w:qFormat/>
    <w:uiPriority w:val="99"/>
    <w:pPr>
      <w:spacing w:before="240" w:after="240"/>
      <w:ind w:firstLine="200" w:firstLineChars="200"/>
      <w:jc w:val="left"/>
    </w:pPr>
    <w:rPr>
      <w:rFonts w:ascii="宋体" w:hAnsi="宋体" w:cs="宋体"/>
      <w:b/>
      <w:bCs/>
      <w:kern w:val="0"/>
      <w:sz w:val="24"/>
    </w:rPr>
  </w:style>
  <w:style w:type="paragraph" w:customStyle="1" w:styleId="1284">
    <w:name w:val="标题三"/>
    <w:basedOn w:val="1"/>
    <w:semiHidden/>
    <w:qFormat/>
    <w:uiPriority w:val="99"/>
    <w:pPr>
      <w:keepNext/>
      <w:tabs>
        <w:tab w:val="left" w:pos="576"/>
      </w:tabs>
      <w:adjustRightInd w:val="0"/>
      <w:spacing w:before="240" w:after="100" w:afterAutospacing="1" w:line="240" w:lineRule="atLeast"/>
      <w:ind w:left="576" w:hanging="576" w:firstLineChars="200"/>
      <w:jc w:val="left"/>
      <w:outlineLvl w:val="1"/>
    </w:pPr>
    <w:rPr>
      <w:rFonts w:ascii="Book Antiqua" w:hAnsi="Book Antiqua"/>
      <w:b/>
      <w:i/>
      <w:color w:val="000000"/>
      <w:kern w:val="0"/>
      <w:sz w:val="24"/>
      <w:szCs w:val="24"/>
    </w:rPr>
  </w:style>
  <w:style w:type="paragraph" w:customStyle="1" w:styleId="1285">
    <w:name w:val="Char Char Char Char Char Char Char Char Char Char Char Char Char Char Char Char1 Char Char Char Char1"/>
    <w:basedOn w:val="1"/>
    <w:qFormat/>
    <w:uiPriority w:val="99"/>
    <w:pPr>
      <w:ind w:firstLine="200" w:firstLineChars="200"/>
      <w:jc w:val="left"/>
    </w:pPr>
    <w:rPr>
      <w:rFonts w:ascii="Tahoma" w:hAnsi="Tahoma"/>
      <w:sz w:val="24"/>
    </w:rPr>
  </w:style>
  <w:style w:type="paragraph" w:customStyle="1" w:styleId="1286">
    <w:name w:val="Char1 Char Char1 Char Char Char2 Char Char Char1 Char1 Char Char Char Char Char Char1"/>
    <w:basedOn w:val="1"/>
    <w:qFormat/>
    <w:uiPriority w:val="99"/>
    <w:pPr>
      <w:ind w:firstLine="200" w:firstLineChars="200"/>
      <w:jc w:val="left"/>
    </w:pPr>
    <w:rPr>
      <w:rFonts w:ascii="Tahoma" w:hAnsi="Tahoma" w:cs="Tahoma"/>
      <w:sz w:val="24"/>
      <w:szCs w:val="24"/>
    </w:rPr>
  </w:style>
  <w:style w:type="paragraph" w:customStyle="1" w:styleId="1287">
    <w:name w:val="Char Char2 Char Char Char Char Char Char Char Char Char Char Char Char"/>
    <w:basedOn w:val="1"/>
    <w:qFormat/>
    <w:uiPriority w:val="99"/>
    <w:pPr>
      <w:ind w:firstLine="200" w:firstLineChars="200"/>
      <w:jc w:val="left"/>
    </w:pPr>
    <w:rPr>
      <w:rFonts w:ascii="Tahoma" w:hAnsi="Tahoma" w:cs="Tahoma"/>
      <w:sz w:val="24"/>
      <w:szCs w:val="24"/>
    </w:rPr>
  </w:style>
  <w:style w:type="paragraph" w:customStyle="1" w:styleId="1288">
    <w:name w:val="样式 四号 左"/>
    <w:basedOn w:val="1"/>
    <w:qFormat/>
    <w:uiPriority w:val="99"/>
    <w:pPr>
      <w:tabs>
        <w:tab w:val="left" w:pos="737"/>
      </w:tabs>
      <w:ind w:left="737" w:hanging="680" w:firstLineChars="200"/>
      <w:jc w:val="left"/>
    </w:pPr>
    <w:rPr>
      <w:rFonts w:cs="宋体"/>
      <w:sz w:val="24"/>
    </w:rPr>
  </w:style>
  <w:style w:type="paragraph" w:customStyle="1" w:styleId="1289">
    <w:name w:val="样式 样式 样式 样式 首行缩进:  2 字符1 + 首行缩进:  2 字符 + 首行缩进:  2 字符1 + 首行缩进:  2..."/>
    <w:basedOn w:val="1"/>
    <w:qFormat/>
    <w:uiPriority w:val="99"/>
    <w:pPr>
      <w:spacing w:beforeLines="25"/>
      <w:ind w:firstLine="200" w:firstLineChars="200"/>
      <w:jc w:val="left"/>
    </w:pPr>
    <w:rPr>
      <w:rFonts w:cs="宋体"/>
      <w:sz w:val="24"/>
    </w:rPr>
  </w:style>
  <w:style w:type="paragraph" w:customStyle="1" w:styleId="1290">
    <w:name w:val="PIC"/>
    <w:basedOn w:val="1"/>
    <w:qFormat/>
    <w:uiPriority w:val="99"/>
    <w:pPr>
      <w:ind w:firstLine="200" w:firstLineChars="200"/>
      <w:jc w:val="center"/>
    </w:pPr>
    <w:rPr>
      <w:rFonts w:cs="宋体"/>
      <w:sz w:val="24"/>
    </w:rPr>
  </w:style>
  <w:style w:type="paragraph" w:customStyle="1" w:styleId="1291">
    <w:name w:val="Char Char Char2"/>
    <w:basedOn w:val="1"/>
    <w:qFormat/>
    <w:uiPriority w:val="99"/>
    <w:pPr>
      <w:ind w:firstLine="200" w:firstLineChars="200"/>
      <w:jc w:val="left"/>
    </w:pPr>
    <w:rPr>
      <w:szCs w:val="24"/>
    </w:rPr>
  </w:style>
  <w:style w:type="paragraph" w:customStyle="1" w:styleId="1292">
    <w:name w:val="样式 行距: 2 倍行距"/>
    <w:basedOn w:val="1"/>
    <w:qFormat/>
    <w:uiPriority w:val="99"/>
    <w:pPr>
      <w:spacing w:line="480" w:lineRule="auto"/>
      <w:ind w:firstLine="200" w:firstLineChars="200"/>
      <w:jc w:val="left"/>
    </w:pPr>
    <w:rPr>
      <w:rFonts w:cs="宋体"/>
      <w:sz w:val="24"/>
    </w:rPr>
  </w:style>
  <w:style w:type="paragraph" w:customStyle="1" w:styleId="1293">
    <w:name w:val="样式 标题 1H1PIM 1h1正文一级标题标书1L1bocSection Headl11Heading ..."/>
    <w:basedOn w:val="1"/>
    <w:next w:val="1"/>
    <w:qFormat/>
    <w:uiPriority w:val="99"/>
    <w:pPr>
      <w:ind w:firstLine="425" w:firstLineChars="200"/>
      <w:jc w:val="left"/>
    </w:pPr>
    <w:rPr>
      <w:sz w:val="30"/>
    </w:rPr>
  </w:style>
  <w:style w:type="paragraph" w:customStyle="1" w:styleId="1294">
    <w:name w:val="Char Char Char Char1 Char Char Char Char Char Char1"/>
    <w:basedOn w:val="1"/>
    <w:qFormat/>
    <w:uiPriority w:val="99"/>
    <w:pPr>
      <w:ind w:firstLine="200" w:firstLineChars="200"/>
      <w:jc w:val="left"/>
    </w:pPr>
    <w:rPr>
      <w:rFonts w:ascii="Tahoma" w:hAnsi="Tahoma"/>
      <w:sz w:val="24"/>
    </w:rPr>
  </w:style>
  <w:style w:type="paragraph" w:customStyle="1" w:styleId="1295">
    <w:name w:val="Char Char Char Char Char Char Char Char Char Char Char Char Char"/>
    <w:basedOn w:val="1"/>
    <w:qFormat/>
    <w:uiPriority w:val="99"/>
    <w:rPr>
      <w:rFonts w:ascii="Tahoma" w:hAnsi="Tahoma"/>
      <w:sz w:val="24"/>
    </w:rPr>
  </w:style>
  <w:style w:type="paragraph" w:customStyle="1" w:styleId="1296">
    <w:name w:val="Char Char Char Char Char Char Char Char Char Char11"/>
    <w:basedOn w:val="1"/>
    <w:qFormat/>
    <w:uiPriority w:val="99"/>
    <w:pPr>
      <w:ind w:firstLine="200" w:firstLineChars="200"/>
      <w:jc w:val="left"/>
    </w:pPr>
    <w:rPr>
      <w:rFonts w:ascii="Tahoma" w:hAnsi="Tahoma"/>
      <w:sz w:val="24"/>
    </w:rPr>
  </w:style>
  <w:style w:type="paragraph" w:customStyle="1" w:styleId="1297">
    <w:name w:val="Char Char Char Char Char Char Char Char Char Char1 Char Char"/>
    <w:basedOn w:val="1"/>
    <w:qFormat/>
    <w:uiPriority w:val="99"/>
    <w:pPr>
      <w:ind w:firstLine="200" w:firstLineChars="200"/>
      <w:jc w:val="left"/>
    </w:pPr>
    <w:rPr>
      <w:rFonts w:ascii="Tahoma" w:hAnsi="Tahoma"/>
      <w:sz w:val="24"/>
    </w:rPr>
  </w:style>
  <w:style w:type="paragraph" w:customStyle="1" w:styleId="1298">
    <w:name w:val="样式 (西文) 宋体 首行缩进:  0 字符"/>
    <w:basedOn w:val="14"/>
    <w:qFormat/>
    <w:uiPriority w:val="99"/>
    <w:pPr>
      <w:numPr>
        <w:ilvl w:val="0"/>
        <w:numId w:val="0"/>
      </w:numPr>
      <w:adjustRightInd w:val="0"/>
      <w:spacing w:line="300" w:lineRule="auto"/>
      <w:contextualSpacing w:val="0"/>
      <w:jc w:val="left"/>
    </w:pPr>
    <w:rPr>
      <w:rFonts w:ascii="宋体" w:hAnsi="宋体" w:cs="宋体"/>
      <w:kern w:val="0"/>
      <w:sz w:val="24"/>
    </w:rPr>
  </w:style>
  <w:style w:type="paragraph" w:customStyle="1" w:styleId="1299">
    <w:name w:val="默认段落字体 Para Char Char Char Char Char Char Char Char Char Char Char Char1 Char"/>
    <w:basedOn w:val="1"/>
    <w:qFormat/>
    <w:uiPriority w:val="99"/>
    <w:pPr>
      <w:ind w:firstLine="200" w:firstLineChars="200"/>
      <w:jc w:val="left"/>
    </w:pPr>
    <w:rPr>
      <w:rFonts w:ascii="Tahoma" w:hAnsi="Tahoma"/>
      <w:sz w:val="24"/>
    </w:rPr>
  </w:style>
  <w:style w:type="paragraph" w:customStyle="1" w:styleId="1300">
    <w:name w:val="Char Char2 Char Char"/>
    <w:basedOn w:val="1"/>
    <w:qFormat/>
    <w:uiPriority w:val="99"/>
    <w:pPr>
      <w:adjustRightInd w:val="0"/>
    </w:pPr>
    <w:rPr>
      <w:kern w:val="0"/>
      <w:sz w:val="24"/>
    </w:rPr>
  </w:style>
  <w:style w:type="paragraph" w:customStyle="1" w:styleId="1301">
    <w:name w:val="仿宋正文"/>
    <w:basedOn w:val="1"/>
    <w:qFormat/>
    <w:uiPriority w:val="99"/>
    <w:pPr>
      <w:adjustRightInd w:val="0"/>
      <w:snapToGrid w:val="0"/>
      <w:ind w:firstLine="200" w:firstLineChars="200"/>
      <w:jc w:val="left"/>
    </w:pPr>
    <w:rPr>
      <w:rFonts w:ascii="仿宋_GB2312" w:hAnsi="宋体" w:eastAsia="仿宋_GB2312"/>
      <w:kern w:val="0"/>
      <w:sz w:val="28"/>
      <w:szCs w:val="28"/>
    </w:rPr>
  </w:style>
  <w:style w:type="paragraph" w:customStyle="1" w:styleId="1302">
    <w:name w:val="批注主题3"/>
    <w:basedOn w:val="23"/>
    <w:next w:val="23"/>
    <w:qFormat/>
    <w:uiPriority w:val="99"/>
    <w:pPr>
      <w:spacing w:line="360" w:lineRule="auto"/>
    </w:pPr>
    <w:rPr>
      <w:rFonts w:ascii="Arial" w:hAnsi="Arial"/>
      <w:szCs w:val="40"/>
    </w:rPr>
  </w:style>
  <w:style w:type="paragraph" w:customStyle="1" w:styleId="1303">
    <w:name w:val="Char1 Char Char1 Char Char Char2"/>
    <w:basedOn w:val="1"/>
    <w:qFormat/>
    <w:uiPriority w:val="99"/>
    <w:pPr>
      <w:ind w:firstLine="200" w:firstLineChars="200"/>
      <w:jc w:val="left"/>
    </w:pPr>
    <w:rPr>
      <w:rFonts w:ascii="Tahoma" w:hAnsi="Tahoma" w:cs="Tahoma"/>
      <w:sz w:val="24"/>
      <w:szCs w:val="24"/>
    </w:rPr>
  </w:style>
  <w:style w:type="paragraph" w:customStyle="1" w:styleId="1304">
    <w:name w:val="Char1 Char Char1 Char Char Char11"/>
    <w:basedOn w:val="1"/>
    <w:qFormat/>
    <w:uiPriority w:val="99"/>
    <w:pPr>
      <w:ind w:firstLine="200" w:firstLineChars="200"/>
      <w:jc w:val="left"/>
    </w:pPr>
    <w:rPr>
      <w:rFonts w:ascii="Tahoma" w:hAnsi="Tahoma" w:cs="Tahoma"/>
      <w:sz w:val="24"/>
      <w:szCs w:val="24"/>
    </w:rPr>
  </w:style>
  <w:style w:type="paragraph" w:customStyle="1" w:styleId="1305">
    <w:name w:val="Char1 Char Char1 Char Char Char2 Char Char Char1"/>
    <w:basedOn w:val="1"/>
    <w:qFormat/>
    <w:uiPriority w:val="99"/>
    <w:pPr>
      <w:ind w:firstLine="200" w:firstLineChars="200"/>
      <w:jc w:val="left"/>
    </w:pPr>
    <w:rPr>
      <w:rFonts w:ascii="Tahoma" w:hAnsi="Tahoma" w:cs="Tahoma"/>
      <w:sz w:val="24"/>
      <w:szCs w:val="24"/>
    </w:rPr>
  </w:style>
  <w:style w:type="paragraph" w:customStyle="1" w:styleId="1306">
    <w:name w:val="Char1 Char Char1 Char1"/>
    <w:basedOn w:val="1"/>
    <w:qFormat/>
    <w:uiPriority w:val="99"/>
    <w:pPr>
      <w:ind w:firstLine="200" w:firstLineChars="200"/>
      <w:jc w:val="left"/>
    </w:pPr>
    <w:rPr>
      <w:rFonts w:ascii="Tahoma" w:hAnsi="Tahoma" w:cs="Tahoma"/>
      <w:sz w:val="24"/>
      <w:szCs w:val="24"/>
    </w:rPr>
  </w:style>
  <w:style w:type="paragraph" w:customStyle="1" w:styleId="1307">
    <w:name w:val="Char1 Char Char1 Char Char Char2 Char Char Char1 Char1"/>
    <w:basedOn w:val="1"/>
    <w:qFormat/>
    <w:uiPriority w:val="99"/>
    <w:pPr>
      <w:ind w:firstLine="200" w:firstLineChars="200"/>
      <w:jc w:val="left"/>
    </w:pPr>
    <w:rPr>
      <w:rFonts w:ascii="Tahoma" w:hAnsi="Tahoma" w:cs="Tahoma"/>
      <w:sz w:val="24"/>
      <w:szCs w:val="24"/>
    </w:rPr>
  </w:style>
  <w:style w:type="character" w:customStyle="1" w:styleId="1308">
    <w:name w:val="样式 样式 样式 首行缩进:  2.25 字符 + 首行缩进:  2.25 字符 + 首行缩进:  2.25 字符 Char"/>
    <w:link w:val="1309"/>
    <w:qFormat/>
    <w:locked/>
    <w:uiPriority w:val="0"/>
    <w:rPr>
      <w:color w:val="FF0000"/>
      <w:sz w:val="24"/>
      <w:szCs w:val="24"/>
    </w:rPr>
  </w:style>
  <w:style w:type="paragraph" w:customStyle="1" w:styleId="1309">
    <w:name w:val="样式 样式 样式 首行缩进:  2.25 字符 + 首行缩进:  2.25 字符 + 首行缩进:  2.25 字符"/>
    <w:basedOn w:val="1"/>
    <w:link w:val="1308"/>
    <w:qFormat/>
    <w:uiPriority w:val="0"/>
    <w:pPr>
      <w:ind w:firstLine="540" w:firstLineChars="225"/>
      <w:jc w:val="left"/>
    </w:pPr>
    <w:rPr>
      <w:rFonts w:ascii="Calibri" w:hAnsi="Calibri"/>
      <w:color w:val="FF0000"/>
      <w:kern w:val="0"/>
      <w:sz w:val="24"/>
      <w:szCs w:val="24"/>
      <w:lang w:val="zh-CN"/>
    </w:rPr>
  </w:style>
  <w:style w:type="character" w:customStyle="1" w:styleId="1310">
    <w:name w:val="样式 首行缩进:  2.25 字符 Char"/>
    <w:link w:val="1311"/>
    <w:qFormat/>
    <w:locked/>
    <w:uiPriority w:val="0"/>
    <w:rPr>
      <w:sz w:val="24"/>
    </w:rPr>
  </w:style>
  <w:style w:type="paragraph" w:customStyle="1" w:styleId="1311">
    <w:name w:val="样式 首行缩进:  2.25 字符"/>
    <w:basedOn w:val="1"/>
    <w:link w:val="1310"/>
    <w:qFormat/>
    <w:uiPriority w:val="0"/>
    <w:pPr>
      <w:ind w:firstLine="225" w:firstLineChars="225"/>
      <w:jc w:val="left"/>
    </w:pPr>
    <w:rPr>
      <w:rFonts w:ascii="Calibri" w:hAnsi="Calibri"/>
      <w:kern w:val="0"/>
      <w:sz w:val="24"/>
      <w:lang w:val="zh-CN"/>
    </w:rPr>
  </w:style>
  <w:style w:type="character" w:customStyle="1" w:styleId="1312">
    <w:name w:val="一级编号 Char"/>
    <w:link w:val="1313"/>
    <w:qFormat/>
    <w:locked/>
    <w:uiPriority w:val="99"/>
    <w:rPr>
      <w:kern w:val="2"/>
      <w:sz w:val="24"/>
      <w:szCs w:val="24"/>
      <w:lang w:val="zh-CN"/>
    </w:rPr>
  </w:style>
  <w:style w:type="paragraph" w:customStyle="1" w:styleId="1313">
    <w:name w:val="一级编号"/>
    <w:basedOn w:val="1"/>
    <w:link w:val="1312"/>
    <w:qFormat/>
    <w:uiPriority w:val="99"/>
    <w:pPr>
      <w:numPr>
        <w:ilvl w:val="0"/>
        <w:numId w:val="78"/>
      </w:numPr>
      <w:tabs>
        <w:tab w:val="left" w:pos="540"/>
      </w:tabs>
      <w:ind w:firstLine="200" w:firstLineChars="200"/>
      <w:jc w:val="left"/>
    </w:pPr>
    <w:rPr>
      <w:rFonts w:ascii="Calibri" w:hAnsi="Calibri"/>
      <w:sz w:val="24"/>
      <w:szCs w:val="24"/>
      <w:lang w:val="zh-CN"/>
    </w:rPr>
  </w:style>
  <w:style w:type="paragraph" w:customStyle="1" w:styleId="1314">
    <w:name w:val="style34"/>
    <w:basedOn w:val="1"/>
    <w:qFormat/>
    <w:uiPriority w:val="99"/>
    <w:pPr>
      <w:spacing w:before="100" w:beforeAutospacing="1" w:after="100" w:afterAutospacing="1"/>
      <w:ind w:firstLine="200" w:firstLineChars="200"/>
      <w:jc w:val="left"/>
    </w:pPr>
    <w:rPr>
      <w:rFonts w:ascii="宋体" w:hAnsi="宋体" w:cs="宋体"/>
      <w:kern w:val="0"/>
      <w:sz w:val="24"/>
      <w:szCs w:val="24"/>
    </w:rPr>
  </w:style>
  <w:style w:type="paragraph" w:customStyle="1" w:styleId="1315">
    <w:name w:val="Tabletext"/>
    <w:basedOn w:val="1"/>
    <w:qFormat/>
    <w:uiPriority w:val="99"/>
    <w:pPr>
      <w:keepLines/>
      <w:snapToGrid w:val="0"/>
      <w:spacing w:after="120" w:line="240" w:lineRule="atLeast"/>
      <w:ind w:firstLine="200" w:firstLineChars="200"/>
      <w:jc w:val="left"/>
    </w:pPr>
    <w:rPr>
      <w:rFonts w:ascii="宋体"/>
      <w:kern w:val="0"/>
      <w:sz w:val="20"/>
    </w:rPr>
  </w:style>
  <w:style w:type="paragraph" w:customStyle="1" w:styleId="1316">
    <w:name w:val="文档名"/>
    <w:basedOn w:val="1"/>
    <w:next w:val="1"/>
    <w:qFormat/>
    <w:uiPriority w:val="99"/>
    <w:pPr>
      <w:spacing w:after="80"/>
      <w:ind w:firstLine="200" w:firstLineChars="200"/>
      <w:jc w:val="center"/>
    </w:pPr>
    <w:rPr>
      <w:rFonts w:ascii="黑体" w:eastAsia="黑体"/>
      <w:b/>
      <w:kern w:val="0"/>
      <w:sz w:val="44"/>
    </w:rPr>
  </w:style>
  <w:style w:type="paragraph" w:customStyle="1" w:styleId="1317">
    <w:name w:val="Paragraph4"/>
    <w:basedOn w:val="1"/>
    <w:qFormat/>
    <w:uiPriority w:val="99"/>
    <w:pPr>
      <w:snapToGrid w:val="0"/>
      <w:spacing w:before="80"/>
      <w:ind w:left="2250" w:firstLine="200" w:firstLineChars="200"/>
      <w:jc w:val="left"/>
    </w:pPr>
    <w:rPr>
      <w:rFonts w:ascii="宋体"/>
      <w:kern w:val="0"/>
      <w:sz w:val="20"/>
    </w:rPr>
  </w:style>
  <w:style w:type="paragraph" w:customStyle="1" w:styleId="1318">
    <w:name w:val="Paragraph3"/>
    <w:basedOn w:val="1"/>
    <w:qFormat/>
    <w:uiPriority w:val="99"/>
    <w:pPr>
      <w:snapToGrid w:val="0"/>
      <w:spacing w:before="80"/>
      <w:ind w:left="1530" w:firstLine="200" w:firstLineChars="200"/>
      <w:jc w:val="left"/>
    </w:pPr>
    <w:rPr>
      <w:rFonts w:ascii="宋体"/>
      <w:kern w:val="0"/>
      <w:sz w:val="20"/>
    </w:rPr>
  </w:style>
  <w:style w:type="paragraph" w:customStyle="1" w:styleId="1319">
    <w:name w:val="Paragraph2"/>
    <w:basedOn w:val="1"/>
    <w:qFormat/>
    <w:uiPriority w:val="99"/>
    <w:pPr>
      <w:snapToGrid w:val="0"/>
      <w:spacing w:before="80" w:line="240" w:lineRule="atLeast"/>
      <w:ind w:left="720" w:firstLine="200" w:firstLineChars="200"/>
      <w:jc w:val="left"/>
    </w:pPr>
    <w:rPr>
      <w:rFonts w:ascii="宋体"/>
      <w:color w:val="000000"/>
      <w:kern w:val="0"/>
      <w:sz w:val="20"/>
      <w:lang w:val="en-AU"/>
    </w:rPr>
  </w:style>
  <w:style w:type="paragraph" w:customStyle="1" w:styleId="1320">
    <w:name w:val="Paragraph1"/>
    <w:basedOn w:val="1"/>
    <w:qFormat/>
    <w:uiPriority w:val="99"/>
    <w:pPr>
      <w:snapToGrid w:val="0"/>
      <w:spacing w:before="80"/>
      <w:ind w:firstLine="200" w:firstLineChars="200"/>
      <w:jc w:val="left"/>
    </w:pPr>
    <w:rPr>
      <w:rFonts w:ascii="宋体"/>
      <w:kern w:val="0"/>
      <w:sz w:val="20"/>
    </w:rPr>
  </w:style>
  <w:style w:type="paragraph" w:customStyle="1" w:styleId="1321">
    <w:name w:val="Main Title"/>
    <w:basedOn w:val="1"/>
    <w:qFormat/>
    <w:uiPriority w:val="99"/>
    <w:pPr>
      <w:snapToGrid w:val="0"/>
      <w:spacing w:before="480" w:after="60"/>
      <w:ind w:firstLine="200" w:firstLineChars="200"/>
      <w:jc w:val="center"/>
    </w:pPr>
    <w:rPr>
      <w:rFonts w:ascii="宋体"/>
      <w:b/>
      <w:kern w:val="28"/>
      <w:sz w:val="32"/>
    </w:rPr>
  </w:style>
  <w:style w:type="paragraph" w:customStyle="1" w:styleId="1322">
    <w:name w:val="箭头列表1（Alt+Q）"/>
    <w:basedOn w:val="1"/>
    <w:qFormat/>
    <w:uiPriority w:val="99"/>
    <w:pPr>
      <w:numPr>
        <w:ilvl w:val="0"/>
        <w:numId w:val="79"/>
      </w:numPr>
      <w:overflowPunct w:val="0"/>
      <w:ind w:firstLine="225" w:firstLineChars="225"/>
      <w:jc w:val="left"/>
    </w:pPr>
    <w:rPr>
      <w:kern w:val="0"/>
      <w:sz w:val="24"/>
    </w:rPr>
  </w:style>
  <w:style w:type="paragraph" w:customStyle="1" w:styleId="1323">
    <w:name w:val="內文縮排 1"/>
    <w:basedOn w:val="1"/>
    <w:qFormat/>
    <w:uiPriority w:val="99"/>
    <w:pPr>
      <w:snapToGrid w:val="0"/>
      <w:ind w:left="425" w:firstLine="200" w:firstLineChars="200"/>
      <w:jc w:val="left"/>
    </w:pPr>
    <w:rPr>
      <w:rFonts w:eastAsia="PMingLiU"/>
      <w:sz w:val="24"/>
      <w:lang w:eastAsia="zh-TW"/>
    </w:rPr>
  </w:style>
  <w:style w:type="character" w:customStyle="1" w:styleId="1324">
    <w:name w:val="！正文 Char"/>
    <w:link w:val="1325"/>
    <w:qFormat/>
    <w:locked/>
    <w:uiPriority w:val="0"/>
    <w:rPr>
      <w:sz w:val="24"/>
      <w:szCs w:val="28"/>
      <w:lang w:val="zh-CN" w:eastAsia="zh-CN"/>
    </w:rPr>
  </w:style>
  <w:style w:type="paragraph" w:customStyle="1" w:styleId="1325">
    <w:name w:val="！正文"/>
    <w:basedOn w:val="1"/>
    <w:link w:val="1324"/>
    <w:qFormat/>
    <w:uiPriority w:val="0"/>
    <w:pPr>
      <w:autoSpaceDE w:val="0"/>
      <w:autoSpaceDN w:val="0"/>
      <w:adjustRightInd w:val="0"/>
      <w:spacing w:before="0" w:after="0"/>
      <w:ind w:firstLine="461" w:firstLineChars="192"/>
      <w:jc w:val="left"/>
    </w:pPr>
    <w:rPr>
      <w:rFonts w:ascii="Calibri" w:hAnsi="Calibri"/>
      <w:kern w:val="0"/>
      <w:sz w:val="24"/>
      <w:szCs w:val="28"/>
      <w:lang w:val="zh-CN"/>
    </w:rPr>
  </w:style>
  <w:style w:type="character" w:customStyle="1" w:styleId="1326">
    <w:name w:val="小标题样式 Char"/>
    <w:link w:val="1327"/>
    <w:qFormat/>
    <w:locked/>
    <w:uiPriority w:val="99"/>
    <w:rPr>
      <w:kern w:val="2"/>
      <w:sz w:val="24"/>
      <w:szCs w:val="28"/>
      <w:lang w:val="zh-CN"/>
    </w:rPr>
  </w:style>
  <w:style w:type="paragraph" w:customStyle="1" w:styleId="1327">
    <w:name w:val="小标题样式"/>
    <w:basedOn w:val="1325"/>
    <w:link w:val="1326"/>
    <w:qFormat/>
    <w:uiPriority w:val="99"/>
    <w:pPr>
      <w:numPr>
        <w:ilvl w:val="0"/>
        <w:numId w:val="80"/>
      </w:numPr>
      <w:ind w:firstLine="0" w:firstLineChars="0"/>
    </w:pPr>
    <w:rPr>
      <w:kern w:val="2"/>
    </w:rPr>
  </w:style>
  <w:style w:type="paragraph" w:customStyle="1" w:styleId="1328">
    <w:name w:val="Style BEA 正文 + 宋体 Char Char"/>
    <w:basedOn w:val="930"/>
    <w:next w:val="930"/>
    <w:qFormat/>
    <w:uiPriority w:val="99"/>
    <w:rPr>
      <w:rFonts w:ascii="宋体" w:hAnsi="宋体"/>
    </w:rPr>
  </w:style>
  <w:style w:type="paragraph" w:customStyle="1" w:styleId="1329">
    <w:name w:val="Style BEA 正文 + Bold"/>
    <w:basedOn w:val="930"/>
    <w:next w:val="930"/>
    <w:qFormat/>
    <w:uiPriority w:val="99"/>
    <w:rPr>
      <w:b/>
      <w:bCs/>
    </w:rPr>
  </w:style>
  <w:style w:type="paragraph" w:customStyle="1" w:styleId="1330">
    <w:name w:val="Body Text 4"/>
    <w:basedOn w:val="1"/>
    <w:qFormat/>
    <w:uiPriority w:val="0"/>
    <w:pPr>
      <w:tabs>
        <w:tab w:val="left" w:pos="1800"/>
      </w:tabs>
      <w:overflowPunct w:val="0"/>
      <w:autoSpaceDE w:val="0"/>
      <w:autoSpaceDN w:val="0"/>
      <w:adjustRightInd w:val="0"/>
      <w:spacing w:before="60" w:after="60"/>
      <w:ind w:left="1800" w:hanging="360" w:firstLineChars="200"/>
      <w:jc w:val="left"/>
    </w:pPr>
    <w:rPr>
      <w:rFonts w:ascii="宋体" w:hAnsi="宋体"/>
      <w:color w:val="000000"/>
      <w:kern w:val="0"/>
      <w:sz w:val="24"/>
      <w:szCs w:val="12"/>
      <w:lang w:bidi="he-IL"/>
    </w:rPr>
  </w:style>
  <w:style w:type="paragraph" w:customStyle="1" w:styleId="1331">
    <w:name w:val="Char Char5 Char Char Char Char6"/>
    <w:basedOn w:val="1"/>
    <w:qFormat/>
    <w:uiPriority w:val="99"/>
    <w:pPr>
      <w:jc w:val="left"/>
    </w:pPr>
    <w:rPr>
      <w:rFonts w:ascii="Tahoma" w:hAnsi="Tahoma"/>
      <w:sz w:val="24"/>
    </w:rPr>
  </w:style>
  <w:style w:type="paragraph" w:customStyle="1" w:styleId="1332">
    <w:name w:val="Char Char Char Char Char Char Char Char Char6 Char Char Char"/>
    <w:basedOn w:val="22"/>
    <w:qFormat/>
    <w:uiPriority w:val="99"/>
    <w:pPr>
      <w:shd w:val="clear" w:color="auto" w:fill="000080"/>
    </w:pPr>
    <w:rPr>
      <w:rFonts w:ascii="Tahoma" w:hAnsi="Tahoma" w:cs="Tahoma"/>
      <w:sz w:val="24"/>
      <w:szCs w:val="24"/>
    </w:rPr>
  </w:style>
  <w:style w:type="paragraph" w:customStyle="1" w:styleId="1333">
    <w:name w:val="Char Char"/>
    <w:basedOn w:val="1"/>
    <w:qFormat/>
    <w:uiPriority w:val="0"/>
    <w:pPr>
      <w:ind w:firstLine="200" w:firstLineChars="200"/>
      <w:jc w:val="left"/>
    </w:pPr>
    <w:rPr>
      <w:rFonts w:ascii="宋体" w:hAnsi="宋体"/>
      <w:sz w:val="22"/>
    </w:rPr>
  </w:style>
  <w:style w:type="paragraph" w:customStyle="1" w:styleId="1334">
    <w:name w:val="标题2后正文"/>
    <w:basedOn w:val="1"/>
    <w:qFormat/>
    <w:uiPriority w:val="99"/>
    <w:pPr>
      <w:spacing w:before="60" w:after="60"/>
      <w:ind w:left="158" w:leftChars="75" w:firstLine="480" w:firstLineChars="200"/>
      <w:jc w:val="left"/>
    </w:pPr>
    <w:rPr>
      <w:rFonts w:cs="宋体"/>
      <w:sz w:val="24"/>
    </w:rPr>
  </w:style>
  <w:style w:type="paragraph" w:customStyle="1" w:styleId="1335">
    <w:name w:val="??"/>
    <w:qFormat/>
    <w:uiPriority w:val="99"/>
    <w:pPr>
      <w:widowControl w:val="0"/>
      <w:overflowPunct w:val="0"/>
      <w:autoSpaceDE w:val="0"/>
      <w:autoSpaceDN w:val="0"/>
      <w:adjustRightInd w:val="0"/>
      <w:spacing w:before="260" w:after="260" w:line="360" w:lineRule="atLeast"/>
      <w:ind w:hanging="992" w:hangingChars="472"/>
      <w:jc w:val="both"/>
    </w:pPr>
    <w:rPr>
      <w:rFonts w:ascii="Times New Roman" w:hAnsi="Times New Roman" w:eastAsia="宋体" w:cs="Times New Roman"/>
      <w:lang w:val="en-US" w:eastAsia="zh-CN" w:bidi="ar-SA"/>
    </w:rPr>
  </w:style>
  <w:style w:type="paragraph" w:customStyle="1" w:styleId="1336">
    <w:name w:val="表格内容五号(V1)"/>
    <w:basedOn w:val="1"/>
    <w:qFormat/>
    <w:uiPriority w:val="99"/>
    <w:pPr>
      <w:ind w:firstLine="200" w:firstLineChars="200"/>
      <w:jc w:val="center"/>
    </w:pPr>
    <w:rPr>
      <w:rFonts w:cs="Arial Unicode MS"/>
      <w:kern w:val="0"/>
      <w:szCs w:val="21"/>
    </w:rPr>
  </w:style>
  <w:style w:type="paragraph" w:customStyle="1" w:styleId="1337">
    <w:name w:val="样式 联创正文首行缩进 + 首行缩进:  2 字符"/>
    <w:basedOn w:val="960"/>
    <w:next w:val="960"/>
    <w:qFormat/>
    <w:uiPriority w:val="99"/>
    <w:pPr>
      <w:ind w:firstLine="420"/>
    </w:pPr>
    <w:rPr>
      <w:rFonts w:cs="宋体"/>
      <w:szCs w:val="20"/>
    </w:rPr>
  </w:style>
  <w:style w:type="paragraph" w:customStyle="1" w:styleId="1338">
    <w:name w:val="正文 + 首行缩进:  2 字符"/>
    <w:basedOn w:val="1"/>
    <w:qFormat/>
    <w:uiPriority w:val="99"/>
    <w:pPr>
      <w:spacing w:beforeLines="25"/>
      <w:ind w:firstLine="566" w:firstLineChars="236"/>
      <w:jc w:val="left"/>
    </w:pPr>
    <w:rPr>
      <w:kern w:val="0"/>
      <w:sz w:val="24"/>
    </w:rPr>
  </w:style>
  <w:style w:type="paragraph" w:customStyle="1" w:styleId="1339">
    <w:name w:val="正文 + 首行缩进:  2 字符 段前: 0.5 行 段后: 0.5 行 Char Char Char Char Char Char Char"/>
    <w:basedOn w:val="1"/>
    <w:qFormat/>
    <w:uiPriority w:val="99"/>
    <w:pPr>
      <w:spacing w:beforeLines="50"/>
      <w:ind w:firstLine="480" w:firstLineChars="200"/>
      <w:jc w:val="left"/>
    </w:pPr>
    <w:rPr>
      <w:rFonts w:ascii="Arial" w:hAnsi="Arial"/>
      <w:kern w:val="0"/>
      <w:szCs w:val="40"/>
    </w:rPr>
  </w:style>
  <w:style w:type="paragraph" w:customStyle="1" w:styleId="1340">
    <w:name w:val="首行缩进 Char"/>
    <w:basedOn w:val="1"/>
    <w:qFormat/>
    <w:uiPriority w:val="99"/>
    <w:pPr>
      <w:spacing w:line="300" w:lineRule="auto"/>
      <w:ind w:firstLine="200" w:firstLineChars="200"/>
      <w:jc w:val="left"/>
    </w:pPr>
    <w:rPr>
      <w:sz w:val="24"/>
      <w:szCs w:val="24"/>
    </w:rPr>
  </w:style>
  <w:style w:type="paragraph" w:customStyle="1" w:styleId="1341">
    <w:name w:val="样式 标题 22nd levelh22Header 2l2第一层条H2Underrubrik1prop2He..."/>
    <w:basedOn w:val="4"/>
    <w:qFormat/>
    <w:uiPriority w:val="99"/>
    <w:pPr>
      <w:tabs>
        <w:tab w:val="left" w:pos="630"/>
      </w:tabs>
      <w:spacing w:line="415" w:lineRule="auto"/>
    </w:pPr>
    <w:rPr>
      <w:rFonts w:ascii="Garamond" w:hAnsi="Garamond" w:cs="宋体"/>
      <w:b w:val="0"/>
      <w:kern w:val="44"/>
      <w:sz w:val="36"/>
      <w:szCs w:val="20"/>
    </w:rPr>
  </w:style>
  <w:style w:type="paragraph" w:customStyle="1" w:styleId="1342">
    <w:name w:val="Bu1_Bullet1"/>
    <w:qFormat/>
    <w:uiPriority w:val="99"/>
    <w:pPr>
      <w:tabs>
        <w:tab w:val="left" w:pos="360"/>
      </w:tabs>
      <w:suppressAutoHyphens/>
      <w:autoSpaceDE w:val="0"/>
      <w:autoSpaceDN w:val="0"/>
      <w:adjustRightInd w:val="0"/>
      <w:spacing w:before="260" w:after="100" w:line="240" w:lineRule="atLeast"/>
      <w:ind w:left="360" w:hanging="360" w:hangingChars="472"/>
      <w:jc w:val="both"/>
    </w:pPr>
    <w:rPr>
      <w:rFonts w:ascii="Times" w:hAnsi="Times" w:eastAsia="宋体" w:cs="Times"/>
      <w:color w:val="000000"/>
      <w:w w:val="1"/>
      <w:lang w:val="en-US" w:eastAsia="zh-CN" w:bidi="ar-SA"/>
    </w:rPr>
  </w:style>
  <w:style w:type="paragraph" w:customStyle="1" w:styleId="1343">
    <w:name w:val="Char1 Char"/>
    <w:basedOn w:val="1"/>
    <w:qFormat/>
    <w:uiPriority w:val="99"/>
    <w:pPr>
      <w:ind w:firstLine="200" w:firstLineChars="200"/>
      <w:jc w:val="left"/>
    </w:pPr>
    <w:rPr>
      <w:rFonts w:ascii="Tahoma" w:hAnsi="Tahoma"/>
      <w:sz w:val="24"/>
    </w:rPr>
  </w:style>
  <w:style w:type="paragraph" w:customStyle="1" w:styleId="1344">
    <w:name w:val="编号正文"/>
    <w:qFormat/>
    <w:uiPriority w:val="99"/>
    <w:pPr>
      <w:numPr>
        <w:ilvl w:val="0"/>
        <w:numId w:val="81"/>
      </w:numPr>
      <w:spacing w:before="260" w:after="260" w:line="360" w:lineRule="auto"/>
      <w:ind w:hanging="472" w:hangingChars="472"/>
      <w:jc w:val="both"/>
    </w:pPr>
    <w:rPr>
      <w:rFonts w:ascii="Times New Roman" w:hAnsi="Times New Roman" w:eastAsia="宋体" w:cs="Times New Roman"/>
      <w:bCs/>
      <w:kern w:val="44"/>
      <w:sz w:val="24"/>
      <w:szCs w:val="44"/>
      <w:lang w:val="en-US" w:eastAsia="zh-CN" w:bidi="ar-SA"/>
    </w:rPr>
  </w:style>
  <w:style w:type="paragraph" w:customStyle="1" w:styleId="1345">
    <w:name w:val="CellHeading"/>
    <w:basedOn w:val="27"/>
    <w:qFormat/>
    <w:uiPriority w:val="99"/>
    <w:pPr>
      <w:overflowPunct w:val="0"/>
      <w:spacing w:before="120" w:line="240" w:lineRule="atLeast"/>
      <w:ind w:firstLine="595"/>
      <w:jc w:val="center"/>
    </w:pPr>
    <w:rPr>
      <w:rFonts w:ascii="Arial" w:hAnsi="Arial" w:eastAsia="幼圆"/>
      <w:b/>
      <w:caps/>
      <w:spacing w:val="-5"/>
      <w:sz w:val="16"/>
      <w:szCs w:val="20"/>
    </w:rPr>
  </w:style>
  <w:style w:type="paragraph" w:customStyle="1" w:styleId="1346">
    <w:name w:val="normal.indent"/>
    <w:qFormat/>
    <w:uiPriority w:val="99"/>
    <w:pPr>
      <w:numPr>
        <w:ilvl w:val="0"/>
        <w:numId w:val="82"/>
      </w:numPr>
      <w:spacing w:before="260" w:after="260" w:line="415" w:lineRule="auto"/>
      <w:ind w:hanging="472" w:hangingChars="472"/>
      <w:jc w:val="both"/>
    </w:pPr>
    <w:rPr>
      <w:rFonts w:ascii="Times New Roman" w:hAnsi="Times New Roman" w:eastAsia="宋体" w:cs="Times New Roman"/>
      <w:sz w:val="24"/>
      <w:lang w:val="en-GB" w:eastAsia="zh-CN" w:bidi="ar-SA"/>
    </w:rPr>
  </w:style>
  <w:style w:type="paragraph" w:customStyle="1" w:styleId="1347">
    <w:name w:val="编号2"/>
    <w:qFormat/>
    <w:uiPriority w:val="99"/>
    <w:pPr>
      <w:numPr>
        <w:ilvl w:val="0"/>
        <w:numId w:val="83"/>
      </w:numPr>
      <w:tabs>
        <w:tab w:val="left" w:pos="0"/>
      </w:tabs>
      <w:spacing w:before="260" w:after="260" w:line="360" w:lineRule="auto"/>
      <w:ind w:hanging="472" w:hangingChars="472"/>
      <w:jc w:val="both"/>
    </w:pPr>
    <w:rPr>
      <w:rFonts w:ascii="Times New Roman" w:hAnsi="Times New Roman" w:eastAsia="宋体" w:cs="Times New Roman"/>
      <w:b/>
      <w:sz w:val="28"/>
      <w:lang w:val="en-US" w:eastAsia="zh-CN" w:bidi="ar-SA"/>
    </w:rPr>
  </w:style>
  <w:style w:type="paragraph" w:customStyle="1" w:styleId="1348">
    <w:name w:val="不缩进编号1"/>
    <w:basedOn w:val="690"/>
    <w:qFormat/>
    <w:uiPriority w:val="99"/>
    <w:pPr>
      <w:tabs>
        <w:tab w:val="clear" w:pos="1287"/>
      </w:tabs>
      <w:adjustRightInd/>
      <w:jc w:val="left"/>
    </w:pPr>
  </w:style>
  <w:style w:type="paragraph" w:customStyle="1" w:styleId="1349">
    <w:name w:val="图纸目录"/>
    <w:qFormat/>
    <w:uiPriority w:val="99"/>
    <w:pPr>
      <w:numPr>
        <w:ilvl w:val="0"/>
        <w:numId w:val="84"/>
      </w:numPr>
      <w:adjustRightInd w:val="0"/>
      <w:spacing w:before="260" w:after="260" w:line="360" w:lineRule="auto"/>
      <w:ind w:hanging="472" w:hangingChars="472"/>
      <w:jc w:val="both"/>
    </w:pPr>
    <w:rPr>
      <w:rFonts w:ascii="Times New Roman" w:hAnsi="Times New Roman" w:eastAsia="宋体" w:cs="Times New Roman"/>
      <w:b/>
      <w:sz w:val="28"/>
      <w:lang w:val="en-US" w:eastAsia="zh-CN" w:bidi="ar-SA"/>
    </w:rPr>
  </w:style>
  <w:style w:type="paragraph" w:customStyle="1" w:styleId="1350">
    <w:name w:val="图纸目录1"/>
    <w:qFormat/>
    <w:uiPriority w:val="99"/>
    <w:pPr>
      <w:spacing w:before="260" w:after="260" w:line="360" w:lineRule="auto"/>
      <w:ind w:left="851" w:hanging="472" w:hangingChars="472"/>
      <w:jc w:val="both"/>
    </w:pPr>
    <w:rPr>
      <w:rFonts w:ascii="Times New Roman" w:hAnsi="Times New Roman" w:eastAsia="宋体" w:cs="Times New Roman"/>
      <w:b/>
      <w:sz w:val="28"/>
      <w:lang w:val="en-US" w:eastAsia="zh-CN" w:bidi="ar-SA"/>
    </w:rPr>
  </w:style>
  <w:style w:type="paragraph" w:customStyle="1" w:styleId="1351">
    <w:name w:val="项目符号1"/>
    <w:basedOn w:val="1"/>
    <w:qFormat/>
    <w:uiPriority w:val="99"/>
    <w:pPr>
      <w:numPr>
        <w:ilvl w:val="0"/>
        <w:numId w:val="85"/>
      </w:numPr>
      <w:tabs>
        <w:tab w:val="left" w:pos="973"/>
        <w:tab w:val="clear" w:pos="425"/>
      </w:tabs>
      <w:overflowPunct w:val="0"/>
      <w:ind w:left="973" w:firstLine="200" w:firstLineChars="200"/>
      <w:jc w:val="left"/>
    </w:pPr>
    <w:rPr>
      <w:rFonts w:ascii="Times" w:hAnsi="Times"/>
      <w:b/>
      <w:kern w:val="0"/>
      <w:sz w:val="28"/>
    </w:rPr>
  </w:style>
  <w:style w:type="paragraph" w:customStyle="1" w:styleId="1352">
    <w:name w:val="样式 标题 2h2Heading 2 HiddenHeading 2 CCBSheading 2第一章 标题 2H2..."/>
    <w:basedOn w:val="4"/>
    <w:qFormat/>
    <w:uiPriority w:val="99"/>
    <w:pPr>
      <w:tabs>
        <w:tab w:val="left" w:pos="576"/>
        <w:tab w:val="left" w:pos="630"/>
      </w:tabs>
      <w:spacing w:before="160" w:after="160" w:line="160" w:lineRule="atLeast"/>
    </w:pPr>
    <w:rPr>
      <w:rFonts w:ascii="黑体" w:hAnsi="Arial" w:eastAsia="黑体"/>
      <w:bCs w:val="0"/>
      <w:szCs w:val="20"/>
    </w:rPr>
  </w:style>
  <w:style w:type="paragraph" w:customStyle="1" w:styleId="1353">
    <w:name w:val="infoblue"/>
    <w:basedOn w:val="1"/>
    <w:qFormat/>
    <w:uiPriority w:val="99"/>
    <w:pPr>
      <w:spacing w:after="120" w:line="240" w:lineRule="atLeast"/>
      <w:ind w:left="720" w:firstLine="200" w:firstLineChars="200"/>
      <w:jc w:val="left"/>
    </w:pPr>
    <w:rPr>
      <w:i/>
      <w:iCs/>
      <w:color w:val="0000FF"/>
      <w:kern w:val="0"/>
      <w:sz w:val="20"/>
      <w:lang w:eastAsia="en-US"/>
    </w:rPr>
  </w:style>
  <w:style w:type="paragraph" w:customStyle="1" w:styleId="1354">
    <w:name w:val="层二"/>
    <w:basedOn w:val="1"/>
    <w:qFormat/>
    <w:uiPriority w:val="99"/>
    <w:pPr>
      <w:tabs>
        <w:tab w:val="left" w:pos="432"/>
      </w:tabs>
      <w:ind w:left="432" w:hanging="432" w:firstLineChars="200"/>
      <w:jc w:val="left"/>
    </w:pPr>
    <w:rPr>
      <w:sz w:val="28"/>
      <w:szCs w:val="24"/>
    </w:rPr>
  </w:style>
  <w:style w:type="paragraph" w:customStyle="1" w:styleId="1355">
    <w:name w:val="Char Char Char Char1 Char Char Char Char Char Char"/>
    <w:basedOn w:val="1"/>
    <w:qFormat/>
    <w:uiPriority w:val="99"/>
    <w:pPr>
      <w:ind w:firstLine="200" w:firstLineChars="200"/>
      <w:jc w:val="left"/>
    </w:pPr>
    <w:rPr>
      <w:rFonts w:ascii="宋体" w:hAnsi="宋体"/>
      <w:sz w:val="22"/>
      <w:szCs w:val="24"/>
    </w:rPr>
  </w:style>
  <w:style w:type="paragraph" w:customStyle="1" w:styleId="1356">
    <w:name w:val="样式 标题 3H3h3level_3PIM 3Level 3 HeadHeading 3 - oldsect1.2..."/>
    <w:basedOn w:val="1"/>
    <w:qFormat/>
    <w:uiPriority w:val="99"/>
    <w:pPr>
      <w:numPr>
        <w:ilvl w:val="0"/>
        <w:numId w:val="86"/>
      </w:numPr>
      <w:spacing w:line="300" w:lineRule="auto"/>
      <w:ind w:firstLine="200" w:firstLineChars="200"/>
      <w:jc w:val="left"/>
    </w:pPr>
    <w:rPr>
      <w:rFonts w:ascii="Book Antiqua" w:hAnsi="Book Antiqua"/>
      <w:kern w:val="0"/>
      <w:sz w:val="22"/>
    </w:rPr>
  </w:style>
  <w:style w:type="paragraph" w:customStyle="1" w:styleId="1357">
    <w:name w:val="Char Char Char Char Char Char Char Char Char Char"/>
    <w:basedOn w:val="1"/>
    <w:qFormat/>
    <w:uiPriority w:val="0"/>
    <w:rPr>
      <w:rFonts w:ascii="Tahoma" w:hAnsi="Tahoma"/>
      <w:sz w:val="24"/>
      <w:szCs w:val="24"/>
    </w:rPr>
  </w:style>
  <w:style w:type="paragraph" w:customStyle="1" w:styleId="1358">
    <w:name w:val="正文（首行缩进）"/>
    <w:basedOn w:val="1"/>
    <w:qFormat/>
    <w:uiPriority w:val="99"/>
    <w:pPr>
      <w:spacing w:beforeLines="50"/>
      <w:ind w:firstLine="480" w:firstLineChars="200"/>
      <w:jc w:val="left"/>
    </w:pPr>
    <w:rPr>
      <w:sz w:val="24"/>
      <w:szCs w:val="24"/>
    </w:rPr>
  </w:style>
  <w:style w:type="paragraph" w:customStyle="1" w:styleId="1359">
    <w:name w:val="三级标号"/>
    <w:basedOn w:val="1"/>
    <w:qFormat/>
    <w:uiPriority w:val="99"/>
    <w:pPr>
      <w:tabs>
        <w:tab w:val="left" w:pos="432"/>
        <w:tab w:val="left" w:pos="1320"/>
      </w:tabs>
      <w:ind w:left="550" w:leftChars="400" w:hanging="150" w:hangingChars="150"/>
      <w:jc w:val="left"/>
    </w:pPr>
    <w:rPr>
      <w:rFonts w:ascii="Arial" w:hAnsi="Arial"/>
      <w:kern w:val="0"/>
      <w:szCs w:val="40"/>
    </w:rPr>
  </w:style>
  <w:style w:type="paragraph" w:customStyle="1" w:styleId="1360">
    <w:name w:val="样式 样式 三级标号 + 左侧:  4 字符 悬挂缩进: 1 字符 + 加粗"/>
    <w:basedOn w:val="1"/>
    <w:qFormat/>
    <w:uiPriority w:val="99"/>
    <w:pPr>
      <w:tabs>
        <w:tab w:val="left" w:pos="432"/>
        <w:tab w:val="left" w:pos="1320"/>
        <w:tab w:val="left" w:pos="1440"/>
      </w:tabs>
      <w:ind w:left="600" w:leftChars="400" w:hanging="200" w:hangingChars="200"/>
      <w:jc w:val="left"/>
    </w:pPr>
    <w:rPr>
      <w:rFonts w:ascii="Arial" w:hAnsi="Arial" w:cs="宋体"/>
      <w:b/>
      <w:bCs/>
      <w:kern w:val="0"/>
    </w:rPr>
  </w:style>
  <w:style w:type="paragraph" w:customStyle="1" w:styleId="1361">
    <w:name w:val="分类正文"/>
    <w:basedOn w:val="1"/>
    <w:semiHidden/>
    <w:qFormat/>
    <w:uiPriority w:val="99"/>
    <w:pPr>
      <w:numPr>
        <w:ilvl w:val="0"/>
        <w:numId w:val="87"/>
      </w:numPr>
      <w:ind w:firstLine="200" w:firstLineChars="200"/>
      <w:jc w:val="left"/>
    </w:pPr>
    <w:rPr>
      <w:rFonts w:ascii="Tahoma" w:hAnsi="Tahoma"/>
      <w:kern w:val="0"/>
      <w:sz w:val="18"/>
    </w:rPr>
  </w:style>
  <w:style w:type="paragraph" w:customStyle="1" w:styleId="1362">
    <w:name w:val="－项目符号，小四"/>
    <w:basedOn w:val="1"/>
    <w:qFormat/>
    <w:uiPriority w:val="99"/>
    <w:pPr>
      <w:numPr>
        <w:ilvl w:val="0"/>
        <w:numId w:val="88"/>
      </w:numPr>
      <w:ind w:firstLine="200" w:firstLineChars="200"/>
      <w:jc w:val="left"/>
    </w:pPr>
    <w:rPr>
      <w:rFonts w:ascii="Arial" w:hAnsi="Arial"/>
      <w:kern w:val="0"/>
      <w:szCs w:val="40"/>
    </w:rPr>
  </w:style>
  <w:style w:type="paragraph" w:customStyle="1" w:styleId="1363">
    <w:name w:val="Date1"/>
    <w:basedOn w:val="1"/>
    <w:qFormat/>
    <w:uiPriority w:val="99"/>
    <w:pPr>
      <w:overflowPunct w:val="0"/>
      <w:autoSpaceDE w:val="0"/>
      <w:autoSpaceDN w:val="0"/>
      <w:adjustRightInd w:val="0"/>
      <w:spacing w:before="5400"/>
      <w:ind w:firstLine="200" w:firstLineChars="200"/>
      <w:jc w:val="center"/>
    </w:pPr>
    <w:rPr>
      <w:rFonts w:ascii="Arial" w:hAnsi="Arial"/>
      <w:b/>
      <w:kern w:val="0"/>
    </w:rPr>
  </w:style>
  <w:style w:type="paragraph" w:customStyle="1" w:styleId="1364">
    <w:name w:val="Version"/>
    <w:basedOn w:val="1"/>
    <w:qFormat/>
    <w:uiPriority w:val="99"/>
    <w:pPr>
      <w:overflowPunct w:val="0"/>
      <w:autoSpaceDE w:val="0"/>
      <w:autoSpaceDN w:val="0"/>
      <w:adjustRightInd w:val="0"/>
      <w:spacing w:after="240"/>
      <w:ind w:firstLine="200" w:firstLineChars="200"/>
      <w:jc w:val="center"/>
    </w:pPr>
    <w:rPr>
      <w:rFonts w:ascii="Arial" w:hAnsi="Arial"/>
      <w:b/>
      <w:kern w:val="0"/>
    </w:rPr>
  </w:style>
  <w:style w:type="paragraph" w:customStyle="1" w:styleId="1365">
    <w:name w:val="段落文字"/>
    <w:basedOn w:val="1"/>
    <w:qFormat/>
    <w:uiPriority w:val="99"/>
    <w:pPr>
      <w:ind w:firstLine="200" w:firstLineChars="200"/>
      <w:jc w:val="left"/>
    </w:pPr>
    <w:rPr>
      <w:rFonts w:ascii="Arial" w:hAnsi="Arial"/>
      <w:kern w:val="0"/>
      <w:sz w:val="28"/>
      <w:szCs w:val="40"/>
    </w:rPr>
  </w:style>
  <w:style w:type="paragraph" w:customStyle="1" w:styleId="1366">
    <w:name w:val="a"/>
    <w:basedOn w:val="1"/>
    <w:qFormat/>
    <w:uiPriority w:val="99"/>
    <w:pPr>
      <w:spacing w:before="100" w:beforeAutospacing="1" w:after="100" w:afterAutospacing="1"/>
      <w:ind w:firstLine="200" w:firstLineChars="200"/>
      <w:jc w:val="left"/>
    </w:pPr>
    <w:rPr>
      <w:rFonts w:ascii="宋体" w:hAnsi="宋体" w:cs="宋体"/>
      <w:kern w:val="0"/>
      <w:szCs w:val="40"/>
    </w:rPr>
  </w:style>
  <w:style w:type="paragraph" w:customStyle="1" w:styleId="1367">
    <w:name w:val="正文缩进2字体4号"/>
    <w:qFormat/>
    <w:uiPriority w:val="99"/>
    <w:pPr>
      <w:spacing w:before="260" w:after="260" w:line="360" w:lineRule="auto"/>
      <w:ind w:firstLine="200" w:firstLineChars="200"/>
      <w:jc w:val="both"/>
    </w:pPr>
    <w:rPr>
      <w:rFonts w:ascii="Times New Roman" w:hAnsi="Times New Roman" w:eastAsia="宋体" w:cs="Times New Roman"/>
      <w:kern w:val="44"/>
      <w:sz w:val="24"/>
      <w:lang w:val="en-US" w:eastAsia="zh-CN" w:bidi="ar-SA"/>
    </w:rPr>
  </w:style>
  <w:style w:type="paragraph" w:customStyle="1" w:styleId="1368">
    <w:name w:val="表格（小四号字）"/>
    <w:basedOn w:val="1"/>
    <w:qFormat/>
    <w:uiPriority w:val="99"/>
    <w:pPr>
      <w:keepNext/>
      <w:adjustRightInd w:val="0"/>
      <w:spacing w:beforeLines="50" w:after="40"/>
      <w:ind w:firstLine="200" w:firstLineChars="200"/>
      <w:jc w:val="center"/>
    </w:pPr>
    <w:rPr>
      <w:rFonts w:ascii="Times" w:hAnsi="Times"/>
      <w:kern w:val="0"/>
      <w:sz w:val="24"/>
      <w:lang w:val="en-GB"/>
    </w:rPr>
  </w:style>
  <w:style w:type="paragraph" w:customStyle="1" w:styleId="1369">
    <w:name w:val="Char Char Char Char Char Char1 Char Char Char"/>
    <w:basedOn w:val="22"/>
    <w:qFormat/>
    <w:uiPriority w:val="99"/>
    <w:pPr>
      <w:shd w:val="clear" w:color="auto" w:fill="000080"/>
      <w:ind w:firstLine="200" w:firstLineChars="200"/>
      <w:jc w:val="left"/>
    </w:pPr>
    <w:rPr>
      <w:rFonts w:ascii="Tahoma" w:hAnsi="Tahoma" w:cs="Tahoma"/>
      <w:sz w:val="24"/>
      <w:szCs w:val="24"/>
    </w:rPr>
  </w:style>
  <w:style w:type="character" w:customStyle="1" w:styleId="1370">
    <w:name w:val="样式 左 Char Char"/>
    <w:link w:val="1371"/>
    <w:qFormat/>
    <w:locked/>
    <w:uiPriority w:val="99"/>
    <w:rPr>
      <w:kern w:val="2"/>
      <w:sz w:val="24"/>
      <w:szCs w:val="22"/>
      <w:lang w:val="zh-CN"/>
    </w:rPr>
  </w:style>
  <w:style w:type="paragraph" w:customStyle="1" w:styleId="1371">
    <w:name w:val="样式 左"/>
    <w:basedOn w:val="1"/>
    <w:link w:val="1370"/>
    <w:qFormat/>
    <w:uiPriority w:val="99"/>
    <w:pPr>
      <w:numPr>
        <w:ilvl w:val="0"/>
        <w:numId w:val="89"/>
      </w:numPr>
      <w:spacing w:beforeLines="25" w:line="300" w:lineRule="auto"/>
      <w:ind w:firstLine="200" w:firstLineChars="200"/>
      <w:jc w:val="left"/>
    </w:pPr>
    <w:rPr>
      <w:rFonts w:ascii="Calibri" w:hAnsi="Calibri"/>
      <w:sz w:val="24"/>
      <w:szCs w:val="22"/>
      <w:lang w:val="zh-CN"/>
    </w:rPr>
  </w:style>
  <w:style w:type="paragraph" w:customStyle="1" w:styleId="1372">
    <w:name w:val="样式 首行缩进:  2 字符 段前: 1 行"/>
    <w:basedOn w:val="1"/>
    <w:qFormat/>
    <w:uiPriority w:val="99"/>
    <w:pPr>
      <w:tabs>
        <w:tab w:val="left" w:pos="0"/>
      </w:tabs>
      <w:spacing w:before="240"/>
      <w:ind w:firstLine="424" w:firstLineChars="202"/>
      <w:jc w:val="left"/>
    </w:pPr>
    <w:rPr>
      <w:rFonts w:ascii="宋体" w:hAnsi="宋体"/>
    </w:rPr>
  </w:style>
  <w:style w:type="paragraph" w:customStyle="1" w:styleId="1373">
    <w:name w:val="标题5后正文"/>
    <w:basedOn w:val="1"/>
    <w:qFormat/>
    <w:uiPriority w:val="0"/>
    <w:pPr>
      <w:spacing w:before="60" w:after="60"/>
      <w:ind w:left="630" w:leftChars="300" w:firstLine="480" w:firstLineChars="200"/>
      <w:jc w:val="left"/>
    </w:pPr>
    <w:rPr>
      <w:rFonts w:cs="宋体"/>
      <w:sz w:val="24"/>
    </w:rPr>
  </w:style>
  <w:style w:type="paragraph" w:customStyle="1" w:styleId="1374">
    <w:name w:val="标题1后正文"/>
    <w:basedOn w:val="1"/>
    <w:qFormat/>
    <w:uiPriority w:val="99"/>
    <w:pPr>
      <w:spacing w:before="60" w:after="60"/>
      <w:ind w:firstLine="480" w:firstLineChars="200"/>
      <w:jc w:val="left"/>
    </w:pPr>
    <w:rPr>
      <w:rFonts w:cs="宋体"/>
      <w:sz w:val="24"/>
    </w:rPr>
  </w:style>
  <w:style w:type="paragraph" w:customStyle="1" w:styleId="1375">
    <w:name w:val="标题4后正文"/>
    <w:basedOn w:val="1"/>
    <w:qFormat/>
    <w:uiPriority w:val="99"/>
    <w:pPr>
      <w:tabs>
        <w:tab w:val="left" w:pos="1260"/>
      </w:tabs>
      <w:spacing w:before="60" w:after="60"/>
      <w:ind w:left="294" w:leftChars="140" w:firstLine="720" w:firstLineChars="300"/>
      <w:jc w:val="left"/>
    </w:pPr>
    <w:rPr>
      <w:sz w:val="24"/>
    </w:rPr>
  </w:style>
  <w:style w:type="paragraph" w:customStyle="1" w:styleId="1376">
    <w:name w:val="居中正文"/>
    <w:basedOn w:val="1375"/>
    <w:qFormat/>
    <w:uiPriority w:val="99"/>
  </w:style>
  <w:style w:type="paragraph" w:customStyle="1" w:styleId="1377">
    <w:name w:val="封面3"/>
    <w:basedOn w:val="1"/>
    <w:qFormat/>
    <w:uiPriority w:val="99"/>
    <w:pPr>
      <w:snapToGrid w:val="0"/>
      <w:spacing w:before="240"/>
      <w:ind w:firstLine="200" w:firstLineChars="200"/>
      <w:jc w:val="center"/>
    </w:pPr>
    <w:rPr>
      <w:rFonts w:hAnsi="Arial" w:eastAsia="楷体_GB2312"/>
      <w:b/>
      <w:color w:val="000000"/>
      <w:sz w:val="52"/>
    </w:rPr>
  </w:style>
  <w:style w:type="paragraph" w:customStyle="1" w:styleId="1378">
    <w:name w:val="封面4"/>
    <w:basedOn w:val="1"/>
    <w:qFormat/>
    <w:uiPriority w:val="99"/>
    <w:pPr>
      <w:ind w:firstLine="200" w:firstLineChars="200"/>
      <w:jc w:val="center"/>
    </w:pPr>
    <w:rPr>
      <w:color w:val="000000"/>
      <w:sz w:val="28"/>
      <w:szCs w:val="24"/>
    </w:rPr>
  </w:style>
  <w:style w:type="paragraph" w:customStyle="1" w:styleId="1379">
    <w:name w:val="表格内正文（正文+宋体）"/>
    <w:basedOn w:val="1"/>
    <w:qFormat/>
    <w:uiPriority w:val="0"/>
    <w:pPr>
      <w:ind w:firstLine="200" w:firstLineChars="200"/>
      <w:jc w:val="left"/>
    </w:pPr>
    <w:rPr>
      <w:rFonts w:ascii="Arial" w:hAnsi="Arial"/>
      <w:color w:val="000000"/>
      <w:kern w:val="0"/>
      <w:szCs w:val="21"/>
    </w:rPr>
  </w:style>
  <w:style w:type="paragraph" w:customStyle="1" w:styleId="1380">
    <w:name w:val="正文文本缩进 21"/>
    <w:basedOn w:val="1"/>
    <w:qFormat/>
    <w:uiPriority w:val="99"/>
    <w:pPr>
      <w:autoSpaceDE w:val="0"/>
      <w:autoSpaceDN w:val="0"/>
      <w:adjustRightInd w:val="0"/>
      <w:spacing w:before="120"/>
      <w:ind w:firstLine="425" w:firstLineChars="200"/>
      <w:jc w:val="left"/>
    </w:pPr>
    <w:rPr>
      <w:spacing w:val="20"/>
      <w:kern w:val="0"/>
      <w:sz w:val="24"/>
    </w:rPr>
  </w:style>
  <w:style w:type="paragraph" w:customStyle="1" w:styleId="1381">
    <w:name w:val="插 图"/>
    <w:basedOn w:val="1"/>
    <w:qFormat/>
    <w:uiPriority w:val="99"/>
    <w:pPr>
      <w:ind w:firstLine="200" w:firstLineChars="200"/>
      <w:jc w:val="center"/>
    </w:pPr>
    <w:rPr>
      <w:rFonts w:ascii="Georgia" w:hAnsi="Georgia"/>
    </w:rPr>
  </w:style>
  <w:style w:type="paragraph" w:customStyle="1" w:styleId="1382">
    <w:name w:val="普通缩进正文样式"/>
    <w:basedOn w:val="1"/>
    <w:qFormat/>
    <w:uiPriority w:val="99"/>
    <w:pPr>
      <w:ind w:firstLine="480" w:firstLineChars="200"/>
      <w:jc w:val="left"/>
    </w:pPr>
    <w:rPr>
      <w:szCs w:val="24"/>
    </w:rPr>
  </w:style>
  <w:style w:type="paragraph" w:customStyle="1" w:styleId="1383">
    <w:name w:val="Normal0"/>
    <w:qFormat/>
    <w:uiPriority w:val="99"/>
    <w:pPr>
      <w:spacing w:before="260" w:after="260" w:line="415" w:lineRule="auto"/>
      <w:ind w:hanging="992" w:hangingChars="472"/>
      <w:jc w:val="both"/>
    </w:pPr>
    <w:rPr>
      <w:rFonts w:ascii="Times New Roman" w:hAnsi="Times New Roman" w:eastAsia="宋体" w:cs="Times New Roman"/>
      <w:lang w:val="en-US" w:eastAsia="en-US" w:bidi="ar-SA"/>
    </w:rPr>
  </w:style>
  <w:style w:type="paragraph" w:customStyle="1" w:styleId="1384">
    <w:name w:val="author"/>
    <w:qFormat/>
    <w:uiPriority w:val="99"/>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napToGrid w:val="0"/>
      <w:spacing w:before="260" w:after="260" w:line="312" w:lineRule="auto"/>
      <w:ind w:hanging="992" w:hangingChars="472"/>
      <w:jc w:val="center"/>
    </w:pPr>
    <w:rPr>
      <w:rFonts w:ascii="Times" w:hAnsi="Times" w:eastAsia="宋体" w:cs="Times New Roman"/>
      <w:sz w:val="24"/>
      <w:lang w:val="en-US" w:eastAsia="en-US" w:bidi="ar-SA"/>
    </w:rPr>
  </w:style>
  <w:style w:type="paragraph" w:customStyle="1" w:styleId="1385">
    <w:name w:val="List 1"/>
    <w:basedOn w:val="1"/>
    <w:qFormat/>
    <w:uiPriority w:val="99"/>
    <w:pPr>
      <w:tabs>
        <w:tab w:val="left" w:pos="840"/>
      </w:tabs>
      <w:overflowPunct w:val="0"/>
      <w:autoSpaceDE w:val="0"/>
      <w:autoSpaceDN w:val="0"/>
      <w:adjustRightInd w:val="0"/>
      <w:spacing w:before="120" w:after="120"/>
      <w:ind w:left="840" w:hanging="420" w:firstLineChars="200"/>
      <w:jc w:val="left"/>
    </w:pPr>
    <w:rPr>
      <w:rFonts w:ascii="楷体" w:eastAsia="楷体"/>
      <w:kern w:val="0"/>
      <w:sz w:val="24"/>
    </w:rPr>
  </w:style>
  <w:style w:type="paragraph" w:customStyle="1" w:styleId="1386">
    <w:name w:val="样式 黑体 二号 加粗 居中 首行缩进:  0 厘米 段后: 6 磅"/>
    <w:basedOn w:val="1"/>
    <w:qFormat/>
    <w:uiPriority w:val="0"/>
    <w:pPr>
      <w:spacing w:after="120"/>
      <w:ind w:firstLine="200" w:firstLineChars="200"/>
      <w:jc w:val="center"/>
    </w:pPr>
    <w:rPr>
      <w:rFonts w:ascii="黑体" w:eastAsia="黑体" w:cs="宋体"/>
      <w:b/>
      <w:bCs/>
      <w:sz w:val="44"/>
    </w:rPr>
  </w:style>
  <w:style w:type="character" w:customStyle="1" w:styleId="1387">
    <w:name w:val="广东样式1 Char"/>
    <w:link w:val="1388"/>
    <w:qFormat/>
    <w:locked/>
    <w:uiPriority w:val="0"/>
    <w:rPr>
      <w:rFonts w:ascii="宋体" w:hAnsi="宋体"/>
      <w:sz w:val="24"/>
      <w:szCs w:val="24"/>
    </w:rPr>
  </w:style>
  <w:style w:type="paragraph" w:customStyle="1" w:styleId="1388">
    <w:name w:val="广东样式1"/>
    <w:basedOn w:val="1"/>
    <w:link w:val="1387"/>
    <w:qFormat/>
    <w:uiPriority w:val="0"/>
    <w:pPr>
      <w:snapToGrid w:val="0"/>
      <w:ind w:firstLine="420" w:firstLineChars="200"/>
      <w:jc w:val="left"/>
    </w:pPr>
    <w:rPr>
      <w:rFonts w:ascii="宋体" w:hAnsi="宋体"/>
      <w:kern w:val="0"/>
      <w:sz w:val="24"/>
      <w:szCs w:val="24"/>
      <w:lang w:val="zh-CN"/>
    </w:rPr>
  </w:style>
  <w:style w:type="paragraph" w:customStyle="1" w:styleId="1389">
    <w:name w:val="默认段落字体 Para Char Char Char Char"/>
    <w:basedOn w:val="1"/>
    <w:qFormat/>
    <w:uiPriority w:val="99"/>
    <w:pPr>
      <w:snapToGrid w:val="0"/>
      <w:ind w:firstLine="200" w:firstLineChars="200"/>
      <w:jc w:val="left"/>
    </w:pPr>
    <w:rPr>
      <w:rFonts w:ascii="Arial" w:hAnsi="Arial" w:cs="Arial"/>
      <w:kern w:val="0"/>
      <w:sz w:val="30"/>
      <w:szCs w:val="21"/>
    </w:rPr>
  </w:style>
  <w:style w:type="paragraph" w:customStyle="1" w:styleId="1390">
    <w:name w:val="Char Char7 Char Char1 Char Char Char Char Char Char Char Char Char Char Char Char Char Char Char Char Char Char Char Char Char Char Char Char1"/>
    <w:basedOn w:val="1"/>
    <w:qFormat/>
    <w:uiPriority w:val="0"/>
    <w:pPr>
      <w:ind w:firstLine="200" w:firstLineChars="200"/>
      <w:jc w:val="left"/>
    </w:pPr>
    <w:rPr>
      <w:rFonts w:ascii="宋体" w:hAnsi="宋体"/>
      <w:sz w:val="22"/>
      <w:szCs w:val="24"/>
    </w:rPr>
  </w:style>
  <w:style w:type="paragraph" w:customStyle="1" w:styleId="1391">
    <w:name w:val="文本正文"/>
    <w:basedOn w:val="67"/>
    <w:qFormat/>
    <w:uiPriority w:val="99"/>
    <w:pPr>
      <w:spacing w:after="0"/>
      <w:ind w:firstLine="200" w:firstLineChars="200"/>
      <w:jc w:val="left"/>
    </w:pPr>
    <w:rPr>
      <w:rFonts w:ascii="Arial" w:hAnsi="Arial" w:eastAsia="仿宋_GB2312" w:cs="Arial"/>
      <w:bCs/>
      <w:color w:val="000000"/>
      <w:szCs w:val="40"/>
    </w:rPr>
  </w:style>
  <w:style w:type="paragraph" w:customStyle="1" w:styleId="1392">
    <w:name w:val="Char Char Char Char11"/>
    <w:basedOn w:val="1"/>
    <w:qFormat/>
    <w:uiPriority w:val="99"/>
    <w:pPr>
      <w:ind w:firstLine="200" w:firstLineChars="200"/>
      <w:jc w:val="left"/>
    </w:pPr>
    <w:rPr>
      <w:rFonts w:ascii="宋体" w:hAnsi="宋体"/>
      <w:sz w:val="22"/>
      <w:szCs w:val="24"/>
    </w:rPr>
  </w:style>
  <w:style w:type="paragraph" w:customStyle="1" w:styleId="1393">
    <w:name w:val="p19"/>
    <w:basedOn w:val="1"/>
    <w:qFormat/>
    <w:uiPriority w:val="99"/>
    <w:pPr>
      <w:ind w:firstLine="432" w:firstLineChars="200"/>
      <w:jc w:val="left"/>
    </w:pPr>
    <w:rPr>
      <w:rFonts w:ascii="Arial" w:hAnsi="Arial" w:cs="Arial"/>
      <w:kern w:val="0"/>
      <w:sz w:val="20"/>
    </w:rPr>
  </w:style>
  <w:style w:type="paragraph" w:customStyle="1" w:styleId="1394">
    <w:name w:val="p17"/>
    <w:basedOn w:val="1"/>
    <w:qFormat/>
    <w:uiPriority w:val="99"/>
    <w:pPr>
      <w:ind w:firstLine="432" w:firstLineChars="200"/>
      <w:jc w:val="left"/>
    </w:pPr>
    <w:rPr>
      <w:rFonts w:ascii="Arial" w:hAnsi="Arial" w:cs="Arial"/>
      <w:kern w:val="0"/>
      <w:sz w:val="20"/>
    </w:rPr>
  </w:style>
  <w:style w:type="paragraph" w:customStyle="1" w:styleId="1395">
    <w:name w:val="样式 标题 2 +"/>
    <w:basedOn w:val="4"/>
    <w:qFormat/>
    <w:uiPriority w:val="99"/>
    <w:pPr>
      <w:tabs>
        <w:tab w:val="left" w:pos="630"/>
      </w:tabs>
      <w:spacing w:line="415" w:lineRule="auto"/>
    </w:pPr>
    <w:rPr>
      <w:rFonts w:ascii="Times New Roman" w:hAnsi="Times New Roman"/>
      <w:sz w:val="30"/>
    </w:rPr>
  </w:style>
  <w:style w:type="paragraph" w:customStyle="1" w:styleId="1396">
    <w:name w:val="标书样式4"/>
    <w:basedOn w:val="6"/>
    <w:qFormat/>
    <w:uiPriority w:val="99"/>
    <w:pPr>
      <w:tabs>
        <w:tab w:val="left" w:pos="1290"/>
      </w:tabs>
      <w:spacing w:line="240" w:lineRule="auto"/>
      <w:ind w:left="1290" w:hanging="1290"/>
    </w:pPr>
    <w:rPr>
      <w:rFonts w:ascii="宋体" w:hAnsi="宋体"/>
      <w:sz w:val="30"/>
    </w:rPr>
  </w:style>
  <w:style w:type="paragraph" w:customStyle="1" w:styleId="1397">
    <w:name w:val="标书样式1"/>
    <w:basedOn w:val="3"/>
    <w:qFormat/>
    <w:uiPriority w:val="99"/>
    <w:pPr>
      <w:tabs>
        <w:tab w:val="left" w:pos="360"/>
        <w:tab w:val="left" w:pos="1843"/>
      </w:tabs>
      <w:spacing w:before="120" w:after="120" w:line="240" w:lineRule="auto"/>
      <w:ind w:left="-510" w:firstLine="510"/>
    </w:pPr>
    <w:rPr>
      <w:rFonts w:ascii="宋体" w:hAnsi="宋体"/>
      <w:kern w:val="2"/>
    </w:rPr>
  </w:style>
  <w:style w:type="paragraph" w:customStyle="1" w:styleId="1398">
    <w:name w:val="标书样式2"/>
    <w:basedOn w:val="1"/>
    <w:qFormat/>
    <w:uiPriority w:val="99"/>
    <w:pPr>
      <w:keepLines/>
      <w:adjustRightInd w:val="0"/>
      <w:spacing w:before="120" w:after="120"/>
      <w:ind w:left="576" w:hanging="576"/>
      <w:jc w:val="left"/>
      <w:outlineLvl w:val="1"/>
    </w:pPr>
    <w:rPr>
      <w:rFonts w:ascii="宋体" w:hAnsi="宋体"/>
      <w:b/>
      <w:bCs/>
      <w:sz w:val="36"/>
      <w:szCs w:val="28"/>
    </w:rPr>
  </w:style>
  <w:style w:type="paragraph" w:customStyle="1" w:styleId="1399">
    <w:name w:val="标书样式3"/>
    <w:basedOn w:val="5"/>
    <w:qFormat/>
    <w:uiPriority w:val="99"/>
    <w:pPr>
      <w:tabs>
        <w:tab w:val="left" w:pos="720"/>
      </w:tabs>
      <w:spacing w:before="100" w:beforeAutospacing="1" w:after="100" w:afterAutospacing="1" w:line="240" w:lineRule="auto"/>
      <w:ind w:left="578" w:hanging="578"/>
    </w:pPr>
    <w:rPr>
      <w:rFonts w:ascii="Arial" w:hAnsi="Arial"/>
      <w:szCs w:val="44"/>
    </w:rPr>
  </w:style>
  <w:style w:type="paragraph" w:customStyle="1" w:styleId="1400">
    <w:name w:val="标书样式5"/>
    <w:basedOn w:val="7"/>
    <w:qFormat/>
    <w:uiPriority w:val="99"/>
    <w:pPr>
      <w:adjustRightInd w:val="0"/>
      <w:spacing w:line="240" w:lineRule="auto"/>
      <w:ind w:left="578" w:hanging="578"/>
    </w:pPr>
    <w:rPr>
      <w:rFonts w:ascii="宋体" w:hAnsi="宋体"/>
      <w:szCs w:val="44"/>
    </w:rPr>
  </w:style>
  <w:style w:type="character" w:customStyle="1" w:styleId="1401">
    <w:name w:val="正文加粗 Char"/>
    <w:link w:val="1402"/>
    <w:qFormat/>
    <w:locked/>
    <w:uiPriority w:val="0"/>
    <w:rPr>
      <w:rFonts w:ascii="Arial" w:hAnsi="Arial" w:cs="Arial"/>
      <w:b/>
      <w:sz w:val="24"/>
      <w:szCs w:val="24"/>
    </w:rPr>
  </w:style>
  <w:style w:type="paragraph" w:customStyle="1" w:styleId="1402">
    <w:name w:val="正文加粗"/>
    <w:basedOn w:val="1"/>
    <w:link w:val="1401"/>
    <w:qFormat/>
    <w:uiPriority w:val="0"/>
    <w:pPr>
      <w:ind w:firstLine="200" w:firstLineChars="200"/>
      <w:jc w:val="left"/>
    </w:pPr>
    <w:rPr>
      <w:rFonts w:ascii="Arial" w:hAnsi="Arial"/>
      <w:b/>
      <w:kern w:val="0"/>
      <w:sz w:val="24"/>
      <w:szCs w:val="24"/>
      <w:lang w:val="zh-CN"/>
    </w:rPr>
  </w:style>
  <w:style w:type="character" w:customStyle="1" w:styleId="1403">
    <w:name w:val="标题4_new Char"/>
    <w:link w:val="1404"/>
    <w:qFormat/>
    <w:locked/>
    <w:uiPriority w:val="99"/>
    <w:rPr>
      <w:rFonts w:ascii="Arial" w:hAnsi="Arial"/>
      <w:b/>
      <w:bCs/>
      <w:sz w:val="24"/>
      <w:szCs w:val="24"/>
      <w:lang w:val="zh-CN"/>
    </w:rPr>
  </w:style>
  <w:style w:type="paragraph" w:customStyle="1" w:styleId="1404">
    <w:name w:val="标题4_new"/>
    <w:basedOn w:val="6"/>
    <w:link w:val="1403"/>
    <w:qFormat/>
    <w:uiPriority w:val="99"/>
    <w:rPr>
      <w:rFonts w:ascii="Arial" w:hAnsi="Arial"/>
    </w:rPr>
  </w:style>
  <w:style w:type="character" w:customStyle="1" w:styleId="1405">
    <w:name w:val="标书第3段 Char"/>
    <w:link w:val="1406"/>
    <w:qFormat/>
    <w:locked/>
    <w:uiPriority w:val="99"/>
    <w:rPr>
      <w:rFonts w:ascii="宋体" w:hAnsi="宋体"/>
      <w:b/>
      <w:bCs/>
      <w:sz w:val="24"/>
      <w:szCs w:val="24"/>
      <w:lang w:val="zh-CN"/>
    </w:rPr>
  </w:style>
  <w:style w:type="paragraph" w:customStyle="1" w:styleId="1406">
    <w:name w:val="标书第3段"/>
    <w:basedOn w:val="5"/>
    <w:link w:val="1405"/>
    <w:qFormat/>
    <w:uiPriority w:val="99"/>
    <w:pPr>
      <w:tabs>
        <w:tab w:val="left" w:pos="425"/>
      </w:tabs>
      <w:spacing w:line="412" w:lineRule="auto"/>
      <w:ind w:left="425" w:hanging="198"/>
    </w:pPr>
    <w:rPr>
      <w:rFonts w:ascii="宋体" w:hAnsi="宋体"/>
    </w:rPr>
  </w:style>
  <w:style w:type="paragraph" w:customStyle="1" w:styleId="1407">
    <w:name w:val="List abc single line"/>
    <w:qFormat/>
    <w:uiPriority w:val="99"/>
    <w:pPr>
      <w:numPr>
        <w:ilvl w:val="0"/>
        <w:numId w:val="90"/>
      </w:numPr>
      <w:spacing w:before="260" w:after="260" w:line="415" w:lineRule="auto"/>
      <w:ind w:hanging="472" w:hangingChars="472"/>
      <w:jc w:val="both"/>
    </w:pPr>
    <w:rPr>
      <w:rFonts w:ascii="Arial" w:hAnsi="Arial" w:eastAsia="宋体" w:cs="Times New Roman"/>
      <w:sz w:val="22"/>
      <w:lang w:val="en-US" w:eastAsia="en-US" w:bidi="ar-SA"/>
    </w:rPr>
  </w:style>
  <w:style w:type="paragraph" w:customStyle="1" w:styleId="1408">
    <w:name w:val="样式 标题 4H4bulletblbbPIM 4h4Ref Heading 1rh1Heading sqls...1"/>
    <w:basedOn w:val="6"/>
    <w:qFormat/>
    <w:uiPriority w:val="99"/>
    <w:pPr>
      <w:tabs>
        <w:tab w:val="left" w:pos="1525"/>
      </w:tabs>
      <w:ind w:left="1525" w:hanging="85"/>
    </w:pPr>
    <w:rPr>
      <w:rFonts w:ascii="宋体" w:hAnsi="宋体" w:cs="宋体"/>
      <w:szCs w:val="20"/>
    </w:rPr>
  </w:style>
  <w:style w:type="paragraph" w:customStyle="1" w:styleId="1409">
    <w:name w:val="列标题"/>
    <w:basedOn w:val="7"/>
    <w:qFormat/>
    <w:uiPriority w:val="99"/>
    <w:pPr>
      <w:adjustRightInd w:val="0"/>
      <w:snapToGrid w:val="0"/>
      <w:spacing w:line="240" w:lineRule="auto"/>
      <w:jc w:val="left"/>
      <w:outlineLvl w:val="9"/>
    </w:pPr>
    <w:rPr>
      <w:rFonts w:eastAsia="楷体_GB2312"/>
    </w:rPr>
  </w:style>
  <w:style w:type="paragraph" w:customStyle="1" w:styleId="1410">
    <w:name w:val="标题（小）"/>
    <w:basedOn w:val="7"/>
    <w:qFormat/>
    <w:uiPriority w:val="99"/>
    <w:pPr>
      <w:adjustRightInd w:val="0"/>
      <w:jc w:val="center"/>
    </w:pPr>
    <w:rPr>
      <w:rFonts w:eastAsia="楷体_GB2312"/>
      <w:i/>
      <w:sz w:val="32"/>
    </w:rPr>
  </w:style>
  <w:style w:type="paragraph" w:customStyle="1" w:styleId="1411">
    <w:name w:val="标题1（简洁）"/>
    <w:basedOn w:val="1"/>
    <w:qFormat/>
    <w:uiPriority w:val="99"/>
    <w:pPr>
      <w:numPr>
        <w:ilvl w:val="0"/>
        <w:numId w:val="91"/>
      </w:numPr>
      <w:tabs>
        <w:tab w:val="left" w:pos="360"/>
      </w:tabs>
      <w:ind w:left="0" w:firstLine="0" w:firstLineChars="200"/>
    </w:pPr>
    <w:rPr>
      <w:rFonts w:eastAsia="楷体_GB2312"/>
      <w:b/>
      <w:sz w:val="30"/>
      <w:szCs w:val="21"/>
    </w:rPr>
  </w:style>
  <w:style w:type="paragraph" w:customStyle="1" w:styleId="1412">
    <w:name w:val="正文段落缩进 Char"/>
    <w:basedOn w:val="67"/>
    <w:qFormat/>
    <w:uiPriority w:val="99"/>
    <w:pPr>
      <w:numPr>
        <w:ilvl w:val="1"/>
        <w:numId w:val="91"/>
      </w:numPr>
      <w:tabs>
        <w:tab w:val="left" w:pos="360"/>
      </w:tabs>
      <w:spacing w:after="0" w:line="360" w:lineRule="auto"/>
      <w:ind w:left="0" w:firstLine="482" w:firstLineChars="0"/>
    </w:pPr>
    <w:rPr>
      <w:rFonts w:ascii="Arial" w:hAnsi="Arial" w:eastAsia="楷体_GB2312" w:cs="Arial"/>
      <w:szCs w:val="21"/>
    </w:rPr>
  </w:style>
  <w:style w:type="paragraph" w:customStyle="1" w:styleId="1413">
    <w:name w:val="标题2（简洁）"/>
    <w:basedOn w:val="1411"/>
    <w:qFormat/>
    <w:uiPriority w:val="99"/>
    <w:pPr>
      <w:numPr>
        <w:numId w:val="0"/>
      </w:numPr>
      <w:ind w:firstLine="200" w:firstLineChars="200"/>
    </w:pPr>
    <w:rPr>
      <w:sz w:val="28"/>
      <w:szCs w:val="28"/>
      <w:u w:val="single"/>
    </w:rPr>
  </w:style>
  <w:style w:type="paragraph" w:customStyle="1" w:styleId="1414">
    <w:name w:val="封面标题(小)"/>
    <w:basedOn w:val="65"/>
    <w:qFormat/>
    <w:uiPriority w:val="99"/>
    <w:pPr>
      <w:outlineLvl w:val="9"/>
    </w:pPr>
    <w:rPr>
      <w:rFonts w:ascii="Arial" w:hAnsi="Arial" w:eastAsia="楷体_GB2312" w:cs="Arial"/>
      <w:sz w:val="30"/>
      <w:szCs w:val="72"/>
    </w:rPr>
  </w:style>
  <w:style w:type="paragraph" w:customStyle="1" w:styleId="1415">
    <w:name w:val="标题3（简洁）"/>
    <w:basedOn w:val="1411"/>
    <w:qFormat/>
    <w:uiPriority w:val="99"/>
    <w:pPr>
      <w:numPr>
        <w:numId w:val="0"/>
      </w:numPr>
      <w:ind w:firstLine="200" w:firstLineChars="200"/>
    </w:pPr>
    <w:rPr>
      <w:sz w:val="24"/>
    </w:rPr>
  </w:style>
  <w:style w:type="paragraph" w:customStyle="1" w:styleId="1416">
    <w:name w:val="简单标题"/>
    <w:basedOn w:val="1"/>
    <w:qFormat/>
    <w:uiPriority w:val="99"/>
    <w:rPr>
      <w:rFonts w:eastAsia="楷体_GB2312"/>
      <w:sz w:val="24"/>
      <w:szCs w:val="21"/>
    </w:rPr>
  </w:style>
  <w:style w:type="paragraph" w:customStyle="1" w:styleId="1417">
    <w:name w:val="说明正文"/>
    <w:basedOn w:val="67"/>
    <w:qFormat/>
    <w:uiPriority w:val="99"/>
    <w:pPr>
      <w:spacing w:after="0" w:line="360" w:lineRule="auto"/>
      <w:ind w:firstLine="480" w:firstLineChars="200"/>
    </w:pPr>
    <w:rPr>
      <w:rFonts w:ascii="Arial" w:hAnsi="Arial" w:eastAsia="楷体_GB2312" w:cs="Arial"/>
      <w:b/>
      <w:i/>
      <w:szCs w:val="21"/>
    </w:rPr>
  </w:style>
  <w:style w:type="paragraph" w:customStyle="1" w:styleId="1418">
    <w:name w:val="Memo-Heading1"/>
    <w:basedOn w:val="3"/>
    <w:qFormat/>
    <w:uiPriority w:val="99"/>
    <w:pPr>
      <w:spacing w:line="576" w:lineRule="auto"/>
      <w:ind w:right="-150" w:rightChars="-150"/>
      <w:jc w:val="left"/>
    </w:pPr>
    <w:rPr>
      <w:rFonts w:eastAsia="楷体_GB2312"/>
      <w:b w:val="0"/>
      <w:sz w:val="36"/>
      <w:szCs w:val="52"/>
    </w:rPr>
  </w:style>
  <w:style w:type="paragraph" w:customStyle="1" w:styleId="1419">
    <w:name w:val="Memo-Heading 2"/>
    <w:basedOn w:val="4"/>
    <w:qFormat/>
    <w:uiPriority w:val="99"/>
    <w:pPr>
      <w:spacing w:line="412" w:lineRule="auto"/>
    </w:pPr>
    <w:rPr>
      <w:rFonts w:ascii="Arial" w:hAnsi="Arial" w:eastAsia="楷体_GB2312"/>
    </w:rPr>
  </w:style>
  <w:style w:type="paragraph" w:customStyle="1" w:styleId="1420">
    <w:name w:val="附件主标题"/>
    <w:basedOn w:val="65"/>
    <w:qFormat/>
    <w:uiPriority w:val="99"/>
    <w:pPr>
      <w:jc w:val="both"/>
    </w:pPr>
    <w:rPr>
      <w:rFonts w:ascii="Arial" w:hAnsi="Arial" w:eastAsia="楷体_GB2312" w:cs="Arial"/>
      <w:sz w:val="36"/>
      <w:szCs w:val="72"/>
    </w:rPr>
  </w:style>
  <w:style w:type="paragraph" w:customStyle="1" w:styleId="1421">
    <w:name w:val="样式 正文缩进 + (中文) 仿宋_GB2312 小四 Char"/>
    <w:basedOn w:val="19"/>
    <w:qFormat/>
    <w:uiPriority w:val="99"/>
    <w:pPr>
      <w:spacing w:line="360" w:lineRule="auto"/>
    </w:pPr>
    <w:rPr>
      <w:rFonts w:ascii="宋体" w:hAnsi="宋体"/>
    </w:rPr>
  </w:style>
  <w:style w:type="paragraph" w:customStyle="1" w:styleId="1422">
    <w:name w:val="Body-no indent"/>
    <w:qFormat/>
    <w:uiPriority w:val="99"/>
    <w:pPr>
      <w:widowControl w:val="0"/>
      <w:tabs>
        <w:tab w:val="left" w:pos="7920"/>
      </w:tabs>
      <w:spacing w:before="260" w:after="260" w:line="280" w:lineRule="exact"/>
      <w:ind w:right="-14" w:hanging="992" w:hangingChars="472"/>
      <w:jc w:val="both"/>
    </w:pPr>
    <w:rPr>
      <w:rFonts w:ascii="Arial" w:hAnsi="Arial" w:eastAsia="宋体" w:cs="Times New Roman"/>
      <w:sz w:val="19"/>
      <w:lang w:val="en-US" w:eastAsia="en-US" w:bidi="he-IL"/>
    </w:rPr>
  </w:style>
  <w:style w:type="paragraph" w:customStyle="1" w:styleId="1423">
    <w:name w:val="Style Heading 4H4Ref Heading 1rh1Heading sqlsect 1.2.3.4h4Fi..."/>
    <w:basedOn w:val="4"/>
    <w:qFormat/>
    <w:uiPriority w:val="99"/>
    <w:pPr>
      <w:tabs>
        <w:tab w:val="left" w:pos="567"/>
      </w:tabs>
      <w:spacing w:before="120" w:after="120"/>
      <w:ind w:left="567" w:hanging="567"/>
      <w:jc w:val="left"/>
    </w:pPr>
    <w:rPr>
      <w:rFonts w:ascii="Times New Roman" w:hAnsi="Times New Roman" w:eastAsia="黑体"/>
      <w:bCs w:val="0"/>
      <w:szCs w:val="20"/>
    </w:rPr>
  </w:style>
  <w:style w:type="paragraph" w:customStyle="1" w:styleId="1424">
    <w:name w:val="列项正文"/>
    <w:basedOn w:val="1"/>
    <w:next w:val="1"/>
    <w:qFormat/>
    <w:uiPriority w:val="99"/>
    <w:pPr>
      <w:spacing w:before="100" w:beforeAutospacing="1" w:after="100" w:afterAutospacing="1"/>
      <w:ind w:left="420" w:firstLine="200" w:firstLineChars="200"/>
      <w:jc w:val="left"/>
    </w:pPr>
    <w:rPr>
      <w:rFonts w:ascii="Book Antiqua" w:hAnsi="Book Antiqua"/>
      <w:kern w:val="0"/>
      <w:szCs w:val="21"/>
      <w:lang w:eastAsia="en-US"/>
    </w:rPr>
  </w:style>
  <w:style w:type="paragraph" w:customStyle="1" w:styleId="1425">
    <w:name w:val="IBM 正文"/>
    <w:basedOn w:val="1"/>
    <w:qFormat/>
    <w:uiPriority w:val="0"/>
    <w:pPr>
      <w:spacing w:line="360" w:lineRule="exact"/>
    </w:pPr>
    <w:rPr>
      <w:sz w:val="24"/>
    </w:rPr>
  </w:style>
  <w:style w:type="paragraph" w:customStyle="1" w:styleId="1426">
    <w:name w:val="Style Heading 4H4Ref Heading 1rh1Heading sqlsect 1.2.3.4h4Fi... Char Char Char"/>
    <w:basedOn w:val="4"/>
    <w:qFormat/>
    <w:uiPriority w:val="99"/>
    <w:pPr>
      <w:tabs>
        <w:tab w:val="left" w:pos="567"/>
      </w:tabs>
      <w:spacing w:before="120" w:after="120"/>
      <w:ind w:left="567" w:hanging="567"/>
      <w:jc w:val="left"/>
    </w:pPr>
    <w:rPr>
      <w:rFonts w:ascii="Times New Roman" w:hAnsi="Times New Roman" w:eastAsia="黑体"/>
      <w:bCs w:val="0"/>
      <w:szCs w:val="20"/>
    </w:rPr>
  </w:style>
  <w:style w:type="paragraph" w:customStyle="1" w:styleId="1427">
    <w:name w:val="样式 正文文本 + 行距: 1.5 倍行距"/>
    <w:basedOn w:val="27"/>
    <w:qFormat/>
    <w:uiPriority w:val="99"/>
    <w:pPr>
      <w:spacing w:line="360" w:lineRule="auto"/>
      <w:ind w:firstLine="0" w:firstLineChars="0"/>
    </w:pPr>
    <w:rPr>
      <w:rFonts w:ascii="Calibri" w:hAnsi="Calibri" w:cs="宋体"/>
      <w:szCs w:val="20"/>
    </w:rPr>
  </w:style>
  <w:style w:type="paragraph" w:customStyle="1" w:styleId="1428">
    <w:name w:val="正文段落缩进"/>
    <w:basedOn w:val="67"/>
    <w:qFormat/>
    <w:uiPriority w:val="99"/>
    <w:pPr>
      <w:spacing w:after="0" w:line="360" w:lineRule="auto"/>
      <w:ind w:left="420" w:firstLine="480" w:firstLineChars="200"/>
    </w:pPr>
    <w:rPr>
      <w:rFonts w:ascii="楷体_GB2312" w:hAnsi="Verdana" w:eastAsia="楷体_GB2312" w:cs="Arial"/>
      <w:bCs/>
    </w:rPr>
  </w:style>
  <w:style w:type="paragraph" w:customStyle="1" w:styleId="1429">
    <w:name w:val="表格标题 Char Char Char Char"/>
    <w:basedOn w:val="1"/>
    <w:qFormat/>
    <w:uiPriority w:val="99"/>
    <w:pPr>
      <w:jc w:val="center"/>
    </w:pPr>
    <w:rPr>
      <w:rFonts w:eastAsia="楷体_GB2312"/>
      <w:b/>
      <w:bCs/>
      <w:sz w:val="24"/>
      <w:szCs w:val="28"/>
    </w:rPr>
  </w:style>
  <w:style w:type="paragraph" w:customStyle="1" w:styleId="1430">
    <w:name w:val="正文列表0"/>
    <w:basedOn w:val="1"/>
    <w:qFormat/>
    <w:uiPriority w:val="99"/>
    <w:pPr>
      <w:tabs>
        <w:tab w:val="left" w:pos="840"/>
      </w:tabs>
      <w:ind w:left="840" w:firstLine="200" w:firstLineChars="200"/>
    </w:pPr>
    <w:rPr>
      <w:sz w:val="24"/>
      <w:szCs w:val="24"/>
    </w:rPr>
  </w:style>
  <w:style w:type="paragraph" w:customStyle="1" w:styleId="1431">
    <w:name w:val="样式 标题 4H4bulletblbbPIM 4h4Ref Heading 1rh1Heading sqls..."/>
    <w:basedOn w:val="6"/>
    <w:qFormat/>
    <w:uiPriority w:val="99"/>
    <w:pPr>
      <w:ind w:hanging="420"/>
    </w:pPr>
    <w:rPr>
      <w:rFonts w:ascii="Arial" w:hAnsi="Arial" w:eastAsia="楷体_GB2312" w:cs="宋体"/>
      <w:color w:val="000000"/>
      <w:szCs w:val="20"/>
    </w:rPr>
  </w:style>
  <w:style w:type="paragraph" w:customStyle="1" w:styleId="1432">
    <w:name w:val="样式 正文段落缩进 + Times New Roman 加粗 首行缩进:  2 字符"/>
    <w:basedOn w:val="1428"/>
    <w:qFormat/>
    <w:uiPriority w:val="99"/>
    <w:pPr>
      <w:ind w:left="0" w:firstLine="482"/>
    </w:pPr>
    <w:rPr>
      <w:rFonts w:ascii="Times New Roman" w:hAnsi="Times New Roman" w:cs="宋体"/>
      <w:szCs w:val="20"/>
    </w:rPr>
  </w:style>
  <w:style w:type="paragraph" w:customStyle="1" w:styleId="1433">
    <w:name w:val="样式 正文缩进 + (中文) 仿宋_GB2312 小四 Char Char Char"/>
    <w:basedOn w:val="19"/>
    <w:qFormat/>
    <w:uiPriority w:val="99"/>
    <w:pPr>
      <w:spacing w:line="360" w:lineRule="auto"/>
    </w:pPr>
    <w:rPr>
      <w:rFonts w:ascii="宋体" w:hAnsi="宋体"/>
    </w:rPr>
  </w:style>
  <w:style w:type="paragraph" w:customStyle="1" w:styleId="1434">
    <w:name w:val="默认段落字体 Para Char Char Char Char Char Char Char Char Char Char Char Char Char1 Char Char Char"/>
    <w:basedOn w:val="1"/>
    <w:qFormat/>
    <w:uiPriority w:val="99"/>
    <w:rPr>
      <w:rFonts w:ascii="Arial" w:hAnsi="Arial" w:cs="Arial"/>
      <w:szCs w:val="24"/>
    </w:rPr>
  </w:style>
  <w:style w:type="paragraph" w:customStyle="1" w:styleId="1435">
    <w:name w:val="4-YSS-b4"/>
    <w:basedOn w:val="1"/>
    <w:qFormat/>
    <w:uiPriority w:val="99"/>
    <w:rPr>
      <w:rFonts w:ascii="Tahoma" w:hAnsi="Tahoma" w:eastAsia="黑体"/>
      <w:sz w:val="28"/>
      <w:szCs w:val="24"/>
    </w:rPr>
  </w:style>
  <w:style w:type="paragraph" w:customStyle="1" w:styleId="1436">
    <w:name w:val="Char Char Char Char Char Char Char Char Char Char Char Char Char Char Char Char Char Char Char Char"/>
    <w:basedOn w:val="22"/>
    <w:qFormat/>
    <w:uiPriority w:val="99"/>
    <w:pPr>
      <w:shd w:val="clear" w:color="auto" w:fill="000080"/>
    </w:pPr>
    <w:rPr>
      <w:rFonts w:ascii="Tahoma" w:hAnsi="Tahoma" w:cs="Tahoma"/>
      <w:sz w:val="24"/>
      <w:szCs w:val="20"/>
    </w:rPr>
  </w:style>
  <w:style w:type="paragraph" w:customStyle="1" w:styleId="1437">
    <w:name w:val="B_项目符号"/>
    <w:basedOn w:val="1"/>
    <w:qFormat/>
    <w:uiPriority w:val="99"/>
    <w:pPr>
      <w:overflowPunct w:val="0"/>
      <w:autoSpaceDE w:val="0"/>
      <w:autoSpaceDN w:val="0"/>
      <w:ind w:left="840" w:firstLine="200" w:firstLineChars="200"/>
    </w:pPr>
    <w:rPr>
      <w:rFonts w:ascii="宋体"/>
      <w:kern w:val="0"/>
      <w:szCs w:val="21"/>
    </w:rPr>
  </w:style>
  <w:style w:type="paragraph" w:customStyle="1" w:styleId="1438">
    <w:name w:val="正文文本缩进 22"/>
    <w:basedOn w:val="1"/>
    <w:qFormat/>
    <w:uiPriority w:val="99"/>
    <w:pPr>
      <w:spacing w:before="156" w:after="156"/>
      <w:ind w:firstLine="420"/>
    </w:pPr>
    <w:rPr>
      <w:szCs w:val="24"/>
    </w:rPr>
  </w:style>
  <w:style w:type="paragraph" w:customStyle="1" w:styleId="1439">
    <w:name w:val="正文文本 21"/>
    <w:basedOn w:val="1"/>
    <w:qFormat/>
    <w:uiPriority w:val="0"/>
    <w:pPr>
      <w:autoSpaceDE w:val="0"/>
      <w:autoSpaceDN w:val="0"/>
    </w:pPr>
    <w:rPr>
      <w:rFonts w:ascii="宋体" w:hAnsi="宋体"/>
      <w:kern w:val="0"/>
      <w:szCs w:val="24"/>
    </w:rPr>
  </w:style>
  <w:style w:type="paragraph" w:customStyle="1" w:styleId="1440">
    <w:name w:val="正文文本缩进 31"/>
    <w:basedOn w:val="1"/>
    <w:qFormat/>
    <w:uiPriority w:val="99"/>
    <w:pPr>
      <w:ind w:firstLine="420"/>
    </w:pPr>
    <w:rPr>
      <w:color w:val="000000"/>
      <w:szCs w:val="24"/>
      <w:lang w:val="fr-FR"/>
    </w:rPr>
  </w:style>
  <w:style w:type="paragraph" w:customStyle="1" w:styleId="1441">
    <w:name w:val="11 BodyText"/>
    <w:basedOn w:val="1"/>
    <w:qFormat/>
    <w:uiPriority w:val="99"/>
    <w:pPr>
      <w:spacing w:after="220"/>
      <w:ind w:left="1298"/>
      <w:jc w:val="left"/>
    </w:pPr>
    <w:rPr>
      <w:rFonts w:ascii="Arial" w:hAnsi="Arial"/>
      <w:kern w:val="0"/>
      <w:sz w:val="22"/>
      <w:szCs w:val="24"/>
    </w:rPr>
  </w:style>
  <w:style w:type="paragraph" w:customStyle="1" w:styleId="1442">
    <w:name w:val="文档结构图1"/>
    <w:basedOn w:val="1"/>
    <w:qFormat/>
    <w:uiPriority w:val="99"/>
    <w:pPr>
      <w:shd w:val="clear" w:color="auto" w:fill="000080"/>
    </w:pPr>
    <w:rPr>
      <w:szCs w:val="24"/>
    </w:rPr>
  </w:style>
  <w:style w:type="paragraph" w:customStyle="1" w:styleId="1443">
    <w:name w:val="缺省文本 Char"/>
    <w:basedOn w:val="1"/>
    <w:qFormat/>
    <w:uiPriority w:val="99"/>
    <w:pPr>
      <w:autoSpaceDE w:val="0"/>
      <w:autoSpaceDN w:val="0"/>
      <w:jc w:val="left"/>
    </w:pPr>
    <w:rPr>
      <w:rFonts w:ascii="Arial" w:hAnsi="Arial"/>
      <w:kern w:val="0"/>
      <w:szCs w:val="21"/>
    </w:rPr>
  </w:style>
  <w:style w:type="paragraph" w:customStyle="1" w:styleId="1444">
    <w:name w:val="Item List"/>
    <w:qFormat/>
    <w:uiPriority w:val="99"/>
    <w:pPr>
      <w:spacing w:before="260" w:after="260" w:line="300" w:lineRule="auto"/>
      <w:ind w:left="840" w:hanging="420" w:hangingChars="472"/>
      <w:jc w:val="both"/>
    </w:pPr>
    <w:rPr>
      <w:rFonts w:ascii="Arial" w:hAnsi="Arial" w:eastAsia="宋体" w:cs="Arial"/>
      <w:kern w:val="2"/>
      <w:sz w:val="21"/>
      <w:szCs w:val="21"/>
      <w:lang w:val="en-US" w:eastAsia="zh-CN" w:bidi="ar-SA"/>
    </w:rPr>
  </w:style>
  <w:style w:type="paragraph" w:customStyle="1" w:styleId="1445">
    <w:name w:val="IN Voice"/>
    <w:qFormat/>
    <w:uiPriority w:val="99"/>
    <w:pPr>
      <w:spacing w:before="60" w:after="60" w:line="415" w:lineRule="auto"/>
      <w:ind w:left="840" w:hanging="420" w:hangingChars="472"/>
      <w:jc w:val="both"/>
    </w:pPr>
    <w:rPr>
      <w:rFonts w:ascii="Arial" w:hAnsi="Arial" w:eastAsia="宋体" w:cs="Times New Roman"/>
      <w:sz w:val="15"/>
      <w:szCs w:val="15"/>
      <w:lang w:val="en-US" w:eastAsia="zh-CN" w:bidi="ar-SA"/>
    </w:rPr>
  </w:style>
  <w:style w:type="paragraph" w:customStyle="1" w:styleId="1446">
    <w:name w:val="样式 摘要 + 左侧:  0.45 厘米"/>
    <w:basedOn w:val="1"/>
    <w:qFormat/>
    <w:uiPriority w:val="99"/>
    <w:pPr>
      <w:tabs>
        <w:tab w:val="left" w:pos="907"/>
      </w:tabs>
      <w:autoSpaceDE w:val="0"/>
      <w:autoSpaceDN w:val="0"/>
      <w:ind w:left="879" w:hanging="879"/>
    </w:pPr>
    <w:rPr>
      <w:rFonts w:ascii="Arial" w:hAnsi="Arial"/>
      <w:b/>
      <w:kern w:val="0"/>
      <w:szCs w:val="21"/>
    </w:rPr>
  </w:style>
  <w:style w:type="paragraph" w:customStyle="1" w:styleId="1447">
    <w:name w:val="默认段落字体 Para Char Char Char Char Char Char Char Char Char"/>
    <w:basedOn w:val="22"/>
    <w:qFormat/>
    <w:uiPriority w:val="99"/>
    <w:pPr>
      <w:shd w:val="clear" w:color="auto" w:fill="000080"/>
      <w:spacing w:line="436" w:lineRule="exact"/>
      <w:ind w:left="357"/>
      <w:jc w:val="left"/>
      <w:outlineLvl w:val="3"/>
    </w:pPr>
    <w:rPr>
      <w:rFonts w:ascii="Tahoma" w:hAnsi="Tahoma" w:cs="Tahoma"/>
      <w:b/>
      <w:sz w:val="24"/>
      <w:szCs w:val="24"/>
    </w:rPr>
  </w:style>
  <w:style w:type="paragraph" w:customStyle="1" w:styleId="1448">
    <w:name w:val="Notes Text"/>
    <w:qFormat/>
    <w:uiPriority w:val="99"/>
    <w:pPr>
      <w:pBdr>
        <w:bottom w:val="single" w:color="auto" w:sz="8" w:space="5"/>
      </w:pBdr>
      <w:spacing w:before="260" w:after="260" w:line="415" w:lineRule="auto"/>
      <w:ind w:left="1701" w:hanging="992" w:hangingChars="472"/>
      <w:jc w:val="both"/>
    </w:pPr>
    <w:rPr>
      <w:rFonts w:ascii="Arial" w:hAnsi="Arial" w:eastAsia="楷体_GB2312" w:cs="Arial"/>
      <w:color w:val="000000"/>
      <w:sz w:val="21"/>
      <w:szCs w:val="21"/>
      <w:lang w:val="en-US" w:eastAsia="zh-CN" w:bidi="ar-SA"/>
    </w:rPr>
  </w:style>
  <w:style w:type="paragraph" w:customStyle="1" w:styleId="1449">
    <w:name w:val="Notes Heading"/>
    <w:next w:val="1448"/>
    <w:qFormat/>
    <w:uiPriority w:val="99"/>
    <w:pPr>
      <w:keepNext/>
      <w:pBdr>
        <w:top w:val="single" w:color="auto" w:sz="8" w:space="5"/>
      </w:pBdr>
      <w:snapToGrid w:val="0"/>
      <w:spacing w:before="80" w:after="80" w:line="415" w:lineRule="auto"/>
      <w:ind w:left="1701" w:hanging="992" w:hangingChars="472"/>
      <w:jc w:val="both"/>
    </w:pPr>
    <w:rPr>
      <w:rFonts w:ascii="Arial" w:hAnsi="Arial" w:eastAsia="黑体" w:cs="Arial"/>
      <w:sz w:val="21"/>
      <w:szCs w:val="21"/>
      <w:lang w:val="en-US" w:eastAsia="zh-CN" w:bidi="ar-SA"/>
    </w:rPr>
  </w:style>
  <w:style w:type="paragraph" w:customStyle="1" w:styleId="1450">
    <w:name w:val="IBL"/>
    <w:basedOn w:val="1"/>
    <w:qFormat/>
    <w:uiPriority w:val="99"/>
    <w:pPr>
      <w:tabs>
        <w:tab w:val="left" w:pos="284"/>
      </w:tabs>
      <w:autoSpaceDE w:val="0"/>
      <w:autoSpaceDN w:val="0"/>
      <w:spacing w:after="180"/>
      <w:ind w:left="930" w:firstLine="200" w:firstLineChars="200"/>
      <w:jc w:val="left"/>
    </w:pPr>
    <w:rPr>
      <w:rFonts w:cs="Arial"/>
      <w:kern w:val="0"/>
      <w:sz w:val="20"/>
      <w:szCs w:val="21"/>
      <w:lang w:val="en-GB"/>
    </w:rPr>
  </w:style>
  <w:style w:type="paragraph" w:customStyle="1" w:styleId="1451">
    <w:name w:val="IN Step"/>
    <w:basedOn w:val="1"/>
    <w:qFormat/>
    <w:uiPriority w:val="99"/>
    <w:pPr>
      <w:keepLines/>
      <w:tabs>
        <w:tab w:val="left" w:pos="1701"/>
      </w:tabs>
      <w:spacing w:before="80" w:after="80" w:line="300" w:lineRule="auto"/>
      <w:ind w:left="1701" w:hanging="850"/>
      <w:outlineLvl w:val="8"/>
    </w:pPr>
    <w:rPr>
      <w:rFonts w:ascii="Arial" w:hAnsi="Arial" w:cs="Arial"/>
      <w:kern w:val="0"/>
      <w:szCs w:val="21"/>
    </w:rPr>
  </w:style>
  <w:style w:type="paragraph" w:customStyle="1" w:styleId="1452">
    <w:name w:val="IN Feature"/>
    <w:next w:val="1451"/>
    <w:qFormat/>
    <w:uiPriority w:val="99"/>
    <w:pPr>
      <w:keepNext/>
      <w:keepLines/>
      <w:spacing w:before="240" w:after="240" w:line="415" w:lineRule="auto"/>
      <w:ind w:hanging="992" w:hangingChars="472"/>
      <w:jc w:val="both"/>
      <w:outlineLvl w:val="7"/>
    </w:pPr>
    <w:rPr>
      <w:rFonts w:ascii="Arial" w:hAnsi="Arial" w:eastAsia="黑体" w:cs="Arial"/>
      <w:sz w:val="21"/>
      <w:szCs w:val="21"/>
      <w:lang w:val="en-US" w:eastAsia="zh-CN" w:bidi="ar-SA"/>
    </w:rPr>
  </w:style>
  <w:style w:type="paragraph" w:customStyle="1" w:styleId="1453">
    <w:name w:val="新正文"/>
    <w:basedOn w:val="1"/>
    <w:qFormat/>
    <w:uiPriority w:val="99"/>
    <w:pPr>
      <w:autoSpaceDE w:val="0"/>
      <w:autoSpaceDN w:val="0"/>
      <w:ind w:firstLine="720"/>
      <w:jc w:val="left"/>
    </w:pPr>
    <w:rPr>
      <w:rFonts w:ascii="宋体" w:cs="宋体"/>
      <w:kern w:val="0"/>
      <w:szCs w:val="21"/>
    </w:rPr>
  </w:style>
  <w:style w:type="paragraph" w:customStyle="1" w:styleId="1454">
    <w:name w:val="正文 + 行距: 1.5 倍行距"/>
    <w:basedOn w:val="1"/>
    <w:qFormat/>
    <w:uiPriority w:val="99"/>
    <w:rPr>
      <w:szCs w:val="24"/>
    </w:rPr>
  </w:style>
  <w:style w:type="paragraph" w:customStyle="1" w:styleId="1455">
    <w:name w:val="数字编号列项（二级）"/>
    <w:qFormat/>
    <w:uiPriority w:val="0"/>
    <w:pPr>
      <w:spacing w:before="260" w:after="260" w:line="415" w:lineRule="auto"/>
      <w:ind w:left="1260" w:leftChars="400" w:hanging="420" w:hangingChars="200"/>
      <w:jc w:val="both"/>
    </w:pPr>
    <w:rPr>
      <w:rFonts w:ascii="宋体" w:hAnsi="Times New Roman" w:eastAsia="宋体" w:cs="Times New Roman"/>
      <w:sz w:val="21"/>
      <w:lang w:val="en-US" w:eastAsia="zh-CN" w:bidi="ar-SA"/>
    </w:rPr>
  </w:style>
  <w:style w:type="paragraph" w:customStyle="1" w:styleId="1456">
    <w:name w:val="List abc double line"/>
    <w:qFormat/>
    <w:uiPriority w:val="99"/>
    <w:pPr>
      <w:numPr>
        <w:ilvl w:val="0"/>
        <w:numId w:val="92"/>
      </w:numPr>
      <w:spacing w:before="240" w:after="260" w:line="415" w:lineRule="auto"/>
      <w:ind w:hanging="472" w:hangingChars="472"/>
      <w:jc w:val="both"/>
    </w:pPr>
    <w:rPr>
      <w:rFonts w:ascii="Arial" w:hAnsi="Arial" w:eastAsia="宋体" w:cs="Times New Roman"/>
      <w:sz w:val="22"/>
      <w:lang w:val="en-US" w:eastAsia="en-US" w:bidi="ar-SA"/>
    </w:rPr>
  </w:style>
  <w:style w:type="paragraph" w:customStyle="1" w:styleId="1457">
    <w:name w:val="ListNumber"/>
    <w:qFormat/>
    <w:uiPriority w:val="99"/>
    <w:pPr>
      <w:numPr>
        <w:ilvl w:val="0"/>
        <w:numId w:val="93"/>
      </w:numPr>
      <w:spacing w:before="180" w:after="260" w:line="415" w:lineRule="auto"/>
      <w:ind w:hanging="472" w:hangingChars="472"/>
      <w:jc w:val="both"/>
    </w:pPr>
    <w:rPr>
      <w:rFonts w:ascii="Arial" w:hAnsi="Arial" w:eastAsia="宋体" w:cs="Times New Roman"/>
      <w:sz w:val="22"/>
      <w:lang w:val="en-US" w:eastAsia="en-US" w:bidi="ar-SA"/>
    </w:rPr>
  </w:style>
  <w:style w:type="paragraph" w:customStyle="1" w:styleId="1458">
    <w:name w:val="Test1"/>
    <w:basedOn w:val="1"/>
    <w:qFormat/>
    <w:uiPriority w:val="99"/>
    <w:pPr>
      <w:numPr>
        <w:ilvl w:val="0"/>
        <w:numId w:val="94"/>
      </w:numPr>
      <w:ind w:firstLine="200" w:firstLineChars="200"/>
      <w:jc w:val="left"/>
    </w:pPr>
    <w:rPr>
      <w:rFonts w:ascii="Arial" w:hAnsi="Arial"/>
      <w:kern w:val="0"/>
      <w:sz w:val="20"/>
      <w:szCs w:val="24"/>
      <w:lang w:val="en-GB" w:eastAsia="en-US"/>
    </w:rPr>
  </w:style>
  <w:style w:type="paragraph" w:customStyle="1" w:styleId="1459">
    <w:name w:val="MyBullets"/>
    <w:basedOn w:val="27"/>
    <w:qFormat/>
    <w:uiPriority w:val="99"/>
    <w:pPr>
      <w:keepLines/>
      <w:numPr>
        <w:ilvl w:val="0"/>
        <w:numId w:val="95"/>
      </w:numPr>
      <w:tabs>
        <w:tab w:val="left" w:pos="360"/>
        <w:tab w:val="left" w:pos="1247"/>
        <w:tab w:val="left" w:pos="2552"/>
        <w:tab w:val="left" w:pos="3856"/>
        <w:tab w:val="left" w:pos="5216"/>
        <w:tab w:val="left" w:pos="6464"/>
        <w:tab w:val="left" w:pos="7768"/>
        <w:tab w:val="left" w:pos="9072"/>
        <w:tab w:val="left" w:pos="10206"/>
        <w:tab w:val="clear" w:pos="405"/>
      </w:tabs>
      <w:spacing w:before="120" w:after="0" w:line="240" w:lineRule="auto"/>
      <w:ind w:left="2472" w:hanging="357"/>
      <w:jc w:val="left"/>
    </w:pPr>
    <w:rPr>
      <w:rFonts w:ascii="Arial" w:hAnsi="Arial"/>
      <w:sz w:val="22"/>
      <w:szCs w:val="20"/>
      <w:lang w:eastAsia="en-US"/>
    </w:rPr>
  </w:style>
  <w:style w:type="paragraph" w:customStyle="1" w:styleId="1460">
    <w:name w:val="Char Char Char1 Char Char Char"/>
    <w:basedOn w:val="22"/>
    <w:qFormat/>
    <w:uiPriority w:val="99"/>
    <w:pPr>
      <w:shd w:val="clear" w:color="auto" w:fill="000080"/>
    </w:pPr>
    <w:rPr>
      <w:rFonts w:ascii="Tahoma" w:hAnsi="Tahoma" w:cs="Tahoma"/>
      <w:sz w:val="24"/>
      <w:szCs w:val="24"/>
    </w:rPr>
  </w:style>
  <w:style w:type="paragraph" w:customStyle="1" w:styleId="1461">
    <w:name w:val="Body Text 21"/>
    <w:basedOn w:val="1"/>
    <w:qFormat/>
    <w:uiPriority w:val="99"/>
    <w:pPr>
      <w:tabs>
        <w:tab w:val="left" w:pos="360"/>
        <w:tab w:val="left" w:pos="720"/>
      </w:tabs>
      <w:ind w:firstLine="420"/>
    </w:pPr>
    <w:rPr>
      <w:color w:val="FF0000"/>
      <w:szCs w:val="24"/>
    </w:rPr>
  </w:style>
  <w:style w:type="paragraph" w:customStyle="1" w:styleId="1462">
    <w:name w:val="È±Ê¡ÎÄ±¾"/>
    <w:basedOn w:val="1"/>
    <w:qFormat/>
    <w:uiPriority w:val="99"/>
    <w:pPr>
      <w:overflowPunct w:val="0"/>
      <w:autoSpaceDE w:val="0"/>
      <w:autoSpaceDN w:val="0"/>
      <w:jc w:val="left"/>
    </w:pPr>
    <w:rPr>
      <w:kern w:val="0"/>
      <w:sz w:val="24"/>
      <w:szCs w:val="24"/>
    </w:rPr>
  </w:style>
  <w:style w:type="paragraph" w:customStyle="1" w:styleId="1463">
    <w:name w:val="表头样式"/>
    <w:basedOn w:val="1"/>
    <w:qFormat/>
    <w:uiPriority w:val="99"/>
    <w:pPr>
      <w:autoSpaceDE w:val="0"/>
      <w:autoSpaceDN w:val="0"/>
      <w:jc w:val="center"/>
    </w:pPr>
    <w:rPr>
      <w:b/>
      <w:bCs/>
      <w:kern w:val="0"/>
      <w:szCs w:val="21"/>
    </w:rPr>
  </w:style>
  <w:style w:type="paragraph" w:customStyle="1" w:styleId="1464">
    <w:name w:val="图名"/>
    <w:next w:val="1"/>
    <w:qFormat/>
    <w:uiPriority w:val="99"/>
    <w:pPr>
      <w:widowControl w:val="0"/>
      <w:spacing w:before="260" w:after="260" w:line="415" w:lineRule="auto"/>
      <w:ind w:hanging="992" w:hangingChars="472"/>
      <w:jc w:val="center"/>
    </w:pPr>
    <w:rPr>
      <w:rFonts w:ascii="Times New Roman" w:hAnsi="Times New Roman" w:eastAsia="宋体" w:cs="Times New Roman"/>
      <w:kern w:val="2"/>
      <w:sz w:val="21"/>
      <w:szCs w:val="21"/>
      <w:lang w:val="en-US" w:eastAsia="zh-CN" w:bidi="ar-SA"/>
    </w:rPr>
  </w:style>
  <w:style w:type="paragraph" w:customStyle="1" w:styleId="1465">
    <w:name w:val="样式 标题 3款h:3h3H3Kop 3Vl3Level 3 Headh3sect1.2.3Alt+31...4"/>
    <w:basedOn w:val="5"/>
    <w:qFormat/>
    <w:uiPriority w:val="99"/>
    <w:pPr>
      <w:keepLines w:val="0"/>
      <w:tabs>
        <w:tab w:val="left" w:pos="576"/>
      </w:tabs>
      <w:spacing w:before="156" w:after="120"/>
      <w:ind w:left="576" w:hanging="576"/>
      <w:jc w:val="left"/>
    </w:pPr>
    <w:rPr>
      <w:rFonts w:ascii="黑体" w:hAnsi="宋体" w:eastAsia="黑体" w:cs="宋体"/>
      <w:b w:val="0"/>
      <w:bCs w:val="0"/>
      <w:sz w:val="28"/>
    </w:rPr>
  </w:style>
  <w:style w:type="paragraph" w:customStyle="1" w:styleId="1466">
    <w:name w:val="字母编号列项（一级）"/>
    <w:qFormat/>
    <w:uiPriority w:val="99"/>
    <w:pPr>
      <w:spacing w:before="260" w:after="260" w:line="415" w:lineRule="auto"/>
      <w:ind w:left="840" w:leftChars="200" w:hanging="420" w:hangingChars="200"/>
      <w:jc w:val="both"/>
    </w:pPr>
    <w:rPr>
      <w:rFonts w:ascii="宋体" w:hAnsi="Times New Roman" w:eastAsia="宋体" w:cs="Times New Roman"/>
      <w:sz w:val="21"/>
      <w:lang w:val="en-US" w:eastAsia="zh-CN" w:bidi="ar-SA"/>
    </w:rPr>
  </w:style>
  <w:style w:type="character" w:customStyle="1" w:styleId="1467">
    <w:name w:val="样式 正文文本 + 黑色 首行缩进:  2 字符 Char1"/>
    <w:link w:val="1468"/>
    <w:qFormat/>
    <w:locked/>
    <w:uiPriority w:val="0"/>
    <w:rPr>
      <w:rFonts w:ascii="Courier New" w:hAnsi="Courier New" w:cs="Courier New"/>
      <w:color w:val="000000"/>
    </w:rPr>
  </w:style>
  <w:style w:type="paragraph" w:customStyle="1" w:styleId="1468">
    <w:name w:val="样式 正文文本 + 黑色 首行缩进:  2 字符"/>
    <w:basedOn w:val="27"/>
    <w:link w:val="1467"/>
    <w:qFormat/>
    <w:uiPriority w:val="0"/>
    <w:pPr>
      <w:spacing w:before="60" w:after="60" w:line="360" w:lineRule="auto"/>
      <w:ind w:firstLine="420"/>
    </w:pPr>
    <w:rPr>
      <w:rFonts w:ascii="Courier New" w:hAnsi="Courier New"/>
      <w:color w:val="000000"/>
      <w:sz w:val="20"/>
      <w:szCs w:val="20"/>
    </w:rPr>
  </w:style>
  <w:style w:type="paragraph" w:customStyle="1" w:styleId="1469">
    <w:name w:val="方点"/>
    <w:basedOn w:val="1468"/>
    <w:qFormat/>
    <w:uiPriority w:val="99"/>
    <w:pPr>
      <w:tabs>
        <w:tab w:val="left" w:pos="360"/>
        <w:tab w:val="left" w:pos="840"/>
      </w:tabs>
      <w:ind w:left="840"/>
    </w:pPr>
  </w:style>
  <w:style w:type="paragraph" w:customStyle="1" w:styleId="1470">
    <w:name w:val="方点2"/>
    <w:basedOn w:val="1469"/>
    <w:qFormat/>
    <w:uiPriority w:val="99"/>
    <w:pPr>
      <w:tabs>
        <w:tab w:val="clear" w:pos="840"/>
      </w:tabs>
      <w:ind w:left="1260"/>
    </w:pPr>
  </w:style>
  <w:style w:type="paragraph" w:customStyle="1" w:styleId="1471">
    <w:name w:val="样式 小四 段前: 7.8 磅 行距: 1.5 倍行距"/>
    <w:basedOn w:val="1"/>
    <w:qFormat/>
    <w:uiPriority w:val="99"/>
    <w:pPr>
      <w:spacing w:before="156"/>
      <w:ind w:firstLine="480" w:firstLineChars="200"/>
    </w:pPr>
    <w:rPr>
      <w:rFonts w:cs="宋体"/>
      <w:sz w:val="24"/>
      <w:szCs w:val="24"/>
    </w:rPr>
  </w:style>
  <w:style w:type="paragraph" w:customStyle="1" w:styleId="1472">
    <w:name w:val="Char2 Char Char Char Char Char Char Char Char"/>
    <w:next w:val="1"/>
    <w:qFormat/>
    <w:uiPriority w:val="99"/>
    <w:pPr>
      <w:keepNext/>
      <w:keepLines/>
      <w:tabs>
        <w:tab w:val="left" w:pos="425"/>
        <w:tab w:val="left" w:pos="3360"/>
      </w:tabs>
      <w:snapToGrid w:val="0"/>
      <w:spacing w:before="240" w:after="240" w:line="415" w:lineRule="auto"/>
      <w:ind w:left="3360" w:hanging="425" w:hangingChars="472"/>
      <w:jc w:val="both"/>
      <w:outlineLvl w:val="7"/>
    </w:pPr>
    <w:rPr>
      <w:rFonts w:ascii="Arial" w:hAnsi="Arial" w:eastAsia="黑体" w:cs="Arial"/>
      <w:sz w:val="21"/>
      <w:szCs w:val="21"/>
      <w:lang w:val="en-US" w:eastAsia="zh-CN" w:bidi="ar-SA"/>
    </w:rPr>
  </w:style>
  <w:style w:type="character" w:customStyle="1" w:styleId="1473">
    <w:name w:val="[正文行首缩进] Char"/>
    <w:link w:val="1474"/>
    <w:qFormat/>
    <w:locked/>
    <w:uiPriority w:val="0"/>
    <w:rPr>
      <w:rFonts w:ascii="宋体" w:hAnsi="宋体"/>
      <w:kern w:val="2"/>
      <w:sz w:val="24"/>
      <w:szCs w:val="24"/>
      <w:lang w:val="en-US" w:eastAsia="zh-CN" w:bidi="ar-SA"/>
    </w:rPr>
  </w:style>
  <w:style w:type="paragraph" w:customStyle="1" w:styleId="1474">
    <w:name w:val="[正文行首缩进]"/>
    <w:link w:val="1473"/>
    <w:qFormat/>
    <w:uiPriority w:val="0"/>
    <w:pPr>
      <w:widowControl w:val="0"/>
      <w:spacing w:before="260" w:after="260" w:line="360" w:lineRule="auto"/>
      <w:ind w:firstLine="480" w:firstLineChars="200"/>
      <w:jc w:val="both"/>
    </w:pPr>
    <w:rPr>
      <w:rFonts w:ascii="宋体" w:hAnsi="宋体" w:eastAsia="宋体" w:cs="Times New Roman"/>
      <w:kern w:val="2"/>
      <w:sz w:val="24"/>
      <w:szCs w:val="24"/>
      <w:lang w:val="en-US" w:eastAsia="zh-CN" w:bidi="ar-SA"/>
    </w:rPr>
  </w:style>
  <w:style w:type="paragraph" w:customStyle="1" w:styleId="1475">
    <w:name w:val="1 Char Char Char Char Char Char Char Char Char Char Char Char Char"/>
    <w:basedOn w:val="1"/>
    <w:qFormat/>
    <w:uiPriority w:val="99"/>
    <w:rPr>
      <w:rFonts w:ascii="Tahoma" w:hAnsi="Tahoma"/>
      <w:sz w:val="24"/>
      <w:szCs w:val="24"/>
    </w:rPr>
  </w:style>
  <w:style w:type="paragraph" w:customStyle="1" w:styleId="1476">
    <w:name w:val="样式 标题 2条H2h:2h:2appT2Ah2Header 2l2Level 2 Head2Alt+2..."/>
    <w:basedOn w:val="4"/>
    <w:qFormat/>
    <w:uiPriority w:val="99"/>
    <w:pPr>
      <w:keepLines w:val="0"/>
      <w:tabs>
        <w:tab w:val="left" w:pos="432"/>
      </w:tabs>
      <w:spacing w:before="156" w:after="120"/>
      <w:ind w:left="432" w:hanging="432"/>
      <w:jc w:val="left"/>
    </w:pPr>
    <w:rPr>
      <w:rFonts w:ascii="黑体" w:hAnsi="Arial" w:eastAsia="黑体" w:cs="宋体"/>
      <w:b w:val="0"/>
      <w:bCs w:val="0"/>
      <w:color w:val="000000"/>
      <w:szCs w:val="24"/>
    </w:rPr>
  </w:style>
  <w:style w:type="paragraph" w:customStyle="1" w:styleId="1477">
    <w:name w:val="样式 标题 2条H2h:2h:2appT2Ah2Header 2l2Level 2 Head2Alt+2...1"/>
    <w:basedOn w:val="4"/>
    <w:qFormat/>
    <w:uiPriority w:val="99"/>
    <w:pPr>
      <w:keepLines w:val="0"/>
      <w:tabs>
        <w:tab w:val="left" w:pos="432"/>
      </w:tabs>
      <w:spacing w:before="156" w:after="120"/>
      <w:ind w:left="432" w:hanging="432"/>
      <w:jc w:val="left"/>
    </w:pPr>
    <w:rPr>
      <w:rFonts w:ascii="黑体" w:hAnsi="Arial" w:eastAsia="黑体" w:cs="宋体"/>
      <w:b w:val="0"/>
      <w:bCs w:val="0"/>
      <w:szCs w:val="24"/>
    </w:rPr>
  </w:style>
  <w:style w:type="paragraph" w:customStyle="1" w:styleId="1478">
    <w:name w:val="样式 标题 2条H2h:2h:2appT2Ah2Header 2l2Level 2 Head2Alt+2...2"/>
    <w:basedOn w:val="4"/>
    <w:qFormat/>
    <w:uiPriority w:val="99"/>
    <w:pPr>
      <w:keepLines w:val="0"/>
      <w:tabs>
        <w:tab w:val="left" w:pos="432"/>
      </w:tabs>
      <w:ind w:left="432" w:hanging="432"/>
      <w:jc w:val="left"/>
    </w:pPr>
    <w:rPr>
      <w:rFonts w:ascii="黑体" w:hAnsi="Arial" w:eastAsia="黑体" w:cs="宋体"/>
      <w:b w:val="0"/>
      <w:bCs w:val="0"/>
      <w:szCs w:val="24"/>
    </w:rPr>
  </w:style>
  <w:style w:type="paragraph" w:customStyle="1" w:styleId="1479">
    <w:name w:val="正文wh Char Char Char Char"/>
    <w:basedOn w:val="1"/>
    <w:qFormat/>
    <w:uiPriority w:val="99"/>
    <w:pPr>
      <w:ind w:firstLine="200" w:firstLineChars="200"/>
    </w:pPr>
    <w:rPr>
      <w:rFonts w:ascii="Tahoma" w:hAnsi="Tahoma"/>
      <w:kern w:val="0"/>
      <w:sz w:val="24"/>
    </w:rPr>
  </w:style>
  <w:style w:type="character" w:customStyle="1" w:styleId="1480">
    <w:name w:val="YSS样式3黑体 Char Char"/>
    <w:link w:val="1481"/>
    <w:qFormat/>
    <w:locked/>
    <w:uiPriority w:val="99"/>
    <w:rPr>
      <w:rFonts w:eastAsia="黑体"/>
      <w:b/>
      <w:bCs/>
      <w:sz w:val="28"/>
      <w:szCs w:val="24"/>
      <w:lang w:val="zh-CN"/>
    </w:rPr>
  </w:style>
  <w:style w:type="paragraph" w:customStyle="1" w:styleId="1481">
    <w:name w:val="YSS样式3黑体"/>
    <w:basedOn w:val="5"/>
    <w:link w:val="1480"/>
    <w:qFormat/>
    <w:uiPriority w:val="99"/>
    <w:pPr>
      <w:tabs>
        <w:tab w:val="left" w:pos="720"/>
      </w:tabs>
      <w:spacing w:line="415" w:lineRule="auto"/>
    </w:pPr>
    <w:rPr>
      <w:rFonts w:ascii="Calibri" w:hAnsi="Calibri" w:eastAsia="黑体"/>
      <w:sz w:val="28"/>
    </w:rPr>
  </w:style>
  <w:style w:type="paragraph" w:customStyle="1" w:styleId="1482">
    <w:name w:val="正文表标题"/>
    <w:next w:val="1"/>
    <w:qFormat/>
    <w:uiPriority w:val="99"/>
    <w:pPr>
      <w:spacing w:before="260" w:after="260" w:line="415" w:lineRule="auto"/>
      <w:ind w:hanging="992" w:hangingChars="472"/>
      <w:jc w:val="center"/>
    </w:pPr>
    <w:rPr>
      <w:rFonts w:ascii="黑体" w:hAnsi="Times New Roman" w:eastAsia="黑体" w:cs="Times New Roman"/>
      <w:sz w:val="21"/>
      <w:lang w:val="en-US" w:eastAsia="zh-CN" w:bidi="ar-SA"/>
    </w:rPr>
  </w:style>
  <w:style w:type="paragraph" w:customStyle="1" w:styleId="1483">
    <w:name w:val="标准书眉一"/>
    <w:qFormat/>
    <w:uiPriority w:val="99"/>
    <w:pPr>
      <w:spacing w:before="260" w:after="260" w:line="415" w:lineRule="auto"/>
      <w:ind w:hanging="992" w:hangingChars="472"/>
      <w:jc w:val="both"/>
    </w:pPr>
    <w:rPr>
      <w:rFonts w:ascii="Times New Roman" w:hAnsi="Times New Roman" w:eastAsia="宋体" w:cs="Times New Roman"/>
      <w:lang w:val="en-US" w:eastAsia="zh-CN" w:bidi="ar-SA"/>
    </w:rPr>
  </w:style>
  <w:style w:type="paragraph" w:customStyle="1" w:styleId="1484">
    <w:name w:val="日期1"/>
    <w:basedOn w:val="1"/>
    <w:next w:val="1"/>
    <w:qFormat/>
    <w:uiPriority w:val="99"/>
    <w:pPr>
      <w:adjustRightInd w:val="0"/>
      <w:spacing w:line="312" w:lineRule="atLeast"/>
    </w:pPr>
    <w:rPr>
      <w:kern w:val="0"/>
      <w:sz w:val="24"/>
    </w:rPr>
  </w:style>
  <w:style w:type="paragraph" w:customStyle="1" w:styleId="1485">
    <w:name w:val="目次、标准名称标题"/>
    <w:basedOn w:val="1"/>
    <w:next w:val="1"/>
    <w:qFormat/>
    <w:uiPriority w:val="99"/>
    <w:pPr>
      <w:shd w:val="clear" w:color="auto" w:fill="FFFFFF"/>
      <w:spacing w:before="640" w:after="560" w:line="460" w:lineRule="atLeast"/>
      <w:jc w:val="center"/>
      <w:outlineLvl w:val="0"/>
    </w:pPr>
    <w:rPr>
      <w:rFonts w:ascii="黑体" w:eastAsia="黑体"/>
      <w:kern w:val="0"/>
      <w:sz w:val="32"/>
    </w:rPr>
  </w:style>
  <w:style w:type="paragraph" w:customStyle="1" w:styleId="1486">
    <w:name w:val="表格字"/>
    <w:basedOn w:val="1"/>
    <w:qFormat/>
    <w:uiPriority w:val="99"/>
    <w:rPr>
      <w:szCs w:val="24"/>
    </w:rPr>
  </w:style>
  <w:style w:type="paragraph" w:customStyle="1" w:styleId="1487">
    <w:name w:val="1.1.1.1"/>
    <w:basedOn w:val="1"/>
    <w:qFormat/>
    <w:uiPriority w:val="99"/>
    <w:pPr>
      <w:numPr>
        <w:ilvl w:val="0"/>
        <w:numId w:val="96"/>
      </w:numPr>
      <w:spacing w:before="120" w:after="120"/>
      <w:ind w:firstLine="200" w:firstLineChars="200"/>
    </w:pPr>
    <w:rPr>
      <w:kern w:val="20"/>
      <w:szCs w:val="24"/>
    </w:rPr>
  </w:style>
  <w:style w:type="paragraph" w:customStyle="1" w:styleId="1488">
    <w:name w:val="标准书脚_奇数页"/>
    <w:qFormat/>
    <w:uiPriority w:val="99"/>
    <w:pPr>
      <w:spacing w:before="120" w:after="260" w:line="415" w:lineRule="auto"/>
      <w:ind w:hanging="992" w:hangingChars="472"/>
      <w:jc w:val="right"/>
    </w:pPr>
    <w:rPr>
      <w:rFonts w:ascii="Times New Roman" w:hAnsi="Times New Roman" w:eastAsia="宋体" w:cs="Times New Roman"/>
      <w:sz w:val="18"/>
      <w:lang w:val="en-US" w:eastAsia="zh-CN" w:bidi="ar-SA"/>
    </w:rPr>
  </w:style>
  <w:style w:type="paragraph" w:customStyle="1" w:styleId="1489">
    <w:name w:val="标准书眉_奇数页"/>
    <w:next w:val="1"/>
    <w:qFormat/>
    <w:uiPriority w:val="0"/>
    <w:pPr>
      <w:tabs>
        <w:tab w:val="center" w:pos="4154"/>
        <w:tab w:val="right" w:pos="8306"/>
      </w:tabs>
      <w:spacing w:before="260" w:after="120" w:line="415" w:lineRule="auto"/>
      <w:ind w:hanging="992" w:hangingChars="472"/>
      <w:jc w:val="right"/>
    </w:pPr>
    <w:rPr>
      <w:rFonts w:ascii="Times New Roman" w:hAnsi="Times New Roman" w:eastAsia="宋体" w:cs="Times New Roman"/>
      <w:sz w:val="21"/>
      <w:lang w:val="en-US" w:eastAsia="zh-CN" w:bidi="ar-SA"/>
    </w:rPr>
  </w:style>
  <w:style w:type="paragraph" w:customStyle="1" w:styleId="1490">
    <w:name w:val="标准书眉_偶数页"/>
    <w:basedOn w:val="1489"/>
    <w:next w:val="1"/>
    <w:qFormat/>
    <w:uiPriority w:val="99"/>
    <w:pPr>
      <w:jc w:val="left"/>
    </w:pPr>
  </w:style>
  <w:style w:type="paragraph" w:customStyle="1" w:styleId="1491">
    <w:name w:val="列项·"/>
    <w:qFormat/>
    <w:uiPriority w:val="99"/>
    <w:pPr>
      <w:tabs>
        <w:tab w:val="left" w:pos="840"/>
      </w:tabs>
      <w:spacing w:before="260" w:after="260" w:line="415" w:lineRule="auto"/>
      <w:ind w:left="200" w:leftChars="200" w:hanging="420" w:hangingChars="472"/>
      <w:jc w:val="both"/>
    </w:pPr>
    <w:rPr>
      <w:rFonts w:ascii="宋体" w:hAnsi="Times New Roman" w:eastAsia="宋体" w:cs="Times New Roman"/>
      <w:sz w:val="21"/>
      <w:lang w:val="en-US" w:eastAsia="zh-CN" w:bidi="ar-SA"/>
    </w:rPr>
  </w:style>
  <w:style w:type="paragraph" w:customStyle="1" w:styleId="1492">
    <w:name w:val="示例"/>
    <w:next w:val="129"/>
    <w:qFormat/>
    <w:uiPriority w:val="99"/>
    <w:pPr>
      <w:numPr>
        <w:ilvl w:val="0"/>
        <w:numId w:val="97"/>
      </w:numPr>
      <w:tabs>
        <w:tab w:val="left" w:pos="816"/>
      </w:tabs>
      <w:spacing w:before="260" w:after="260" w:line="415" w:lineRule="auto"/>
      <w:ind w:left="0" w:firstLine="419" w:firstLineChars="233"/>
      <w:jc w:val="both"/>
    </w:pPr>
    <w:rPr>
      <w:rFonts w:ascii="宋体" w:hAnsi="Times New Roman" w:eastAsia="宋体" w:cs="Times New Roman"/>
      <w:sz w:val="18"/>
      <w:lang w:val="en-US" w:eastAsia="zh-CN" w:bidi="ar-SA"/>
    </w:rPr>
  </w:style>
  <w:style w:type="paragraph" w:customStyle="1" w:styleId="1493">
    <w:name w:val="注×："/>
    <w:qFormat/>
    <w:uiPriority w:val="99"/>
    <w:pPr>
      <w:widowControl w:val="0"/>
      <w:tabs>
        <w:tab w:val="left" w:pos="630"/>
      </w:tabs>
      <w:autoSpaceDE w:val="0"/>
      <w:autoSpaceDN w:val="0"/>
      <w:spacing w:before="260" w:after="260" w:line="415" w:lineRule="auto"/>
      <w:ind w:left="900" w:hanging="500" w:hangingChars="472"/>
      <w:jc w:val="both"/>
    </w:pPr>
    <w:rPr>
      <w:rFonts w:ascii="宋体" w:hAnsi="Times New Roman" w:eastAsia="宋体" w:cs="Times New Roman"/>
      <w:sz w:val="18"/>
      <w:lang w:val="en-US" w:eastAsia="zh-CN" w:bidi="ar-SA"/>
    </w:rPr>
  </w:style>
  <w:style w:type="paragraph" w:customStyle="1" w:styleId="1494">
    <w:name w:val="A 功能点"/>
    <w:basedOn w:val="1"/>
    <w:qFormat/>
    <w:uiPriority w:val="99"/>
    <w:pPr>
      <w:ind w:left="420" w:hanging="420"/>
    </w:pPr>
    <w:rPr>
      <w:rFonts w:ascii="宋体" w:hAnsi="宋体"/>
      <w:color w:val="FF0000"/>
      <w:kern w:val="0"/>
      <w:sz w:val="24"/>
    </w:rPr>
  </w:style>
  <w:style w:type="paragraph" w:customStyle="1" w:styleId="1495">
    <w:name w:val="xl22"/>
    <w:basedOn w:val="1"/>
    <w:qFormat/>
    <w:uiPriority w:val="99"/>
    <w:pPr>
      <w:spacing w:before="100" w:beforeAutospacing="1" w:after="100" w:afterAutospacing="1"/>
      <w:jc w:val="center"/>
    </w:pPr>
    <w:rPr>
      <w:rFonts w:ascii="新宋体" w:hAnsi="新宋体" w:eastAsia="新宋体"/>
      <w:kern w:val="0"/>
      <w:sz w:val="28"/>
      <w:szCs w:val="28"/>
    </w:rPr>
  </w:style>
  <w:style w:type="paragraph" w:customStyle="1" w:styleId="1496">
    <w:name w:val="xl23"/>
    <w:basedOn w:val="1"/>
    <w:qFormat/>
    <w:uiPriority w:val="99"/>
    <w:pPr>
      <w:spacing w:before="100" w:beforeAutospacing="1" w:after="100" w:afterAutospacing="1"/>
      <w:jc w:val="center"/>
    </w:pPr>
    <w:rPr>
      <w:rFonts w:ascii="宋体" w:hAnsi="宋体"/>
      <w:kern w:val="0"/>
      <w:sz w:val="20"/>
    </w:rPr>
  </w:style>
  <w:style w:type="paragraph" w:customStyle="1" w:styleId="1497">
    <w:name w:val="font1"/>
    <w:basedOn w:val="1"/>
    <w:qFormat/>
    <w:uiPriority w:val="99"/>
    <w:pPr>
      <w:spacing w:before="100" w:beforeAutospacing="1" w:after="100" w:afterAutospacing="1"/>
      <w:jc w:val="left"/>
    </w:pPr>
    <w:rPr>
      <w:rFonts w:ascii="Arial" w:hAnsi="Arial" w:cs="Arial"/>
      <w:b/>
      <w:bCs/>
      <w:kern w:val="0"/>
      <w:sz w:val="20"/>
    </w:rPr>
  </w:style>
  <w:style w:type="paragraph" w:customStyle="1" w:styleId="1498">
    <w:name w:val="xl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b/>
      <w:bCs/>
      <w:kern w:val="0"/>
      <w:sz w:val="24"/>
      <w:szCs w:val="24"/>
    </w:rPr>
  </w:style>
  <w:style w:type="paragraph" w:customStyle="1" w:styleId="1499">
    <w:name w:val="xl2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kern w:val="0"/>
      <w:sz w:val="24"/>
      <w:szCs w:val="24"/>
    </w:rPr>
  </w:style>
  <w:style w:type="paragraph" w:customStyle="1" w:styleId="1500">
    <w:name w:val="xl21"/>
    <w:basedOn w:val="1"/>
    <w:qFormat/>
    <w:uiPriority w:val="99"/>
    <w:pPr>
      <w:pBdr>
        <w:top w:val="single" w:color="auto" w:sz="4" w:space="0"/>
        <w:left w:val="single" w:color="auto" w:sz="4" w:space="0"/>
        <w:bottom w:val="single" w:color="auto" w:sz="4" w:space="0"/>
        <w:right w:val="single" w:color="auto" w:sz="4" w:space="0"/>
      </w:pBdr>
      <w:shd w:val="clear" w:color="auto" w:fill="808080"/>
      <w:spacing w:before="100" w:beforeAutospacing="1" w:after="100" w:afterAutospacing="1"/>
      <w:jc w:val="left"/>
    </w:pPr>
    <w:rPr>
      <w:rFonts w:ascii="宋体" w:hAnsi="宋体"/>
      <w:b/>
      <w:bCs/>
      <w:kern w:val="0"/>
      <w:sz w:val="24"/>
      <w:szCs w:val="24"/>
    </w:rPr>
  </w:style>
  <w:style w:type="paragraph" w:customStyle="1" w:styleId="1501">
    <w:name w:val="3级"/>
    <w:basedOn w:val="1"/>
    <w:next w:val="1"/>
    <w:qFormat/>
    <w:uiPriority w:val="99"/>
    <w:pPr>
      <w:keepNext/>
      <w:keepLines/>
      <w:numPr>
        <w:ilvl w:val="2"/>
        <w:numId w:val="98"/>
      </w:numPr>
      <w:spacing w:line="412" w:lineRule="auto"/>
      <w:ind w:left="720" w:firstLine="200" w:firstLineChars="200"/>
      <w:outlineLvl w:val="2"/>
    </w:pPr>
    <w:rPr>
      <w:rFonts w:ascii="Arial" w:hAnsi="Arial" w:eastAsia="黑体"/>
      <w:b/>
      <w:bCs/>
      <w:sz w:val="28"/>
      <w:szCs w:val="28"/>
    </w:rPr>
  </w:style>
  <w:style w:type="paragraph" w:customStyle="1" w:styleId="1502">
    <w:name w:val="2级"/>
    <w:next w:val="1"/>
    <w:qFormat/>
    <w:uiPriority w:val="99"/>
    <w:pPr>
      <w:numPr>
        <w:ilvl w:val="1"/>
        <w:numId w:val="98"/>
      </w:numPr>
      <w:spacing w:before="260" w:after="260" w:line="415" w:lineRule="auto"/>
      <w:ind w:hanging="472" w:hangingChars="472"/>
      <w:jc w:val="both"/>
      <w:outlineLvl w:val="1"/>
    </w:pPr>
    <w:rPr>
      <w:rFonts w:ascii="Times New Roman" w:hAnsi="Times New Roman" w:eastAsia="宋体" w:cs="Times New Roman"/>
      <w:b/>
      <w:bCs/>
      <w:kern w:val="44"/>
      <w:sz w:val="28"/>
      <w:szCs w:val="28"/>
      <w:lang w:val="en-US" w:eastAsia="zh-CN" w:bidi="ar-SA"/>
    </w:rPr>
  </w:style>
  <w:style w:type="paragraph" w:customStyle="1" w:styleId="1503">
    <w:name w:val="4级标题 Jessie"/>
    <w:basedOn w:val="1"/>
    <w:next w:val="1"/>
    <w:qFormat/>
    <w:uiPriority w:val="99"/>
    <w:pPr>
      <w:keepNext/>
      <w:keepLines/>
      <w:numPr>
        <w:ilvl w:val="3"/>
        <w:numId w:val="98"/>
      </w:numPr>
      <w:spacing w:after="120" w:line="412" w:lineRule="auto"/>
      <w:ind w:firstLine="200" w:firstLineChars="200"/>
      <w:outlineLvl w:val="3"/>
    </w:pPr>
    <w:rPr>
      <w:rFonts w:ascii="Arial" w:hAnsi="宋体" w:eastAsia="Arial" w:cs="Arial"/>
      <w:b/>
      <w:bCs/>
      <w:szCs w:val="21"/>
    </w:rPr>
  </w:style>
  <w:style w:type="paragraph" w:customStyle="1" w:styleId="1504">
    <w:name w:val="Char1 Char Char Char1 Char Char1 Char Char Char Char Char Char Char1 Char Char Char Char Char Char Char1 Char Char Char Char Char Char Char Char Char Char Char Char1 Char Char"/>
    <w:basedOn w:val="22"/>
    <w:qFormat/>
    <w:uiPriority w:val="99"/>
    <w:pPr>
      <w:shd w:val="clear" w:color="auto" w:fill="000080"/>
    </w:pPr>
    <w:rPr>
      <w:rFonts w:ascii="Tahoma" w:hAnsi="Tahoma" w:cs="Tahoma"/>
      <w:sz w:val="24"/>
      <w:szCs w:val="24"/>
    </w:rPr>
  </w:style>
  <w:style w:type="paragraph" w:customStyle="1" w:styleId="1505">
    <w:name w:val="封面日期"/>
    <w:basedOn w:val="1"/>
    <w:qFormat/>
    <w:uiPriority w:val="99"/>
    <w:pPr>
      <w:jc w:val="center"/>
    </w:pPr>
    <w:rPr>
      <w:sz w:val="28"/>
    </w:rPr>
  </w:style>
  <w:style w:type="paragraph" w:customStyle="1" w:styleId="1506">
    <w:name w:val="封面标签"/>
    <w:basedOn w:val="1"/>
    <w:qFormat/>
    <w:uiPriority w:val="99"/>
    <w:rPr>
      <w:rFonts w:ascii="黑体" w:eastAsia="黑体"/>
    </w:rPr>
  </w:style>
  <w:style w:type="paragraph" w:customStyle="1" w:styleId="1507">
    <w:name w:val="封面签名"/>
    <w:basedOn w:val="1"/>
    <w:qFormat/>
    <w:uiPriority w:val="99"/>
    <w:pPr>
      <w:framePr w:w="4680" w:h="2340" w:hSpace="180" w:wrap="around" w:vAnchor="text" w:hAnchor="text" w:x="2160" w:y="7176"/>
      <w:pBdr>
        <w:top w:val="single" w:color="000000" w:sz="6" w:space="7"/>
        <w:left w:val="single" w:color="000000" w:sz="6" w:space="7"/>
        <w:bottom w:val="single" w:color="000000" w:sz="6" w:space="7"/>
        <w:right w:val="single" w:color="000000" w:sz="6" w:space="7"/>
      </w:pBdr>
      <w:shd w:val="solid" w:color="FFFFFF" w:fill="FFFFFF"/>
    </w:pPr>
    <w:rPr>
      <w:sz w:val="28"/>
    </w:rPr>
  </w:style>
  <w:style w:type="paragraph" w:customStyle="1" w:styleId="1508">
    <w:name w:val="部分内容简述"/>
    <w:basedOn w:val="1"/>
    <w:next w:val="1"/>
    <w:qFormat/>
    <w:uiPriority w:val="99"/>
    <w:rPr>
      <w:rFonts w:eastAsia="楷体_GB2312"/>
    </w:rPr>
  </w:style>
  <w:style w:type="paragraph" w:customStyle="1" w:styleId="1509">
    <w:name w:val="部分标题"/>
    <w:basedOn w:val="1"/>
    <w:next w:val="1508"/>
    <w:qFormat/>
    <w:uiPriority w:val="99"/>
    <w:pPr>
      <w:pageBreakBefore/>
      <w:pBdr>
        <w:bottom w:val="single" w:color="000000" w:sz="6" w:space="1"/>
      </w:pBdr>
      <w:spacing w:before="240" w:after="240"/>
      <w:jc w:val="center"/>
    </w:pPr>
    <w:rPr>
      <w:rFonts w:eastAsia="隶书"/>
      <w:sz w:val="52"/>
    </w:rPr>
  </w:style>
  <w:style w:type="paragraph" w:customStyle="1" w:styleId="1510">
    <w:name w:val="连续正文"/>
    <w:basedOn w:val="1"/>
    <w:qFormat/>
    <w:uiPriority w:val="99"/>
    <w:pPr>
      <w:spacing w:beforeLines="25" w:afterLines="25"/>
      <w:ind w:left="1996"/>
    </w:pPr>
    <w:rPr>
      <w:sz w:val="24"/>
    </w:rPr>
  </w:style>
  <w:style w:type="paragraph" w:customStyle="1" w:styleId="1511">
    <w:name w:val="封面摘要"/>
    <w:basedOn w:val="1505"/>
    <w:qFormat/>
    <w:uiPriority w:val="99"/>
    <w:pPr>
      <w:jc w:val="both"/>
    </w:pPr>
    <w:rPr>
      <w:sz w:val="21"/>
    </w:rPr>
  </w:style>
  <w:style w:type="paragraph" w:customStyle="1" w:styleId="1512">
    <w:name w:val="注释"/>
    <w:basedOn w:val="1"/>
    <w:qFormat/>
    <w:uiPriority w:val="99"/>
    <w:rPr>
      <w:color w:val="0000FF"/>
    </w:rPr>
  </w:style>
  <w:style w:type="character" w:customStyle="1" w:styleId="1513">
    <w:name w:val="样式 标题 3 + (中文) 宋体 Char"/>
    <w:link w:val="1514"/>
    <w:qFormat/>
    <w:locked/>
    <w:uiPriority w:val="0"/>
    <w:rPr>
      <w:b/>
      <w:bCs/>
      <w:szCs w:val="21"/>
      <w:lang w:val="zh-CN"/>
    </w:rPr>
  </w:style>
  <w:style w:type="paragraph" w:customStyle="1" w:styleId="1514">
    <w:name w:val="样式 标题 3 + (中文) 宋体"/>
    <w:basedOn w:val="5"/>
    <w:link w:val="1513"/>
    <w:qFormat/>
    <w:uiPriority w:val="0"/>
    <w:pPr>
      <w:tabs>
        <w:tab w:val="left" w:pos="720"/>
        <w:tab w:val="left" w:pos="1069"/>
      </w:tabs>
      <w:spacing w:before="120" w:after="120" w:line="240" w:lineRule="auto"/>
      <w:ind w:left="1560" w:leftChars="100" w:right="100" w:rightChars="100"/>
    </w:pPr>
    <w:rPr>
      <w:rFonts w:ascii="Calibri" w:hAnsi="Calibri"/>
      <w:sz w:val="20"/>
      <w:szCs w:val="21"/>
    </w:rPr>
  </w:style>
  <w:style w:type="paragraph" w:customStyle="1" w:styleId="1515">
    <w:name w:val="附录表标题"/>
    <w:next w:val="1"/>
    <w:qFormat/>
    <w:uiPriority w:val="99"/>
    <w:pPr>
      <w:spacing w:before="260" w:after="260" w:line="415" w:lineRule="auto"/>
      <w:ind w:hanging="992" w:hangingChars="472"/>
      <w:jc w:val="center"/>
    </w:pPr>
    <w:rPr>
      <w:rFonts w:ascii="黑体" w:hAnsi="Times New Roman" w:eastAsia="黑体" w:cs="Times New Roman"/>
      <w:kern w:val="21"/>
      <w:sz w:val="21"/>
      <w:lang w:val="en-US" w:eastAsia="zh-CN" w:bidi="ar-SA"/>
    </w:rPr>
  </w:style>
  <w:style w:type="paragraph" w:customStyle="1" w:styleId="1516">
    <w:name w:val="YSS B4"/>
    <w:basedOn w:val="6"/>
    <w:qFormat/>
    <w:uiPriority w:val="99"/>
    <w:pPr>
      <w:tabs>
        <w:tab w:val="left" w:pos="864"/>
      </w:tabs>
      <w:spacing w:line="374" w:lineRule="auto"/>
    </w:pPr>
    <w:rPr>
      <w:rFonts w:ascii="Arial" w:hAnsi="Arial" w:eastAsia="黑体"/>
    </w:rPr>
  </w:style>
  <w:style w:type="paragraph" w:customStyle="1" w:styleId="1517">
    <w:name w:val="样式 标题 2H2第一章 标题 2Heading 2 HiddenHeading 2 CCBSheading 2h2..."/>
    <w:basedOn w:val="4"/>
    <w:qFormat/>
    <w:uiPriority w:val="99"/>
    <w:pPr>
      <w:spacing w:line="412" w:lineRule="auto"/>
      <w:ind w:left="1350" w:hanging="420"/>
    </w:pPr>
    <w:rPr>
      <w:rFonts w:ascii="宋体" w:hAnsi="宋体"/>
      <w:sz w:val="36"/>
    </w:rPr>
  </w:style>
  <w:style w:type="paragraph" w:customStyle="1" w:styleId="1518">
    <w:name w:val="样式 标题 2H2第一章 标题 2Heading 2 HiddenHeading 2 CCBSheading 2h2...1"/>
    <w:basedOn w:val="4"/>
    <w:qFormat/>
    <w:uiPriority w:val="99"/>
    <w:pPr>
      <w:spacing w:line="412" w:lineRule="auto"/>
      <w:ind w:left="1350" w:hanging="420"/>
    </w:pPr>
    <w:rPr>
      <w:rFonts w:ascii="宋体" w:hAnsi="宋体"/>
      <w:sz w:val="36"/>
    </w:rPr>
  </w:style>
  <w:style w:type="character" w:customStyle="1" w:styleId="1519">
    <w:name w:val="标书第4段 Char Char"/>
    <w:link w:val="1520"/>
    <w:qFormat/>
    <w:locked/>
    <w:uiPriority w:val="99"/>
    <w:rPr>
      <w:rFonts w:ascii="宋体" w:hAnsi="宋体"/>
      <w:b/>
      <w:bCs/>
      <w:sz w:val="24"/>
      <w:szCs w:val="24"/>
      <w:lang w:val="zh-CN"/>
    </w:rPr>
  </w:style>
  <w:style w:type="paragraph" w:customStyle="1" w:styleId="1520">
    <w:name w:val="标书第4段"/>
    <w:basedOn w:val="6"/>
    <w:link w:val="1519"/>
    <w:qFormat/>
    <w:uiPriority w:val="99"/>
    <w:pPr>
      <w:ind w:left="2190" w:hanging="420"/>
    </w:pPr>
    <w:rPr>
      <w:rFonts w:ascii="宋体" w:hAnsi="宋体"/>
    </w:rPr>
  </w:style>
  <w:style w:type="paragraph" w:customStyle="1" w:styleId="1521">
    <w:name w:val="标书第5段"/>
    <w:basedOn w:val="7"/>
    <w:qFormat/>
    <w:uiPriority w:val="99"/>
    <w:pPr>
      <w:adjustRightInd w:val="0"/>
      <w:ind w:left="255" w:firstLine="28"/>
    </w:pPr>
    <w:rPr>
      <w:rFonts w:ascii="宋体" w:hAnsi="宋体"/>
    </w:rPr>
  </w:style>
  <w:style w:type="paragraph" w:customStyle="1" w:styleId="1522">
    <w:name w:val="标书第2段"/>
    <w:basedOn w:val="4"/>
    <w:qFormat/>
    <w:uiPriority w:val="99"/>
    <w:pPr>
      <w:spacing w:line="412" w:lineRule="auto"/>
      <w:ind w:left="1350" w:hanging="420"/>
    </w:pPr>
    <w:rPr>
      <w:rFonts w:ascii="宋体" w:hAnsi="宋体"/>
      <w:sz w:val="36"/>
    </w:rPr>
  </w:style>
  <w:style w:type="paragraph" w:customStyle="1" w:styleId="1523">
    <w:name w:val="样式 标题 1标书第1段 + 右侧:  -1.5 字符"/>
    <w:basedOn w:val="3"/>
    <w:qFormat/>
    <w:uiPriority w:val="99"/>
    <w:pPr>
      <w:keepNext w:val="0"/>
      <w:pageBreakBefore/>
      <w:spacing w:line="576" w:lineRule="auto"/>
      <w:ind w:left="-200" w:leftChars="-200" w:right="-150" w:rightChars="-150" w:firstLine="200" w:firstLineChars="200"/>
      <w:jc w:val="left"/>
    </w:pPr>
    <w:rPr>
      <w:rFonts w:eastAsia="楷体_GB2312" w:cs="宋体"/>
      <w:b w:val="0"/>
      <w:bCs w:val="0"/>
      <w:sz w:val="36"/>
      <w:szCs w:val="20"/>
    </w:rPr>
  </w:style>
  <w:style w:type="paragraph" w:customStyle="1" w:styleId="1524">
    <w:name w:val="Heading"/>
    <w:basedOn w:val="1"/>
    <w:next w:val="27"/>
    <w:qFormat/>
    <w:uiPriority w:val="99"/>
    <w:pPr>
      <w:keepNext/>
      <w:autoSpaceDE w:val="0"/>
      <w:autoSpaceDN w:val="0"/>
      <w:adjustRightInd w:val="0"/>
      <w:spacing w:before="240" w:after="283"/>
      <w:jc w:val="left"/>
    </w:pPr>
    <w:rPr>
      <w:rFonts w:ascii="Andale Sans UI" w:hAnsi="Andale Sans UI" w:eastAsia="MSung Light SC" w:cs="Mangal"/>
      <w:color w:val="000000"/>
      <w:kern w:val="0"/>
      <w:sz w:val="28"/>
      <w:szCs w:val="24"/>
      <w:lang w:bidi="hi-IN"/>
    </w:rPr>
  </w:style>
  <w:style w:type="paragraph" w:customStyle="1" w:styleId="1525">
    <w:name w:val="Index"/>
    <w:basedOn w:val="1"/>
    <w:qFormat/>
    <w:uiPriority w:val="99"/>
    <w:pPr>
      <w:autoSpaceDE w:val="0"/>
      <w:autoSpaceDN w:val="0"/>
      <w:adjustRightInd w:val="0"/>
      <w:jc w:val="left"/>
    </w:pPr>
    <w:rPr>
      <w:rFonts w:cs="Mangal"/>
      <w:color w:val="000000"/>
      <w:kern w:val="0"/>
      <w:sz w:val="24"/>
      <w:szCs w:val="24"/>
      <w:lang w:bidi="hi-IN"/>
    </w:rPr>
  </w:style>
  <w:style w:type="paragraph" w:customStyle="1" w:styleId="1526">
    <w:name w:val="List Contents"/>
    <w:basedOn w:val="1"/>
    <w:qFormat/>
    <w:uiPriority w:val="99"/>
    <w:pPr>
      <w:autoSpaceDE w:val="0"/>
      <w:autoSpaceDN w:val="0"/>
      <w:adjustRightInd w:val="0"/>
      <w:ind w:left="1428" w:hanging="1416"/>
    </w:pPr>
    <w:rPr>
      <w:rFonts w:cs="Mangal"/>
      <w:color w:val="000000"/>
      <w:kern w:val="0"/>
      <w:sz w:val="24"/>
      <w:szCs w:val="24"/>
      <w:lang w:bidi="hi-IN"/>
    </w:rPr>
  </w:style>
  <w:style w:type="paragraph" w:customStyle="1" w:styleId="1527">
    <w:name w:val="List Heading"/>
    <w:basedOn w:val="1"/>
    <w:next w:val="1526"/>
    <w:qFormat/>
    <w:uiPriority w:val="99"/>
    <w:pPr>
      <w:autoSpaceDE w:val="0"/>
      <w:autoSpaceDN w:val="0"/>
      <w:adjustRightInd w:val="0"/>
      <w:jc w:val="left"/>
    </w:pPr>
    <w:rPr>
      <w:rFonts w:cs="Mangal"/>
      <w:color w:val="000000"/>
      <w:kern w:val="0"/>
      <w:sz w:val="24"/>
      <w:szCs w:val="24"/>
      <w:lang w:bidi="hi-IN"/>
    </w:rPr>
  </w:style>
  <w:style w:type="paragraph" w:customStyle="1" w:styleId="1528">
    <w:name w:val="Horizontal Line"/>
    <w:basedOn w:val="1"/>
    <w:next w:val="27"/>
    <w:qFormat/>
    <w:uiPriority w:val="99"/>
    <w:pPr>
      <w:pBdr>
        <w:bottom w:val="double" w:color="808080" w:sz="6" w:space="0"/>
      </w:pBdr>
      <w:autoSpaceDE w:val="0"/>
      <w:autoSpaceDN w:val="0"/>
      <w:adjustRightInd w:val="0"/>
      <w:spacing w:after="283"/>
      <w:jc w:val="left"/>
    </w:pPr>
    <w:rPr>
      <w:rFonts w:ascii="Andale Sans UI" w:hAnsi="Andale Sans UI" w:eastAsia="Andale Sans UI" w:cs="Mangal"/>
      <w:color w:val="000000"/>
      <w:kern w:val="0"/>
      <w:sz w:val="12"/>
      <w:szCs w:val="24"/>
      <w:lang w:bidi="hi-IN"/>
    </w:rPr>
  </w:style>
  <w:style w:type="paragraph" w:customStyle="1" w:styleId="1529">
    <w:name w:val="Preformatted Text"/>
    <w:basedOn w:val="1"/>
    <w:qFormat/>
    <w:uiPriority w:val="99"/>
    <w:pPr>
      <w:autoSpaceDE w:val="0"/>
      <w:autoSpaceDN w:val="0"/>
      <w:adjustRightInd w:val="0"/>
      <w:jc w:val="left"/>
    </w:pPr>
    <w:rPr>
      <w:rFonts w:ascii="Cumberland" w:hAnsi="Cumberland" w:eastAsia="MSung Light SC" w:cs="Cumberland"/>
      <w:color w:val="000000"/>
      <w:kern w:val="0"/>
      <w:sz w:val="20"/>
      <w:lang w:bidi="hi-IN"/>
    </w:rPr>
  </w:style>
  <w:style w:type="paragraph" w:customStyle="1" w:styleId="1530">
    <w:name w:val="Quotations"/>
    <w:basedOn w:val="1"/>
    <w:qFormat/>
    <w:uiPriority w:val="99"/>
    <w:pPr>
      <w:autoSpaceDE w:val="0"/>
      <w:autoSpaceDN w:val="0"/>
      <w:adjustRightInd w:val="0"/>
      <w:spacing w:after="283"/>
      <w:ind w:left="567" w:right="567"/>
      <w:jc w:val="left"/>
    </w:pPr>
    <w:rPr>
      <w:rFonts w:cs="Mangal"/>
      <w:color w:val="000000"/>
      <w:kern w:val="0"/>
      <w:sz w:val="24"/>
      <w:szCs w:val="24"/>
      <w:lang w:bidi="hi-IN"/>
    </w:rPr>
  </w:style>
  <w:style w:type="paragraph" w:customStyle="1" w:styleId="1531">
    <w:name w:val="Table Contents"/>
    <w:basedOn w:val="27"/>
    <w:qFormat/>
    <w:uiPriority w:val="99"/>
    <w:pPr>
      <w:autoSpaceDE w:val="0"/>
      <w:autoSpaceDN w:val="0"/>
      <w:adjustRightInd w:val="0"/>
      <w:spacing w:after="0" w:line="324" w:lineRule="atLeast"/>
      <w:ind w:firstLine="300" w:firstLineChars="0"/>
      <w:jc w:val="left"/>
    </w:pPr>
    <w:rPr>
      <w:rFonts w:ascii="Calibri" w:hAnsi="Calibri" w:cs="Mangal"/>
      <w:color w:val="000000"/>
      <w:lang w:bidi="hi-IN"/>
    </w:rPr>
  </w:style>
  <w:style w:type="paragraph" w:customStyle="1" w:styleId="1532">
    <w:name w:val="样式 标题 4 + 楷体_GB2312 小四 段前: 6 磅 段后: 6 磅 行距: 1.5 倍行距"/>
    <w:basedOn w:val="6"/>
    <w:qFormat/>
    <w:uiPriority w:val="99"/>
    <w:pPr>
      <w:tabs>
        <w:tab w:val="left" w:pos="720"/>
        <w:tab w:val="left" w:pos="1044"/>
      </w:tabs>
      <w:spacing w:line="372" w:lineRule="auto"/>
    </w:pPr>
    <w:rPr>
      <w:rFonts w:ascii="Arial" w:hAnsi="宋体" w:eastAsia="黑体" w:cs="宋体"/>
      <w:b w:val="0"/>
      <w:sz w:val="30"/>
      <w:szCs w:val="30"/>
    </w:rPr>
  </w:style>
  <w:style w:type="paragraph" w:customStyle="1" w:styleId="1533">
    <w:name w:val="正文文本缩进 221"/>
    <w:basedOn w:val="1"/>
    <w:qFormat/>
    <w:uiPriority w:val="99"/>
    <w:pPr>
      <w:spacing w:before="156" w:after="156"/>
      <w:ind w:firstLine="420"/>
    </w:pPr>
    <w:rPr>
      <w:szCs w:val="24"/>
    </w:rPr>
  </w:style>
  <w:style w:type="paragraph" w:customStyle="1" w:styleId="1534">
    <w:name w:val="正文文本 211"/>
    <w:basedOn w:val="1"/>
    <w:qFormat/>
    <w:uiPriority w:val="99"/>
    <w:pPr>
      <w:autoSpaceDE w:val="0"/>
      <w:autoSpaceDN w:val="0"/>
    </w:pPr>
    <w:rPr>
      <w:rFonts w:ascii="宋体" w:hAnsi="宋体"/>
      <w:kern w:val="0"/>
      <w:szCs w:val="24"/>
    </w:rPr>
  </w:style>
  <w:style w:type="paragraph" w:customStyle="1" w:styleId="1535">
    <w:name w:val="正文文本缩进 311"/>
    <w:basedOn w:val="1"/>
    <w:qFormat/>
    <w:uiPriority w:val="99"/>
    <w:pPr>
      <w:ind w:firstLine="420"/>
    </w:pPr>
    <w:rPr>
      <w:color w:val="000000"/>
      <w:szCs w:val="24"/>
      <w:lang w:val="fr-FR"/>
    </w:rPr>
  </w:style>
  <w:style w:type="paragraph" w:customStyle="1" w:styleId="1536">
    <w:name w:val="文档结构图11"/>
    <w:basedOn w:val="1"/>
    <w:qFormat/>
    <w:uiPriority w:val="99"/>
    <w:pPr>
      <w:shd w:val="clear" w:color="auto" w:fill="000080"/>
    </w:pPr>
    <w:rPr>
      <w:szCs w:val="24"/>
    </w:rPr>
  </w:style>
  <w:style w:type="paragraph" w:customStyle="1" w:styleId="1537">
    <w:name w:val="日期11"/>
    <w:basedOn w:val="1"/>
    <w:next w:val="1"/>
    <w:qFormat/>
    <w:uiPriority w:val="99"/>
    <w:pPr>
      <w:adjustRightInd w:val="0"/>
      <w:spacing w:line="312" w:lineRule="atLeast"/>
    </w:pPr>
    <w:rPr>
      <w:kern w:val="0"/>
      <w:sz w:val="24"/>
    </w:rPr>
  </w:style>
  <w:style w:type="paragraph" w:customStyle="1" w:styleId="1538">
    <w:name w:val="样式 标题 1主标题H1PIM 1h1Heading 0 + 段前: 17 磅 段后: 16.5 磅"/>
    <w:basedOn w:val="3"/>
    <w:qFormat/>
    <w:uiPriority w:val="99"/>
    <w:pPr>
      <w:tabs>
        <w:tab w:val="left" w:pos="425"/>
      </w:tabs>
      <w:spacing w:before="240" w:after="240" w:line="576" w:lineRule="auto"/>
      <w:ind w:left="930" w:firstLine="200" w:firstLineChars="200"/>
      <w:jc w:val="left"/>
    </w:pPr>
    <w:rPr>
      <w:rFonts w:ascii="黑体" w:hAnsi="宋体" w:eastAsia="黑体"/>
      <w:bCs w:val="0"/>
      <w:szCs w:val="20"/>
    </w:rPr>
  </w:style>
  <w:style w:type="paragraph" w:customStyle="1" w:styleId="1539">
    <w:name w:val="样式 标题 2标题 2 Char1标题 2 Char Char标题 2 Char1 Char Char标题 2 Char..."/>
    <w:basedOn w:val="4"/>
    <w:qFormat/>
    <w:uiPriority w:val="99"/>
    <w:pPr>
      <w:tabs>
        <w:tab w:val="left" w:pos="680"/>
      </w:tabs>
      <w:spacing w:before="100" w:beforeAutospacing="1" w:after="100" w:afterAutospacing="1"/>
      <w:ind w:left="1086"/>
      <w:jc w:val="left"/>
    </w:pPr>
    <w:rPr>
      <w:rFonts w:ascii="宋体" w:hAnsi="宋体" w:eastAsia="黑体"/>
      <w:bCs w:val="0"/>
      <w:szCs w:val="20"/>
    </w:rPr>
  </w:style>
  <w:style w:type="paragraph" w:customStyle="1" w:styleId="1540">
    <w:name w:val="Char Char7 Char"/>
    <w:basedOn w:val="1"/>
    <w:qFormat/>
    <w:uiPriority w:val="0"/>
    <w:pPr>
      <w:tabs>
        <w:tab w:val="left" w:pos="1140"/>
      </w:tabs>
      <w:ind w:left="420" w:hanging="420"/>
    </w:pPr>
    <w:rPr>
      <w:rFonts w:ascii="宋体" w:hAnsi="宋体"/>
      <w:sz w:val="22"/>
    </w:rPr>
  </w:style>
  <w:style w:type="paragraph" w:customStyle="1" w:styleId="1541">
    <w:name w:val="正文内容"/>
    <w:basedOn w:val="19"/>
    <w:qFormat/>
    <w:uiPriority w:val="0"/>
    <w:pPr>
      <w:spacing w:line="360" w:lineRule="auto"/>
      <w:ind w:firstLine="420" w:firstLineChars="0"/>
    </w:pPr>
    <w:rPr>
      <w:rFonts w:ascii="Calibri" w:hAnsi="Calibri"/>
      <w:szCs w:val="20"/>
    </w:rPr>
  </w:style>
  <w:style w:type="paragraph" w:customStyle="1" w:styleId="1542">
    <w:name w:val="表格文本2"/>
    <w:basedOn w:val="106"/>
    <w:qFormat/>
    <w:uiPriority w:val="0"/>
    <w:pPr>
      <w:suppressAutoHyphens/>
      <w:adjustRightInd/>
      <w:snapToGrid w:val="0"/>
      <w:spacing w:before="44"/>
      <w:ind w:right="210" w:firstLine="0"/>
    </w:pPr>
    <w:rPr>
      <w:rFonts w:hint="eastAsia" w:hAnsi="宋体"/>
      <w:b/>
      <w:kern w:val="2"/>
      <w:sz w:val="24"/>
    </w:rPr>
  </w:style>
  <w:style w:type="paragraph" w:customStyle="1" w:styleId="1543">
    <w:name w:val="样式 标题 3h3H3level_3PIM 3Level 3 HeadHeading 3 - oldsect1.2..."/>
    <w:basedOn w:val="5"/>
    <w:qFormat/>
    <w:uiPriority w:val="99"/>
    <w:pPr>
      <w:tabs>
        <w:tab w:val="left" w:pos="900"/>
        <w:tab w:val="left" w:pos="1230"/>
      </w:tabs>
      <w:ind w:hanging="300" w:hangingChars="300"/>
      <w:jc w:val="left"/>
    </w:pPr>
    <w:rPr>
      <w:rFonts w:eastAsia="黑体"/>
      <w:bCs w:val="0"/>
      <w:szCs w:val="20"/>
    </w:rPr>
  </w:style>
  <w:style w:type="paragraph" w:customStyle="1" w:styleId="1544">
    <w:name w:val="标题3，标题3"/>
    <w:basedOn w:val="5"/>
    <w:next w:val="6"/>
    <w:qFormat/>
    <w:uiPriority w:val="99"/>
    <w:pPr>
      <w:tabs>
        <w:tab w:val="left" w:pos="709"/>
      </w:tabs>
      <w:spacing w:line="240" w:lineRule="exact"/>
      <w:ind w:left="1680" w:hanging="300" w:hangingChars="300"/>
      <w:jc w:val="left"/>
    </w:pPr>
    <w:rPr>
      <w:rFonts w:ascii="Arial" w:hAnsi="Arial" w:eastAsia="黑体"/>
      <w:bCs w:val="0"/>
      <w:szCs w:val="20"/>
    </w:rPr>
  </w:style>
  <w:style w:type="paragraph" w:customStyle="1" w:styleId="1545">
    <w:name w:val="样式 左侧:  0.74 厘米"/>
    <w:basedOn w:val="1"/>
    <w:qFormat/>
    <w:uiPriority w:val="99"/>
    <w:pPr>
      <w:ind w:left="420"/>
    </w:pPr>
  </w:style>
  <w:style w:type="paragraph" w:customStyle="1" w:styleId="1546">
    <w:name w:val="正文-llf-std Char"/>
    <w:basedOn w:val="1"/>
    <w:qFormat/>
    <w:uiPriority w:val="99"/>
    <w:pPr>
      <w:spacing w:before="100" w:after="100"/>
      <w:ind w:left="1077"/>
    </w:pPr>
    <w:rPr>
      <w:sz w:val="24"/>
    </w:rPr>
  </w:style>
  <w:style w:type="paragraph" w:customStyle="1" w:styleId="1547">
    <w:name w:val="样式 标题 6 + 左侧:  0 厘米 首行缩进:  0 厘米"/>
    <w:basedOn w:val="8"/>
    <w:qFormat/>
    <w:uiPriority w:val="0"/>
    <w:pPr>
      <w:tabs>
        <w:tab w:val="left" w:pos="0"/>
      </w:tabs>
      <w:spacing w:line="316" w:lineRule="auto"/>
      <w:ind w:left="2940" w:hanging="420"/>
      <w:jc w:val="left"/>
    </w:pPr>
    <w:rPr>
      <w:rFonts w:ascii="Arial" w:hAnsi="Arial" w:eastAsia="黑体"/>
      <w:bCs w:val="0"/>
      <w:szCs w:val="20"/>
    </w:rPr>
  </w:style>
  <w:style w:type="paragraph" w:customStyle="1" w:styleId="1548">
    <w:name w:val="p15"/>
    <w:basedOn w:val="1"/>
    <w:qFormat/>
    <w:uiPriority w:val="99"/>
    <w:pPr>
      <w:snapToGrid w:val="0"/>
      <w:ind w:firstLine="539"/>
    </w:pPr>
    <w:rPr>
      <w:kern w:val="0"/>
      <w:sz w:val="24"/>
      <w:szCs w:val="24"/>
    </w:rPr>
  </w:style>
  <w:style w:type="paragraph" w:customStyle="1" w:styleId="1549">
    <w:name w:val="p16"/>
    <w:basedOn w:val="1"/>
    <w:qFormat/>
    <w:uiPriority w:val="99"/>
    <w:pPr>
      <w:snapToGrid w:val="0"/>
      <w:ind w:firstLine="539"/>
    </w:pPr>
    <w:rPr>
      <w:kern w:val="0"/>
      <w:sz w:val="24"/>
      <w:szCs w:val="24"/>
    </w:rPr>
  </w:style>
  <w:style w:type="paragraph" w:customStyle="1" w:styleId="1550">
    <w:name w:val="列出段落2"/>
    <w:basedOn w:val="1"/>
    <w:qFormat/>
    <w:uiPriority w:val="99"/>
    <w:pPr>
      <w:ind w:firstLine="420"/>
    </w:pPr>
    <w:rPr>
      <w:sz w:val="24"/>
    </w:rPr>
  </w:style>
  <w:style w:type="paragraph" w:customStyle="1" w:styleId="1551">
    <w:name w:val="p18"/>
    <w:basedOn w:val="1"/>
    <w:qFormat/>
    <w:uiPriority w:val="99"/>
    <w:pPr>
      <w:ind w:firstLine="420"/>
    </w:pPr>
    <w:rPr>
      <w:kern w:val="0"/>
      <w:sz w:val="24"/>
      <w:szCs w:val="24"/>
    </w:rPr>
  </w:style>
  <w:style w:type="paragraph" w:customStyle="1" w:styleId="1552">
    <w:name w:val="样式 正文首行缩进 + 首行缩进:  0 厘米"/>
    <w:basedOn w:val="67"/>
    <w:qFormat/>
    <w:uiPriority w:val="99"/>
    <w:pPr>
      <w:overflowPunct w:val="0"/>
      <w:autoSpaceDE w:val="0"/>
      <w:autoSpaceDN w:val="0"/>
      <w:adjustRightInd w:val="0"/>
      <w:spacing w:after="0" w:line="360" w:lineRule="auto"/>
      <w:ind w:firstLine="0" w:firstLineChars="0"/>
    </w:pPr>
    <w:rPr>
      <w:rFonts w:ascii="Arial" w:hAnsi="Arial" w:cs="宋体"/>
      <w:szCs w:val="40"/>
    </w:rPr>
  </w:style>
  <w:style w:type="paragraph" w:customStyle="1" w:styleId="1553">
    <w:name w:val="样式 正文内容 + 首行缩进:  2 字符"/>
    <w:basedOn w:val="1541"/>
    <w:qFormat/>
    <w:uiPriority w:val="99"/>
    <w:pPr>
      <w:ind w:firstLine="520"/>
    </w:pPr>
    <w:rPr>
      <w:rFonts w:cs="宋体"/>
    </w:rPr>
  </w:style>
  <w:style w:type="paragraph" w:customStyle="1" w:styleId="1554">
    <w:name w:val="样式 加粗 段前: 7.8 磅 段后: 2.5 磅 行距: 单倍行距"/>
    <w:basedOn w:val="1"/>
    <w:qFormat/>
    <w:uiPriority w:val="99"/>
    <w:pPr>
      <w:spacing w:before="156" w:after="50"/>
    </w:pPr>
    <w:rPr>
      <w:rFonts w:cs="宋体"/>
      <w:b/>
      <w:bCs/>
      <w:sz w:val="24"/>
    </w:rPr>
  </w:style>
  <w:style w:type="paragraph" w:customStyle="1" w:styleId="1555">
    <w:name w:val="样式 行距: 单倍行距1"/>
    <w:basedOn w:val="1"/>
    <w:qFormat/>
    <w:uiPriority w:val="99"/>
    <w:rPr>
      <w:rFonts w:cs="宋体"/>
      <w:sz w:val="24"/>
    </w:rPr>
  </w:style>
  <w:style w:type="paragraph" w:customStyle="1" w:styleId="1556">
    <w:name w:val="Char Char Char Char Char Char Char Char Char Char1 Char Char Char Char Char Char"/>
    <w:basedOn w:val="1"/>
    <w:qFormat/>
    <w:uiPriority w:val="99"/>
    <w:rPr>
      <w:rFonts w:ascii="Tahoma" w:hAnsi="Tahoma"/>
      <w:sz w:val="24"/>
    </w:rPr>
  </w:style>
  <w:style w:type="paragraph" w:customStyle="1" w:styleId="1557">
    <w:name w:val="正文（缩进）"/>
    <w:qFormat/>
    <w:uiPriority w:val="99"/>
    <w:pPr>
      <w:spacing w:before="260" w:after="260" w:line="415" w:lineRule="auto"/>
      <w:ind w:firstLine="200" w:firstLineChars="200"/>
      <w:jc w:val="both"/>
    </w:pPr>
    <w:rPr>
      <w:rFonts w:ascii="Arial" w:hAnsi="Arial" w:eastAsia="楷体_GB2312" w:cs="Times New Roman"/>
      <w:kern w:val="2"/>
      <w:sz w:val="21"/>
      <w:lang w:val="en-US" w:eastAsia="zh-CN" w:bidi="he-IL"/>
    </w:rPr>
  </w:style>
  <w:style w:type="paragraph" w:customStyle="1" w:styleId="1558">
    <w:name w:val="NteCauWrnTtle"/>
    <w:basedOn w:val="1"/>
    <w:qFormat/>
    <w:uiPriority w:val="99"/>
    <w:pPr>
      <w:overflowPunct w:val="0"/>
      <w:autoSpaceDE w:val="0"/>
      <w:autoSpaceDN w:val="0"/>
      <w:adjustRightInd w:val="0"/>
      <w:spacing w:before="80" w:after="60"/>
      <w:jc w:val="left"/>
    </w:pPr>
    <w:rPr>
      <w:rFonts w:ascii="Helvetica" w:hAnsi="Helvetica" w:eastAsia="Times New Roman"/>
      <w:b/>
      <w:kern w:val="0"/>
      <w:sz w:val="22"/>
      <w:lang w:eastAsia="en-US"/>
    </w:rPr>
  </w:style>
  <w:style w:type="paragraph" w:customStyle="1" w:styleId="1559">
    <w:name w:val="RedText"/>
    <w:basedOn w:val="1"/>
    <w:qFormat/>
    <w:uiPriority w:val="99"/>
    <w:pPr>
      <w:overflowPunct w:val="0"/>
      <w:autoSpaceDE w:val="0"/>
      <w:autoSpaceDN w:val="0"/>
      <w:adjustRightInd w:val="0"/>
      <w:spacing w:before="80" w:after="60"/>
      <w:jc w:val="left"/>
    </w:pPr>
    <w:rPr>
      <w:rFonts w:ascii="Times" w:hAnsi="Times" w:eastAsia="Times New Roman"/>
      <w:vanish/>
      <w:color w:val="FF0000"/>
      <w:kern w:val="0"/>
      <w:sz w:val="22"/>
      <w:lang w:eastAsia="en-US"/>
    </w:rPr>
  </w:style>
  <w:style w:type="paragraph" w:customStyle="1" w:styleId="1560">
    <w:name w:val="BulletSub#1st"/>
    <w:basedOn w:val="1"/>
    <w:qFormat/>
    <w:uiPriority w:val="99"/>
    <w:pPr>
      <w:tabs>
        <w:tab w:val="left" w:pos="720"/>
      </w:tabs>
      <w:overflowPunct w:val="0"/>
      <w:autoSpaceDE w:val="0"/>
      <w:autoSpaceDN w:val="0"/>
      <w:adjustRightInd w:val="0"/>
      <w:spacing w:after="20"/>
      <w:ind w:left="357" w:hanging="357"/>
      <w:jc w:val="left"/>
    </w:pPr>
    <w:rPr>
      <w:rFonts w:ascii="Times" w:hAnsi="Times" w:eastAsia="Times New Roman"/>
      <w:kern w:val="0"/>
      <w:sz w:val="22"/>
      <w:lang w:eastAsia="en-US"/>
    </w:rPr>
  </w:style>
  <w:style w:type="paragraph" w:customStyle="1" w:styleId="1561">
    <w:name w:val="Indent1"/>
    <w:basedOn w:val="1"/>
    <w:qFormat/>
    <w:uiPriority w:val="99"/>
    <w:pPr>
      <w:tabs>
        <w:tab w:val="left" w:pos="2160"/>
      </w:tabs>
      <w:overflowPunct w:val="0"/>
      <w:autoSpaceDE w:val="0"/>
      <w:autoSpaceDN w:val="0"/>
      <w:adjustRightInd w:val="0"/>
      <w:spacing w:before="60" w:after="40"/>
      <w:ind w:left="2160" w:hanging="1613"/>
      <w:jc w:val="left"/>
    </w:pPr>
    <w:rPr>
      <w:rFonts w:ascii="Times" w:hAnsi="Times" w:eastAsia="Times New Roman"/>
      <w:kern w:val="0"/>
      <w:sz w:val="22"/>
      <w:lang w:eastAsia="en-US"/>
    </w:rPr>
  </w:style>
  <w:style w:type="paragraph" w:customStyle="1" w:styleId="1562">
    <w:name w:val="BlueText"/>
    <w:basedOn w:val="1"/>
    <w:next w:val="1"/>
    <w:qFormat/>
    <w:uiPriority w:val="99"/>
    <w:pPr>
      <w:overflowPunct w:val="0"/>
      <w:autoSpaceDE w:val="0"/>
      <w:autoSpaceDN w:val="0"/>
      <w:adjustRightInd w:val="0"/>
      <w:spacing w:before="80" w:after="60"/>
      <w:jc w:val="left"/>
    </w:pPr>
    <w:rPr>
      <w:rFonts w:ascii="Times" w:hAnsi="Times" w:eastAsia="Times New Roman"/>
      <w:vanish/>
      <w:color w:val="0000FF"/>
      <w:kern w:val="0"/>
      <w:sz w:val="22"/>
      <w:lang w:eastAsia="en-US"/>
    </w:rPr>
  </w:style>
  <w:style w:type="paragraph" w:customStyle="1" w:styleId="1563">
    <w:name w:val="level 2 bullet"/>
    <w:basedOn w:val="1"/>
    <w:qFormat/>
    <w:uiPriority w:val="99"/>
    <w:pPr>
      <w:tabs>
        <w:tab w:val="left" w:pos="720"/>
        <w:tab w:val="left" w:pos="5760"/>
      </w:tabs>
      <w:ind w:left="576" w:right="720" w:hanging="288"/>
      <w:jc w:val="left"/>
    </w:pPr>
    <w:rPr>
      <w:color w:val="000000"/>
      <w:kern w:val="0"/>
      <w:sz w:val="24"/>
      <w:lang w:eastAsia="en-US"/>
    </w:rPr>
  </w:style>
  <w:style w:type="paragraph" w:customStyle="1" w:styleId="1564">
    <w:name w:val="template"/>
    <w:basedOn w:val="1"/>
    <w:qFormat/>
    <w:uiPriority w:val="99"/>
    <w:pPr>
      <w:spacing w:line="240" w:lineRule="exact"/>
      <w:jc w:val="left"/>
    </w:pPr>
    <w:rPr>
      <w:rFonts w:ascii="Arial" w:hAnsi="Arial"/>
      <w:i/>
      <w:kern w:val="0"/>
      <w:sz w:val="22"/>
    </w:rPr>
  </w:style>
  <w:style w:type="paragraph" w:customStyle="1" w:styleId="1565">
    <w:name w:val="level 3 text"/>
    <w:basedOn w:val="1"/>
    <w:qFormat/>
    <w:uiPriority w:val="99"/>
    <w:pPr>
      <w:spacing w:line="220" w:lineRule="exact"/>
      <w:ind w:left="1350" w:hanging="716"/>
      <w:jc w:val="left"/>
    </w:pPr>
    <w:rPr>
      <w:rFonts w:ascii="Arial" w:hAnsi="Arial"/>
      <w:i/>
      <w:kern w:val="0"/>
      <w:sz w:val="22"/>
    </w:rPr>
  </w:style>
  <w:style w:type="paragraph" w:customStyle="1" w:styleId="1566">
    <w:name w:val="样式 标题 4 + 段后: 5 行"/>
    <w:basedOn w:val="6"/>
    <w:qFormat/>
    <w:uiPriority w:val="99"/>
    <w:pPr>
      <w:keepLines w:val="0"/>
      <w:tabs>
        <w:tab w:val="left" w:pos="864"/>
      </w:tabs>
      <w:spacing w:before="160" w:after="100" w:line="240" w:lineRule="auto"/>
      <w:jc w:val="left"/>
    </w:pPr>
    <w:rPr>
      <w:rFonts w:ascii="Times New Roman" w:hAnsi="Times New Roman" w:cs="宋体"/>
      <w:b w:val="0"/>
      <w:bCs w:val="0"/>
      <w:szCs w:val="20"/>
      <w:lang w:eastAsia="en-US"/>
    </w:rPr>
  </w:style>
  <w:style w:type="paragraph" w:customStyle="1" w:styleId="1567">
    <w:name w:val="样式 标题 4sect 1.2.3.4Ref Heading 1rh1PIM 4H4h4l4Heading sq...1"/>
    <w:basedOn w:val="6"/>
    <w:qFormat/>
    <w:uiPriority w:val="99"/>
    <w:pPr>
      <w:keepLines w:val="0"/>
      <w:spacing w:before="120" w:after="120"/>
      <w:jc w:val="left"/>
    </w:pPr>
    <w:rPr>
      <w:rFonts w:ascii="Times New Roman" w:hAnsi="Times New Roman" w:cs="宋体"/>
      <w:b w:val="0"/>
      <w:bCs w:val="0"/>
      <w:szCs w:val="20"/>
      <w:lang w:eastAsia="en-US"/>
    </w:rPr>
  </w:style>
  <w:style w:type="paragraph" w:customStyle="1" w:styleId="1568">
    <w:name w:val="样式 标题 4sect 1.2.3.4Ref Heading 1rh1PIM 4H4h4l4Heading sq...2"/>
    <w:basedOn w:val="6"/>
    <w:next w:val="1"/>
    <w:qFormat/>
    <w:uiPriority w:val="99"/>
    <w:pPr>
      <w:keepLines w:val="0"/>
      <w:spacing w:before="120" w:after="120"/>
      <w:jc w:val="left"/>
    </w:pPr>
    <w:rPr>
      <w:rFonts w:ascii="Times New Roman" w:hAnsi="Times New Roman" w:cs="宋体"/>
      <w:b w:val="0"/>
      <w:bCs w:val="0"/>
      <w:szCs w:val="20"/>
      <w:lang w:eastAsia="en-US"/>
    </w:rPr>
  </w:style>
  <w:style w:type="paragraph" w:customStyle="1" w:styleId="1569">
    <w:name w:val="11"/>
    <w:basedOn w:val="1"/>
    <w:qFormat/>
    <w:uiPriority w:val="99"/>
    <w:pPr>
      <w:tabs>
        <w:tab w:val="left" w:pos="420"/>
      </w:tabs>
      <w:ind w:left="420" w:hanging="420"/>
    </w:pPr>
    <w:rPr>
      <w:rFonts w:ascii="Tahoma" w:hAnsi="Tahoma"/>
      <w:sz w:val="24"/>
    </w:rPr>
  </w:style>
  <w:style w:type="character" w:customStyle="1" w:styleId="1570">
    <w:name w:val="HT_正文缩进 Char"/>
    <w:link w:val="1571"/>
    <w:qFormat/>
    <w:locked/>
    <w:uiPriority w:val="0"/>
    <w:rPr>
      <w:sz w:val="24"/>
      <w:szCs w:val="24"/>
    </w:rPr>
  </w:style>
  <w:style w:type="paragraph" w:customStyle="1" w:styleId="1571">
    <w:name w:val="HT_正文缩进"/>
    <w:basedOn w:val="1"/>
    <w:link w:val="1570"/>
    <w:qFormat/>
    <w:uiPriority w:val="0"/>
    <w:pPr>
      <w:spacing w:beforeLines="50" w:line="300" w:lineRule="auto"/>
      <w:ind w:firstLine="480" w:firstLineChars="200"/>
      <w:jc w:val="left"/>
    </w:pPr>
    <w:rPr>
      <w:rFonts w:ascii="Calibri" w:hAnsi="Calibri"/>
      <w:kern w:val="0"/>
      <w:sz w:val="24"/>
      <w:szCs w:val="24"/>
      <w:lang w:val="zh-CN"/>
    </w:rPr>
  </w:style>
  <w:style w:type="character" w:customStyle="1" w:styleId="1572">
    <w:name w:val="HT_列表项目符号 Char"/>
    <w:link w:val="1573"/>
    <w:qFormat/>
    <w:locked/>
    <w:uiPriority w:val="99"/>
    <w:rPr>
      <w:b/>
      <w:kern w:val="2"/>
      <w:sz w:val="24"/>
      <w:szCs w:val="24"/>
      <w:lang w:val="zh-CN"/>
    </w:rPr>
  </w:style>
  <w:style w:type="paragraph" w:customStyle="1" w:styleId="1573">
    <w:name w:val="HT_列表项目符号"/>
    <w:basedOn w:val="1"/>
    <w:next w:val="1"/>
    <w:link w:val="1572"/>
    <w:qFormat/>
    <w:uiPriority w:val="99"/>
    <w:pPr>
      <w:numPr>
        <w:ilvl w:val="0"/>
        <w:numId w:val="99"/>
      </w:numPr>
      <w:spacing w:beforeLines="50" w:line="300" w:lineRule="auto"/>
      <w:ind w:firstLine="200" w:firstLineChars="200"/>
      <w:contextualSpacing/>
    </w:pPr>
    <w:rPr>
      <w:rFonts w:ascii="Calibri" w:hAnsi="Calibri"/>
      <w:b/>
      <w:sz w:val="24"/>
      <w:szCs w:val="24"/>
      <w:lang w:val="zh-CN"/>
    </w:rPr>
  </w:style>
  <w:style w:type="paragraph" w:customStyle="1" w:styleId="1574">
    <w:name w:val="HT_列表项目符号2"/>
    <w:basedOn w:val="1"/>
    <w:next w:val="1"/>
    <w:qFormat/>
    <w:uiPriority w:val="99"/>
    <w:pPr>
      <w:numPr>
        <w:ilvl w:val="1"/>
        <w:numId w:val="99"/>
      </w:numPr>
      <w:tabs>
        <w:tab w:val="left" w:pos="1247"/>
      </w:tabs>
      <w:spacing w:beforeLines="50" w:line="300" w:lineRule="auto"/>
      <w:ind w:firstLine="200" w:firstLineChars="200"/>
      <w:contextualSpacing/>
    </w:pPr>
    <w:rPr>
      <w:sz w:val="24"/>
      <w:szCs w:val="24"/>
    </w:rPr>
  </w:style>
  <w:style w:type="paragraph" w:customStyle="1" w:styleId="1575">
    <w:name w:val="HT_标题1"/>
    <w:basedOn w:val="1"/>
    <w:next w:val="1571"/>
    <w:qFormat/>
    <w:uiPriority w:val="99"/>
    <w:pPr>
      <w:numPr>
        <w:ilvl w:val="0"/>
        <w:numId w:val="100"/>
      </w:numPr>
      <w:spacing w:beforeLines="50" w:line="300" w:lineRule="auto"/>
      <w:ind w:firstLine="200" w:firstLineChars="200"/>
      <w:outlineLvl w:val="0"/>
    </w:pPr>
    <w:rPr>
      <w:rFonts w:ascii="Arial" w:hAnsi="Arial" w:eastAsia="黑体"/>
      <w:b/>
      <w:sz w:val="36"/>
      <w:szCs w:val="24"/>
    </w:rPr>
  </w:style>
  <w:style w:type="character" w:customStyle="1" w:styleId="1576">
    <w:name w:val="HT_标题2 Char"/>
    <w:link w:val="1577"/>
    <w:qFormat/>
    <w:locked/>
    <w:uiPriority w:val="99"/>
    <w:rPr>
      <w:rFonts w:ascii="Arial" w:hAnsi="Arial" w:eastAsia="黑体"/>
      <w:b/>
      <w:kern w:val="2"/>
      <w:sz w:val="32"/>
      <w:szCs w:val="24"/>
      <w:lang w:val="zh-CN"/>
    </w:rPr>
  </w:style>
  <w:style w:type="paragraph" w:customStyle="1" w:styleId="1577">
    <w:name w:val="HT_标题2"/>
    <w:basedOn w:val="1"/>
    <w:next w:val="1571"/>
    <w:link w:val="1576"/>
    <w:qFormat/>
    <w:uiPriority w:val="99"/>
    <w:pPr>
      <w:numPr>
        <w:ilvl w:val="3"/>
        <w:numId w:val="101"/>
      </w:numPr>
      <w:spacing w:beforeLines="50" w:line="300" w:lineRule="auto"/>
      <w:ind w:firstLine="200" w:firstLineChars="200"/>
      <w:outlineLvl w:val="1"/>
    </w:pPr>
    <w:rPr>
      <w:rFonts w:ascii="Arial" w:hAnsi="Arial" w:eastAsia="黑体"/>
      <w:b/>
      <w:sz w:val="32"/>
      <w:szCs w:val="24"/>
      <w:lang w:val="zh-CN"/>
    </w:rPr>
  </w:style>
  <w:style w:type="paragraph" w:customStyle="1" w:styleId="1578">
    <w:name w:val="HT_标题3"/>
    <w:basedOn w:val="1"/>
    <w:next w:val="1571"/>
    <w:qFormat/>
    <w:uiPriority w:val="99"/>
    <w:pPr>
      <w:numPr>
        <w:ilvl w:val="2"/>
        <w:numId w:val="100"/>
      </w:numPr>
      <w:spacing w:beforeLines="50" w:line="300" w:lineRule="auto"/>
      <w:ind w:firstLine="200" w:firstLineChars="200"/>
      <w:outlineLvl w:val="2"/>
    </w:pPr>
    <w:rPr>
      <w:rFonts w:ascii="Arial" w:hAnsi="Arial" w:eastAsia="黑体"/>
      <w:b/>
      <w:sz w:val="30"/>
      <w:szCs w:val="24"/>
    </w:rPr>
  </w:style>
  <w:style w:type="character" w:customStyle="1" w:styleId="1579">
    <w:name w:val="HT_标题4 Char"/>
    <w:link w:val="1580"/>
    <w:qFormat/>
    <w:locked/>
    <w:uiPriority w:val="0"/>
    <w:rPr>
      <w:rFonts w:ascii="Arial" w:hAnsi="Arial" w:eastAsia="黑体" w:cs="Arial"/>
      <w:b/>
      <w:sz w:val="28"/>
      <w:szCs w:val="24"/>
    </w:rPr>
  </w:style>
  <w:style w:type="paragraph" w:customStyle="1" w:styleId="1580">
    <w:name w:val="HT_标题4"/>
    <w:basedOn w:val="1"/>
    <w:next w:val="1571"/>
    <w:link w:val="1579"/>
    <w:qFormat/>
    <w:uiPriority w:val="0"/>
    <w:pPr>
      <w:spacing w:beforeLines="50" w:line="300" w:lineRule="auto"/>
      <w:ind w:firstLine="200" w:firstLineChars="200"/>
      <w:outlineLvl w:val="3"/>
    </w:pPr>
    <w:rPr>
      <w:rFonts w:ascii="Arial" w:hAnsi="Arial" w:eastAsia="黑体"/>
      <w:b/>
      <w:kern w:val="0"/>
      <w:sz w:val="28"/>
      <w:szCs w:val="24"/>
      <w:lang w:val="zh-CN"/>
    </w:rPr>
  </w:style>
  <w:style w:type="paragraph" w:customStyle="1" w:styleId="1581">
    <w:name w:val="HT_标题5"/>
    <w:basedOn w:val="1"/>
    <w:next w:val="1571"/>
    <w:qFormat/>
    <w:uiPriority w:val="99"/>
    <w:pPr>
      <w:numPr>
        <w:ilvl w:val="4"/>
        <w:numId w:val="100"/>
      </w:numPr>
      <w:spacing w:beforeLines="50" w:line="300" w:lineRule="auto"/>
      <w:ind w:firstLine="200" w:firstLineChars="200"/>
      <w:outlineLvl w:val="4"/>
    </w:pPr>
    <w:rPr>
      <w:rFonts w:ascii="Arial" w:hAnsi="Arial" w:eastAsia="黑体"/>
      <w:b/>
      <w:sz w:val="24"/>
      <w:szCs w:val="24"/>
    </w:rPr>
  </w:style>
  <w:style w:type="paragraph" w:customStyle="1" w:styleId="1582">
    <w:name w:val="HT_表格单元靠左"/>
    <w:basedOn w:val="1"/>
    <w:qFormat/>
    <w:uiPriority w:val="99"/>
    <w:pPr>
      <w:spacing w:before="40" w:after="40"/>
      <w:ind w:firstLine="200" w:firstLineChars="200"/>
      <w:jc w:val="left"/>
    </w:pPr>
    <w:rPr>
      <w:rFonts w:ascii="Arial" w:hAnsi="Arial" w:cs="宋体"/>
      <w:kern w:val="0"/>
      <w:szCs w:val="24"/>
      <w:lang w:eastAsia="zh-TW"/>
    </w:rPr>
  </w:style>
  <w:style w:type="character" w:customStyle="1" w:styleId="1583">
    <w:name w:val="HT_题注 Char"/>
    <w:link w:val="1584"/>
    <w:qFormat/>
    <w:locked/>
    <w:uiPriority w:val="0"/>
    <w:rPr>
      <w:rFonts w:ascii="Arial" w:hAnsi="Arial" w:eastAsia="黑体" w:cs="Arial"/>
      <w:b/>
      <w:szCs w:val="21"/>
    </w:rPr>
  </w:style>
  <w:style w:type="paragraph" w:customStyle="1" w:styleId="1584">
    <w:name w:val="HT_题注"/>
    <w:basedOn w:val="1"/>
    <w:link w:val="1583"/>
    <w:qFormat/>
    <w:uiPriority w:val="0"/>
    <w:pPr>
      <w:spacing w:beforeLines="50" w:line="300" w:lineRule="auto"/>
      <w:ind w:firstLine="200" w:firstLineChars="200"/>
      <w:jc w:val="center"/>
    </w:pPr>
    <w:rPr>
      <w:rFonts w:ascii="Arial" w:hAnsi="Arial" w:eastAsia="黑体"/>
      <w:b/>
      <w:kern w:val="0"/>
      <w:sz w:val="20"/>
      <w:szCs w:val="21"/>
      <w:lang w:val="zh-CN"/>
    </w:rPr>
  </w:style>
  <w:style w:type="paragraph" w:customStyle="1" w:styleId="1585">
    <w:name w:val="北控列表2"/>
    <w:basedOn w:val="1"/>
    <w:qFormat/>
    <w:uiPriority w:val="99"/>
    <w:pPr>
      <w:numPr>
        <w:ilvl w:val="0"/>
        <w:numId w:val="102"/>
      </w:numPr>
      <w:wordWrap w:val="0"/>
      <w:autoSpaceDE w:val="0"/>
      <w:autoSpaceDN w:val="0"/>
      <w:ind w:firstLine="200" w:firstLineChars="200"/>
    </w:pPr>
    <w:rPr>
      <w:rFonts w:ascii="Arial" w:hAnsi="Arial"/>
      <w:sz w:val="22"/>
      <w:szCs w:val="24"/>
    </w:rPr>
  </w:style>
  <w:style w:type="paragraph" w:customStyle="1" w:styleId="1586">
    <w:name w:val="样式-正文文字标记3"/>
    <w:basedOn w:val="1"/>
    <w:qFormat/>
    <w:uiPriority w:val="99"/>
    <w:pPr>
      <w:numPr>
        <w:ilvl w:val="0"/>
        <w:numId w:val="103"/>
      </w:numPr>
      <w:spacing w:line="300" w:lineRule="auto"/>
      <w:ind w:firstLine="200" w:firstLineChars="200"/>
      <w:jc w:val="left"/>
    </w:pPr>
    <w:rPr>
      <w:sz w:val="24"/>
      <w:szCs w:val="24"/>
    </w:rPr>
  </w:style>
  <w:style w:type="paragraph" w:customStyle="1" w:styleId="1587">
    <w:name w:val="标准正文一"/>
    <w:basedOn w:val="1"/>
    <w:qFormat/>
    <w:uiPriority w:val="99"/>
    <w:pPr>
      <w:spacing w:line="480" w:lineRule="atLeast"/>
      <w:ind w:firstLine="540" w:firstLineChars="225"/>
    </w:pPr>
    <w:rPr>
      <w:sz w:val="24"/>
    </w:rPr>
  </w:style>
  <w:style w:type="paragraph" w:customStyle="1" w:styleId="1588">
    <w:name w:val="QB图"/>
    <w:basedOn w:val="110"/>
    <w:next w:val="110"/>
    <w:qFormat/>
    <w:uiPriority w:val="99"/>
    <w:pPr>
      <w:ind w:left="1276" w:hanging="1276" w:firstLineChars="0"/>
      <w:jc w:val="center"/>
    </w:pPr>
    <w:rPr>
      <w:rFonts w:hint="eastAsia" w:hAnsi="宋体"/>
    </w:rPr>
  </w:style>
  <w:style w:type="paragraph" w:customStyle="1" w:styleId="1589">
    <w:name w:val="SRS 正文"/>
    <w:basedOn w:val="1"/>
    <w:qFormat/>
    <w:uiPriority w:val="99"/>
    <w:pPr>
      <w:tabs>
        <w:tab w:val="left" w:pos="0"/>
      </w:tabs>
      <w:snapToGrid w:val="0"/>
      <w:spacing w:before="60" w:after="60"/>
      <w:ind w:right="199" w:rightChars="95" w:firstLine="378" w:firstLineChars="180"/>
      <w:jc w:val="left"/>
    </w:pPr>
    <w:rPr>
      <w:bCs/>
      <w:szCs w:val="21"/>
    </w:rPr>
  </w:style>
  <w:style w:type="paragraph" w:customStyle="1" w:styleId="1590">
    <w:name w:val="样式 标题 1 + 黑体 三号 段前: 6 磅 段后: 3 磅"/>
    <w:basedOn w:val="3"/>
    <w:qFormat/>
    <w:uiPriority w:val="99"/>
    <w:pPr>
      <w:tabs>
        <w:tab w:val="left" w:pos="425"/>
      </w:tabs>
      <w:spacing w:before="120" w:after="60" w:line="576" w:lineRule="auto"/>
      <w:ind w:left="709" w:firstLine="200" w:firstLineChars="200"/>
    </w:pPr>
    <w:rPr>
      <w:rFonts w:ascii="黑体" w:eastAsia="黑体"/>
      <w:bCs w:val="0"/>
      <w:szCs w:val="20"/>
    </w:rPr>
  </w:style>
  <w:style w:type="paragraph" w:customStyle="1" w:styleId="1591">
    <w:name w:val="qb"/>
    <w:basedOn w:val="1"/>
    <w:qFormat/>
    <w:uiPriority w:val="99"/>
    <w:pPr>
      <w:autoSpaceDE w:val="0"/>
      <w:autoSpaceDN w:val="0"/>
      <w:spacing w:line="300" w:lineRule="auto"/>
      <w:ind w:firstLine="420" w:firstLineChars="200"/>
    </w:pPr>
    <w:rPr>
      <w:rFonts w:ascii="宋体" w:hAnsi="宋体" w:cs="宋体"/>
      <w:kern w:val="0"/>
      <w:sz w:val="24"/>
      <w:szCs w:val="24"/>
    </w:rPr>
  </w:style>
  <w:style w:type="paragraph" w:customStyle="1" w:styleId="1592">
    <w:name w:val="正文 中国石油 举例"/>
    <w:basedOn w:val="1"/>
    <w:qFormat/>
    <w:uiPriority w:val="99"/>
    <w:pPr>
      <w:numPr>
        <w:ilvl w:val="0"/>
        <w:numId w:val="104"/>
      </w:numPr>
      <w:ind w:firstLine="0" w:firstLineChars="200"/>
    </w:pPr>
    <w:rPr>
      <w:szCs w:val="24"/>
    </w:rPr>
  </w:style>
  <w:style w:type="paragraph" w:customStyle="1" w:styleId="1593">
    <w:name w:val="图表名"/>
    <w:basedOn w:val="1"/>
    <w:next w:val="1"/>
    <w:qFormat/>
    <w:uiPriority w:val="99"/>
    <w:pPr>
      <w:ind w:firstLine="200" w:firstLineChars="200"/>
      <w:jc w:val="center"/>
    </w:pPr>
    <w:rPr>
      <w:rFonts w:ascii="Arial" w:hAnsi="Arial" w:eastAsia="黑体" w:cs="Arial"/>
      <w:sz w:val="24"/>
      <w:szCs w:val="24"/>
    </w:rPr>
  </w:style>
  <w:style w:type="character" w:customStyle="1" w:styleId="1594">
    <w:name w:val="规范正文-1级项目符号 Char"/>
    <w:link w:val="1595"/>
    <w:qFormat/>
    <w:locked/>
    <w:uiPriority w:val="99"/>
    <w:rPr>
      <w:rFonts w:ascii="宋体" w:hAnsi="宋体"/>
      <w:kern w:val="2"/>
      <w:sz w:val="21"/>
      <w:szCs w:val="22"/>
      <w:lang w:val="zh-CN"/>
    </w:rPr>
  </w:style>
  <w:style w:type="paragraph" w:customStyle="1" w:styleId="1595">
    <w:name w:val="规范正文-1级项目符号"/>
    <w:basedOn w:val="1"/>
    <w:link w:val="1594"/>
    <w:qFormat/>
    <w:uiPriority w:val="99"/>
    <w:pPr>
      <w:numPr>
        <w:ilvl w:val="0"/>
        <w:numId w:val="105"/>
      </w:numPr>
    </w:pPr>
    <w:rPr>
      <w:rFonts w:ascii="宋体" w:hAnsi="宋体"/>
      <w:szCs w:val="22"/>
      <w:lang w:val="zh-CN"/>
    </w:rPr>
  </w:style>
  <w:style w:type="paragraph" w:customStyle="1" w:styleId="1596">
    <w:name w:val="5 Char Char Char Char"/>
    <w:basedOn w:val="22"/>
    <w:qFormat/>
    <w:uiPriority w:val="0"/>
    <w:pPr>
      <w:shd w:val="clear" w:color="auto" w:fill="000080"/>
      <w:ind w:firstLine="200" w:firstLineChars="200"/>
    </w:pPr>
    <w:rPr>
      <w:rFonts w:ascii="Tahoma" w:hAnsi="Tahoma" w:cs="Tahoma"/>
      <w:sz w:val="24"/>
      <w:szCs w:val="24"/>
    </w:rPr>
  </w:style>
  <w:style w:type="paragraph" w:customStyle="1" w:styleId="1597">
    <w:name w:val="表内段样式 Arial 首行缩进:  0 厘米 段前: 6 磅 段后: 1 行 行距: 单倍行距"/>
    <w:basedOn w:val="1"/>
    <w:qFormat/>
    <w:uiPriority w:val="99"/>
    <w:pPr>
      <w:spacing w:before="120"/>
      <w:ind w:firstLine="200" w:firstLineChars="200"/>
      <w:jc w:val="left"/>
    </w:pPr>
    <w:rPr>
      <w:rFonts w:ascii="Arial" w:hAnsi="Arial"/>
      <w:kern w:val="0"/>
      <w:sz w:val="24"/>
    </w:rPr>
  </w:style>
  <w:style w:type="paragraph" w:customStyle="1" w:styleId="1598">
    <w:name w:val="Char Char Char Char1 Char Char"/>
    <w:basedOn w:val="1"/>
    <w:qFormat/>
    <w:uiPriority w:val="0"/>
    <w:pPr>
      <w:ind w:firstLine="200" w:firstLineChars="200"/>
      <w:jc w:val="left"/>
    </w:pPr>
    <w:rPr>
      <w:rFonts w:ascii="Tahoma" w:hAnsi="Tahoma"/>
      <w:sz w:val="24"/>
    </w:rPr>
  </w:style>
  <w:style w:type="character" w:customStyle="1" w:styleId="1599">
    <w:name w:val="Table Text Char Char Char Char Char"/>
    <w:link w:val="1600"/>
    <w:qFormat/>
    <w:locked/>
    <w:uiPriority w:val="0"/>
    <w:rPr>
      <w:rFonts w:ascii="Arial" w:hAnsi="Arial" w:cs="Arial"/>
      <w:kern w:val="2"/>
      <w:sz w:val="18"/>
      <w:szCs w:val="24"/>
      <w:lang w:val="en-US" w:eastAsia="zh-CN" w:bidi="ar-SA"/>
    </w:rPr>
  </w:style>
  <w:style w:type="paragraph" w:customStyle="1" w:styleId="1600">
    <w:name w:val="Table Text Char Char Char Char"/>
    <w:link w:val="1599"/>
    <w:qFormat/>
    <w:uiPriority w:val="0"/>
    <w:pPr>
      <w:snapToGrid w:val="0"/>
      <w:spacing w:before="80" w:after="80" w:line="415" w:lineRule="auto"/>
      <w:ind w:hanging="992" w:hangingChars="472"/>
      <w:jc w:val="both"/>
    </w:pPr>
    <w:rPr>
      <w:rFonts w:ascii="Arial" w:hAnsi="Arial" w:eastAsia="宋体" w:cs="Arial"/>
      <w:kern w:val="2"/>
      <w:sz w:val="18"/>
      <w:szCs w:val="24"/>
      <w:lang w:val="en-US" w:eastAsia="zh-CN" w:bidi="ar-SA"/>
    </w:rPr>
  </w:style>
  <w:style w:type="paragraph" w:customStyle="1" w:styleId="1601">
    <w:name w:val="paragraph1"/>
    <w:basedOn w:val="1"/>
    <w:qFormat/>
    <w:uiPriority w:val="99"/>
    <w:pPr>
      <w:spacing w:beforeLines="20"/>
      <w:ind w:firstLine="200" w:firstLineChars="200"/>
      <w:jc w:val="left"/>
    </w:pPr>
    <w:rPr>
      <w:sz w:val="24"/>
    </w:rPr>
  </w:style>
  <w:style w:type="paragraph" w:customStyle="1" w:styleId="1602">
    <w:name w:val="Char Char8 Char Char Char Char Char Char Char Char Char Char Char Char Char Char Char Char Char Char1 Char Char Char Char Char Char Char Char Char Char Char Char Char Char Char Char Char Char Char Char Char Char Char Char Char Char"/>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03">
    <w:name w:val="Char Char3 Char Char Char Char Char Char Char Char Char Char Char Char Char Char Char Char Char Char Char Char Char Char Char Char"/>
    <w:basedOn w:val="1"/>
    <w:qFormat/>
    <w:uiPriority w:val="0"/>
    <w:pPr>
      <w:ind w:firstLine="200" w:firstLineChars="200"/>
      <w:jc w:val="center"/>
    </w:pPr>
    <w:rPr>
      <w:rFonts w:ascii="宋体" w:hAnsi="宋体"/>
      <w:bCs/>
      <w:kern w:val="0"/>
      <w:sz w:val="24"/>
      <w:szCs w:val="24"/>
    </w:rPr>
  </w:style>
  <w:style w:type="paragraph" w:customStyle="1" w:styleId="1604">
    <w:name w:val="Char Char8 Char Char Char Char Char Char Char Char Char Char Char Char Char Char Char Char Char Char1 Char Char Char Char Char Char Char Char Char Char Char Char Char Char Char Char Char Char Char Char Char Char Char Char"/>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05">
    <w:name w:val="样式 加粗 倾斜 段前: 0.5 行 段后: 0.5 行"/>
    <w:basedOn w:val="1"/>
    <w:qFormat/>
    <w:uiPriority w:val="99"/>
    <w:pPr>
      <w:spacing w:before="156" w:after="156"/>
      <w:ind w:firstLine="431" w:firstLineChars="200"/>
      <w:jc w:val="left"/>
    </w:pPr>
    <w:rPr>
      <w:rFonts w:ascii="宋体" w:hAnsi="宋体" w:cs="宋体"/>
      <w:b/>
      <w:bCs/>
      <w:iCs/>
      <w:kern w:val="0"/>
    </w:rPr>
  </w:style>
  <w:style w:type="character" w:customStyle="1" w:styleId="1606">
    <w:name w:val="正文首行缩进 2 Char1"/>
    <w:semiHidden/>
    <w:qFormat/>
    <w:uiPriority w:val="0"/>
    <w:rPr>
      <w:rFonts w:ascii="Times New Roman" w:hAnsi="Times New Roman" w:eastAsia="宋体" w:cs="Times New Roman"/>
      <w:kern w:val="2"/>
      <w:sz w:val="21"/>
      <w:szCs w:val="24"/>
    </w:rPr>
  </w:style>
  <w:style w:type="paragraph" w:customStyle="1" w:styleId="1607">
    <w:name w:val="正文 + Verdana"/>
    <w:basedOn w:val="68"/>
    <w:qFormat/>
    <w:uiPriority w:val="99"/>
    <w:pPr>
      <w:ind w:left="420" w:leftChars="200" w:firstLine="420" w:firstLineChars="200"/>
      <w:jc w:val="both"/>
    </w:pPr>
    <w:rPr>
      <w:rFonts w:ascii="Calibri" w:hAnsi="Calibri"/>
    </w:rPr>
  </w:style>
  <w:style w:type="paragraph" w:customStyle="1" w:styleId="1608">
    <w:name w:val="样式 样式 段前: 7.8 磅 段后: 7.8 磅 + 首行缩进:  2 字符"/>
    <w:basedOn w:val="1"/>
    <w:qFormat/>
    <w:uiPriority w:val="99"/>
    <w:pPr>
      <w:spacing w:before="120" w:after="120"/>
      <w:ind w:firstLine="200" w:firstLineChars="200"/>
      <w:jc w:val="left"/>
    </w:pPr>
    <w:rPr>
      <w:rFonts w:ascii="宋体" w:hAnsi="宋体" w:cs="宋体"/>
      <w:kern w:val="0"/>
      <w:sz w:val="24"/>
    </w:rPr>
  </w:style>
  <w:style w:type="paragraph" w:customStyle="1" w:styleId="1609">
    <w:name w:val="font11"/>
    <w:basedOn w:val="1"/>
    <w:qFormat/>
    <w:uiPriority w:val="99"/>
    <w:pPr>
      <w:spacing w:before="100" w:beforeAutospacing="1" w:after="100" w:afterAutospacing="1"/>
      <w:ind w:firstLine="200" w:firstLineChars="200"/>
      <w:jc w:val="left"/>
    </w:pPr>
    <w:rPr>
      <w:rFonts w:ascii="宋体" w:hAnsi="宋体" w:cs="宋体"/>
      <w:b/>
      <w:bCs/>
      <w:color w:val="003366"/>
      <w:kern w:val="0"/>
      <w:sz w:val="20"/>
    </w:rPr>
  </w:style>
  <w:style w:type="paragraph" w:customStyle="1" w:styleId="1610">
    <w:name w:val="xl95"/>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color w:val="008000"/>
      <w:kern w:val="0"/>
      <w:sz w:val="20"/>
    </w:rPr>
  </w:style>
  <w:style w:type="paragraph" w:customStyle="1" w:styleId="1611">
    <w:name w:val="xl96"/>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color w:val="008000"/>
      <w:kern w:val="0"/>
      <w:sz w:val="20"/>
    </w:rPr>
  </w:style>
  <w:style w:type="paragraph" w:customStyle="1" w:styleId="1612">
    <w:name w:val="xl97"/>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color w:val="008000"/>
      <w:kern w:val="0"/>
      <w:sz w:val="20"/>
    </w:rPr>
  </w:style>
  <w:style w:type="paragraph" w:customStyle="1" w:styleId="1613">
    <w:name w:val="xl98"/>
    <w:basedOn w:val="1"/>
    <w:qFormat/>
    <w:uiPriority w:val="0"/>
    <w:pPr>
      <w:pBdr>
        <w:top w:val="single" w:color="auto" w:sz="4" w:space="0"/>
        <w:left w:val="single" w:color="auto" w:sz="4" w:space="0"/>
        <w:bottom w:val="single" w:color="auto" w:sz="4" w:space="0"/>
      </w:pBdr>
      <w:spacing w:before="100" w:beforeAutospacing="1" w:after="100" w:afterAutospacing="1"/>
      <w:ind w:firstLine="200" w:firstLineChars="200"/>
      <w:jc w:val="center"/>
    </w:pPr>
    <w:rPr>
      <w:rFonts w:ascii="宋体" w:hAnsi="宋体" w:cs="宋体"/>
      <w:b/>
      <w:bCs/>
      <w:color w:val="003366"/>
      <w:kern w:val="0"/>
      <w:sz w:val="24"/>
      <w:szCs w:val="24"/>
    </w:rPr>
  </w:style>
  <w:style w:type="paragraph" w:customStyle="1" w:styleId="1614">
    <w:name w:val="xl99"/>
    <w:basedOn w:val="1"/>
    <w:qFormat/>
    <w:uiPriority w:val="0"/>
    <w:pPr>
      <w:pBdr>
        <w:top w:val="single" w:color="auto" w:sz="4" w:space="0"/>
        <w:bottom w:val="single" w:color="auto" w:sz="4" w:space="0"/>
      </w:pBdr>
      <w:spacing w:before="100" w:beforeAutospacing="1" w:after="100" w:afterAutospacing="1"/>
      <w:ind w:firstLine="200" w:firstLineChars="200"/>
      <w:jc w:val="center"/>
    </w:pPr>
    <w:rPr>
      <w:rFonts w:ascii="宋体" w:hAnsi="宋体" w:cs="宋体"/>
      <w:b/>
      <w:bCs/>
      <w:color w:val="003366"/>
      <w:kern w:val="0"/>
      <w:sz w:val="24"/>
      <w:szCs w:val="24"/>
    </w:rPr>
  </w:style>
  <w:style w:type="paragraph" w:customStyle="1" w:styleId="1615">
    <w:name w:val="xl100"/>
    <w:basedOn w:val="1"/>
    <w:qFormat/>
    <w:uiPriority w:val="0"/>
    <w:pPr>
      <w:pBdr>
        <w:top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b/>
      <w:bCs/>
      <w:color w:val="003366"/>
      <w:kern w:val="0"/>
      <w:sz w:val="24"/>
      <w:szCs w:val="24"/>
    </w:rPr>
  </w:style>
  <w:style w:type="paragraph" w:customStyle="1" w:styleId="1616">
    <w:name w:val="xl101"/>
    <w:basedOn w:val="1"/>
    <w:qFormat/>
    <w:uiPriority w:val="0"/>
    <w:pPr>
      <w:pBdr>
        <w:top w:val="single" w:color="auto" w:sz="4" w:space="0"/>
        <w:left w:val="single" w:color="auto" w:sz="4" w:space="0"/>
        <w:bottom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17">
    <w:name w:val="xl102"/>
    <w:basedOn w:val="1"/>
    <w:qFormat/>
    <w:uiPriority w:val="0"/>
    <w:pPr>
      <w:pBdr>
        <w:top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18">
    <w:name w:val="xl103"/>
    <w:basedOn w:val="1"/>
    <w:qFormat/>
    <w:uiPriority w:val="0"/>
    <w:pPr>
      <w:pBdr>
        <w:top w:val="single" w:color="auto" w:sz="4" w:space="0"/>
        <w:left w:val="single" w:color="auto" w:sz="4" w:space="0"/>
        <w:bottom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19">
    <w:name w:val="xl104"/>
    <w:basedOn w:val="1"/>
    <w:qFormat/>
    <w:uiPriority w:val="0"/>
    <w:pPr>
      <w:pBdr>
        <w:top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20">
    <w:name w:val="xl105"/>
    <w:basedOn w:val="1"/>
    <w:qFormat/>
    <w:uiPriority w:val="0"/>
    <w:pPr>
      <w:pBdr>
        <w:top w:val="single" w:color="auto" w:sz="4" w:space="0"/>
        <w:left w:val="single" w:color="auto" w:sz="4" w:space="0"/>
        <w:bottom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21">
    <w:name w:val="xl106"/>
    <w:basedOn w:val="1"/>
    <w:qFormat/>
    <w:uiPriority w:val="0"/>
    <w:pPr>
      <w:pBdr>
        <w:top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22">
    <w:name w:val="Char Char Char Char Char Char Char Char Char6 Char Char Char1"/>
    <w:basedOn w:val="22"/>
    <w:qFormat/>
    <w:uiPriority w:val="99"/>
    <w:pPr>
      <w:shd w:val="clear" w:color="auto" w:fill="000080"/>
      <w:ind w:firstLine="200" w:firstLineChars="200"/>
    </w:pPr>
    <w:rPr>
      <w:rFonts w:ascii="Tahoma" w:hAnsi="Tahoma" w:cs="Tahoma"/>
      <w:sz w:val="24"/>
      <w:szCs w:val="24"/>
    </w:rPr>
  </w:style>
  <w:style w:type="paragraph" w:customStyle="1" w:styleId="1623">
    <w:name w:val="Char Char Char Char1 Char Char1"/>
    <w:basedOn w:val="1"/>
    <w:qFormat/>
    <w:uiPriority w:val="99"/>
    <w:pPr>
      <w:ind w:firstLine="200" w:firstLineChars="200"/>
      <w:jc w:val="left"/>
    </w:pPr>
    <w:rPr>
      <w:rFonts w:ascii="Tahoma" w:hAnsi="Tahoma"/>
      <w:sz w:val="24"/>
    </w:rPr>
  </w:style>
  <w:style w:type="paragraph" w:customStyle="1" w:styleId="1624">
    <w:name w:val="Char Char8 Char Char Char Char Char Char Char Char Char Char Char Char Char Char Char Char Char Char1 Char Char Char Char Char Char Char Char Char Char Char Char Char Char Char Char Char Char Char Char Char Char Char Char Char Char1"/>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25">
    <w:name w:val="Char Char3 Char Char Char Char Char Char Char Char Char Char Char Char Char Char Char Char Char Char Char Char Char Char Char Char1"/>
    <w:basedOn w:val="1"/>
    <w:qFormat/>
    <w:uiPriority w:val="99"/>
    <w:pPr>
      <w:ind w:firstLine="200" w:firstLineChars="200"/>
      <w:jc w:val="center"/>
    </w:pPr>
    <w:rPr>
      <w:rFonts w:ascii="宋体" w:hAnsi="宋体"/>
      <w:bCs/>
      <w:kern w:val="0"/>
      <w:sz w:val="24"/>
      <w:szCs w:val="24"/>
    </w:rPr>
  </w:style>
  <w:style w:type="paragraph" w:customStyle="1" w:styleId="1626">
    <w:name w:val="Char Char8 Char Char Char Char Char Char Char Char Char Char Char Char Char Char Char Char Char Char1 Char Char Char Char Char Char Char Char Char Char Char Char Char Char Char Char Char Char Char Char Char Char Char Char1"/>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27">
    <w:name w:val="Char Char Char Char Char Char Char Char Char Char Char Char Char1"/>
    <w:basedOn w:val="1"/>
    <w:semiHidden/>
    <w:qFormat/>
    <w:uiPriority w:val="99"/>
    <w:pPr>
      <w:ind w:firstLine="200" w:firstLineChars="200"/>
      <w:jc w:val="left"/>
    </w:pPr>
    <w:rPr>
      <w:rFonts w:ascii="Arial" w:hAnsi="Arial" w:cs="Arial"/>
    </w:rPr>
  </w:style>
  <w:style w:type="paragraph" w:customStyle="1" w:styleId="1628">
    <w:name w:val="msolistparagraph"/>
    <w:basedOn w:val="1"/>
    <w:qFormat/>
    <w:uiPriority w:val="99"/>
    <w:pPr>
      <w:spacing w:before="100" w:beforeAutospacing="1" w:after="100" w:afterAutospacing="1"/>
      <w:ind w:firstLine="200" w:firstLineChars="200"/>
      <w:jc w:val="left"/>
    </w:pPr>
    <w:rPr>
      <w:rFonts w:ascii="宋体" w:hAnsi="宋体" w:cs="宋体"/>
      <w:kern w:val="0"/>
      <w:sz w:val="24"/>
      <w:szCs w:val="24"/>
    </w:rPr>
  </w:style>
  <w:style w:type="paragraph" w:customStyle="1" w:styleId="1629">
    <w:name w:val="Char Char3"/>
    <w:basedOn w:val="1"/>
    <w:qFormat/>
    <w:uiPriority w:val="99"/>
    <w:pPr>
      <w:tabs>
        <w:tab w:val="left" w:pos="420"/>
      </w:tabs>
      <w:ind w:left="420" w:hanging="420" w:firstLineChars="200"/>
      <w:jc w:val="left"/>
    </w:pPr>
    <w:rPr>
      <w:rFonts w:ascii="Tahoma" w:hAnsi="Tahoma"/>
      <w:sz w:val="24"/>
    </w:rPr>
  </w:style>
  <w:style w:type="paragraph" w:customStyle="1" w:styleId="1630">
    <w:name w:val="Char5"/>
    <w:basedOn w:val="1"/>
    <w:qFormat/>
    <w:uiPriority w:val="99"/>
    <w:pPr>
      <w:keepNext/>
      <w:keepLines/>
      <w:pageBreakBefore/>
      <w:tabs>
        <w:tab w:val="left" w:pos="420"/>
      </w:tabs>
      <w:ind w:left="420" w:hanging="420" w:firstLineChars="200"/>
      <w:jc w:val="left"/>
    </w:pPr>
    <w:rPr>
      <w:rFonts w:ascii="Tahoma" w:hAnsi="Tahoma"/>
      <w:sz w:val="24"/>
    </w:rPr>
  </w:style>
  <w:style w:type="paragraph" w:customStyle="1" w:styleId="1631">
    <w:name w:val="Char23"/>
    <w:basedOn w:val="1"/>
    <w:qFormat/>
    <w:uiPriority w:val="99"/>
    <w:pPr>
      <w:ind w:firstLine="200" w:firstLineChars="200"/>
      <w:jc w:val="left"/>
    </w:pPr>
    <w:rPr>
      <w:rFonts w:ascii="Tahoma" w:hAnsi="Tahoma" w:cs="Tahoma"/>
      <w:sz w:val="24"/>
      <w:szCs w:val="24"/>
    </w:rPr>
  </w:style>
  <w:style w:type="paragraph" w:customStyle="1" w:styleId="1632">
    <w:name w:val="Char Char5"/>
    <w:basedOn w:val="1"/>
    <w:qFormat/>
    <w:uiPriority w:val="99"/>
    <w:pPr>
      <w:tabs>
        <w:tab w:val="left" w:pos="420"/>
      </w:tabs>
      <w:ind w:left="420" w:hanging="420" w:firstLineChars="200"/>
      <w:jc w:val="left"/>
    </w:pPr>
    <w:rPr>
      <w:rFonts w:ascii="Tahoma" w:hAnsi="Tahoma"/>
      <w:sz w:val="24"/>
    </w:rPr>
  </w:style>
  <w:style w:type="paragraph" w:customStyle="1" w:styleId="1633">
    <w:name w:val="Char Char Char Char Char Char Char Char Char6 Char Char Char3"/>
    <w:basedOn w:val="22"/>
    <w:qFormat/>
    <w:uiPriority w:val="99"/>
    <w:pPr>
      <w:shd w:val="clear" w:color="auto" w:fill="000080"/>
      <w:ind w:firstLine="200" w:firstLineChars="200"/>
    </w:pPr>
    <w:rPr>
      <w:rFonts w:ascii="Tahoma" w:hAnsi="Tahoma" w:cs="Tahoma"/>
      <w:sz w:val="24"/>
      <w:szCs w:val="24"/>
    </w:rPr>
  </w:style>
  <w:style w:type="paragraph" w:customStyle="1" w:styleId="1634">
    <w:name w:val="Char Char Char3"/>
    <w:basedOn w:val="22"/>
    <w:qFormat/>
    <w:uiPriority w:val="99"/>
    <w:pPr>
      <w:shd w:val="clear" w:color="auto" w:fill="000080"/>
      <w:ind w:firstLine="200" w:firstLineChars="200"/>
    </w:pPr>
    <w:rPr>
      <w:rFonts w:ascii="Tahoma" w:hAnsi="Tahoma" w:cs="Tahoma"/>
      <w:sz w:val="24"/>
      <w:szCs w:val="24"/>
    </w:rPr>
  </w:style>
  <w:style w:type="paragraph" w:customStyle="1" w:styleId="1635">
    <w:name w:val="Char Char Char Char1 Char Char3"/>
    <w:basedOn w:val="1"/>
    <w:qFormat/>
    <w:uiPriority w:val="99"/>
    <w:pPr>
      <w:ind w:firstLine="200" w:firstLineChars="200"/>
      <w:jc w:val="left"/>
    </w:pPr>
    <w:rPr>
      <w:rFonts w:ascii="Tahoma" w:hAnsi="Tahoma"/>
      <w:sz w:val="24"/>
    </w:rPr>
  </w:style>
  <w:style w:type="paragraph" w:customStyle="1" w:styleId="1636">
    <w:name w:val="Char Char8 Char Char Char Char Char Char Char Char Char Char Char Char Char Char Char Char Char Char1 Char Char Char Char Char Char Char Char Char Char Char Char Char Char Char Char Char Char Char Char Char Char Char Char Char Char3"/>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37">
    <w:name w:val="Char Char3 Char Char Char Char Char Char Char Char Char Char Char Char Char Char Char Char Char Char Char Char Char Char Char Char3"/>
    <w:basedOn w:val="1"/>
    <w:qFormat/>
    <w:uiPriority w:val="99"/>
    <w:pPr>
      <w:ind w:firstLine="200" w:firstLineChars="200"/>
      <w:jc w:val="center"/>
    </w:pPr>
    <w:rPr>
      <w:rFonts w:ascii="宋体" w:hAnsi="宋体"/>
      <w:bCs/>
      <w:kern w:val="0"/>
      <w:sz w:val="24"/>
      <w:szCs w:val="24"/>
    </w:rPr>
  </w:style>
  <w:style w:type="paragraph" w:customStyle="1" w:styleId="1638">
    <w:name w:val="Char Char8 Char Char Char Char Char Char Char Char Char Char Char Char Char Char Char Char Char Char1 Char Char Char Char Char Char Char Char Char Char Char Char Char Char Char Char Char Char Char Char Char Char Char Char3"/>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39">
    <w:name w:val="Char Char Char Char Char Char Char Char Char Char Char Char Char3"/>
    <w:basedOn w:val="1"/>
    <w:semiHidden/>
    <w:qFormat/>
    <w:uiPriority w:val="99"/>
    <w:pPr>
      <w:ind w:firstLine="200" w:firstLineChars="200"/>
      <w:jc w:val="left"/>
    </w:pPr>
    <w:rPr>
      <w:rFonts w:ascii="Arial" w:hAnsi="Arial" w:cs="Arial"/>
    </w:rPr>
  </w:style>
  <w:style w:type="paragraph" w:customStyle="1" w:styleId="1640">
    <w:name w:val="Char22"/>
    <w:basedOn w:val="1"/>
    <w:qFormat/>
    <w:uiPriority w:val="99"/>
    <w:pPr>
      <w:ind w:firstLine="200" w:firstLineChars="200"/>
      <w:jc w:val="left"/>
    </w:pPr>
    <w:rPr>
      <w:rFonts w:ascii="Tahoma" w:hAnsi="Tahoma" w:cs="Tahoma"/>
      <w:sz w:val="24"/>
      <w:szCs w:val="24"/>
    </w:rPr>
  </w:style>
  <w:style w:type="paragraph" w:customStyle="1" w:styleId="1641">
    <w:name w:val="Char Char4"/>
    <w:basedOn w:val="1"/>
    <w:qFormat/>
    <w:uiPriority w:val="0"/>
    <w:pPr>
      <w:tabs>
        <w:tab w:val="left" w:pos="420"/>
      </w:tabs>
      <w:ind w:left="420" w:hanging="420" w:firstLineChars="200"/>
      <w:jc w:val="left"/>
    </w:pPr>
    <w:rPr>
      <w:rFonts w:ascii="Tahoma" w:hAnsi="Tahoma"/>
      <w:sz w:val="24"/>
    </w:rPr>
  </w:style>
  <w:style w:type="paragraph" w:customStyle="1" w:styleId="1642">
    <w:name w:val="Char Char Char Char Char Char Char Char Char6 Char Char Char2"/>
    <w:basedOn w:val="22"/>
    <w:qFormat/>
    <w:uiPriority w:val="99"/>
    <w:pPr>
      <w:shd w:val="clear" w:color="auto" w:fill="000080"/>
      <w:ind w:firstLine="200" w:firstLineChars="200"/>
    </w:pPr>
    <w:rPr>
      <w:rFonts w:ascii="Tahoma" w:hAnsi="Tahoma" w:cs="Tahoma"/>
      <w:sz w:val="24"/>
      <w:szCs w:val="24"/>
    </w:rPr>
  </w:style>
  <w:style w:type="paragraph" w:customStyle="1" w:styleId="1643">
    <w:name w:val="Char Char Char Char1 Char Char2"/>
    <w:basedOn w:val="1"/>
    <w:qFormat/>
    <w:uiPriority w:val="99"/>
    <w:pPr>
      <w:ind w:firstLine="200" w:firstLineChars="200"/>
      <w:jc w:val="left"/>
    </w:pPr>
    <w:rPr>
      <w:rFonts w:ascii="Tahoma" w:hAnsi="Tahoma"/>
      <w:sz w:val="24"/>
    </w:rPr>
  </w:style>
  <w:style w:type="paragraph" w:customStyle="1" w:styleId="1644">
    <w:name w:val="Char Char8 Char Char Char Char Char Char Char Char Char Char Char Char Char Char Char Char Char Char1 Char Char Char Char Char Char Char Char Char Char Char Char Char Char Char Char Char Char Char Char Char Char Char Char Char Char2"/>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45">
    <w:name w:val="Char Char3 Char Char Char Char Char Char Char Char Char Char Char Char Char Char Char Char Char Char Char Char Char Char Char Char2"/>
    <w:basedOn w:val="1"/>
    <w:qFormat/>
    <w:uiPriority w:val="99"/>
    <w:pPr>
      <w:ind w:firstLine="200" w:firstLineChars="200"/>
      <w:jc w:val="center"/>
    </w:pPr>
    <w:rPr>
      <w:rFonts w:ascii="宋体" w:hAnsi="宋体"/>
      <w:bCs/>
      <w:kern w:val="0"/>
      <w:sz w:val="24"/>
      <w:szCs w:val="24"/>
    </w:rPr>
  </w:style>
  <w:style w:type="paragraph" w:customStyle="1" w:styleId="1646">
    <w:name w:val="Char Char8 Char Char Char Char Char Char Char Char Char Char Char Char Char Char Char Char Char Char1 Char Char Char Char Char Char Char Char Char Char Char Char Char Char Char Char Char Char Char Char Char Char Char Char2"/>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47">
    <w:name w:val="Char Char Char Char Char Char Char Char Char Char Char Char Char2"/>
    <w:basedOn w:val="1"/>
    <w:semiHidden/>
    <w:qFormat/>
    <w:uiPriority w:val="99"/>
    <w:pPr>
      <w:ind w:firstLine="200" w:firstLineChars="200"/>
      <w:jc w:val="left"/>
    </w:pPr>
    <w:rPr>
      <w:rFonts w:ascii="Arial" w:hAnsi="Arial" w:cs="Arial"/>
    </w:rPr>
  </w:style>
  <w:style w:type="character" w:customStyle="1" w:styleId="1648">
    <w:name w:val="标准正文：段 + 小四 首行缩进:  2 字符 行距: 1.5 倍行距 Char"/>
    <w:link w:val="1649"/>
    <w:qFormat/>
    <w:locked/>
    <w:uiPriority w:val="0"/>
    <w:rPr>
      <w:rFonts w:ascii="宋体" w:hAnsi="宋体"/>
      <w:bCs/>
      <w:sz w:val="24"/>
      <w:szCs w:val="24"/>
    </w:rPr>
  </w:style>
  <w:style w:type="paragraph" w:customStyle="1" w:styleId="1649">
    <w:name w:val="标准正文：段 + 小四 首行缩进:  2 字符 行距: 1.5 倍行距"/>
    <w:basedOn w:val="1"/>
    <w:link w:val="1648"/>
    <w:qFormat/>
    <w:uiPriority w:val="0"/>
    <w:pPr>
      <w:wordWrap w:val="0"/>
      <w:autoSpaceDE w:val="0"/>
      <w:autoSpaceDN w:val="0"/>
      <w:ind w:firstLine="482" w:firstLineChars="200"/>
    </w:pPr>
    <w:rPr>
      <w:rFonts w:ascii="宋体" w:hAnsi="宋体"/>
      <w:bCs/>
      <w:kern w:val="0"/>
      <w:sz w:val="24"/>
      <w:szCs w:val="24"/>
      <w:lang w:val="zh-CN"/>
    </w:rPr>
  </w:style>
  <w:style w:type="paragraph" w:customStyle="1" w:styleId="1650">
    <w:name w:val="Char1 Char Char Char Char3 Char"/>
    <w:basedOn w:val="1"/>
    <w:qFormat/>
    <w:uiPriority w:val="99"/>
    <w:pPr>
      <w:ind w:firstLine="200" w:firstLineChars="200"/>
    </w:pPr>
    <w:rPr>
      <w:rFonts w:ascii="Tahoma" w:hAnsi="Tahoma"/>
      <w:sz w:val="24"/>
    </w:rPr>
  </w:style>
  <w:style w:type="paragraph" w:customStyle="1" w:styleId="1651">
    <w:name w:val="Char Char Char Char Char Char Char Char Char6 Char Char Char5"/>
    <w:basedOn w:val="22"/>
    <w:qFormat/>
    <w:uiPriority w:val="99"/>
    <w:pPr>
      <w:shd w:val="clear" w:color="auto" w:fill="000080"/>
      <w:ind w:firstLine="200" w:firstLineChars="200"/>
    </w:pPr>
    <w:rPr>
      <w:rFonts w:ascii="Tahoma" w:hAnsi="Tahoma" w:cs="Tahoma"/>
      <w:sz w:val="24"/>
      <w:szCs w:val="24"/>
    </w:rPr>
  </w:style>
  <w:style w:type="paragraph" w:customStyle="1" w:styleId="1652">
    <w:name w:val="Char7"/>
    <w:basedOn w:val="1"/>
    <w:qFormat/>
    <w:uiPriority w:val="99"/>
    <w:pPr>
      <w:ind w:firstLine="200" w:firstLineChars="200"/>
    </w:pPr>
    <w:rPr>
      <w:rFonts w:ascii="宋体" w:hAnsi="宋体"/>
      <w:sz w:val="22"/>
      <w:szCs w:val="24"/>
    </w:rPr>
  </w:style>
  <w:style w:type="paragraph" w:customStyle="1" w:styleId="1653">
    <w:name w:val="ss"/>
    <w:basedOn w:val="1"/>
    <w:qFormat/>
    <w:uiPriority w:val="99"/>
    <w:pPr>
      <w:tabs>
        <w:tab w:val="left" w:pos="780"/>
      </w:tabs>
      <w:ind w:left="780" w:hanging="360" w:firstLineChars="200"/>
    </w:pPr>
    <w:rPr>
      <w:rFonts w:eastAsia="黑体"/>
      <w:sz w:val="24"/>
    </w:rPr>
  </w:style>
  <w:style w:type="paragraph" w:customStyle="1" w:styleId="1654">
    <w:name w:val="1级标题"/>
    <w:basedOn w:val="1"/>
    <w:next w:val="1"/>
    <w:qFormat/>
    <w:uiPriority w:val="99"/>
    <w:pPr>
      <w:tabs>
        <w:tab w:val="left" w:pos="425"/>
      </w:tabs>
      <w:spacing w:before="240" w:after="120"/>
      <w:ind w:left="425" w:hanging="425" w:firstLineChars="200"/>
      <w:outlineLvl w:val="0"/>
    </w:pPr>
    <w:rPr>
      <w:rFonts w:eastAsia="黑体"/>
      <w:b/>
      <w:kern w:val="28"/>
      <w:sz w:val="32"/>
    </w:rPr>
  </w:style>
  <w:style w:type="paragraph" w:customStyle="1" w:styleId="1655">
    <w:name w:val="默认段落字体 Char2 Char1 Char Char1 Char Char Char Char1 Char Char Char"/>
    <w:basedOn w:val="1"/>
    <w:qFormat/>
    <w:uiPriority w:val="99"/>
    <w:pPr>
      <w:ind w:firstLine="200" w:firstLineChars="200"/>
    </w:pPr>
    <w:rPr>
      <w:rFonts w:ascii="Verdana" w:hAnsi="Verdana"/>
      <w:kern w:val="0"/>
      <w:sz w:val="20"/>
      <w:lang w:eastAsia="en-US"/>
    </w:rPr>
  </w:style>
  <w:style w:type="paragraph" w:customStyle="1" w:styleId="1656">
    <w:name w:val="Char Char Char Char1 Char Char5"/>
    <w:basedOn w:val="1"/>
    <w:qFormat/>
    <w:uiPriority w:val="99"/>
    <w:pPr>
      <w:ind w:firstLine="200" w:firstLineChars="200"/>
    </w:pPr>
    <w:rPr>
      <w:rFonts w:ascii="Tahoma" w:hAnsi="Tahoma"/>
      <w:sz w:val="24"/>
    </w:rPr>
  </w:style>
  <w:style w:type="paragraph" w:customStyle="1" w:styleId="1657">
    <w:name w:val="Char Char Char Char Char Char Char Char Char Char Char Char Char Char"/>
    <w:basedOn w:val="1"/>
    <w:qFormat/>
    <w:uiPriority w:val="99"/>
    <w:pPr>
      <w:ind w:firstLine="200" w:firstLineChars="200"/>
    </w:pPr>
    <w:rPr>
      <w:rFonts w:ascii="Tahoma" w:hAnsi="Tahoma"/>
      <w:sz w:val="24"/>
    </w:rPr>
  </w:style>
  <w:style w:type="paragraph" w:customStyle="1" w:styleId="1658">
    <w:name w:val="正文列表1"/>
    <w:basedOn w:val="19"/>
    <w:qFormat/>
    <w:uiPriority w:val="99"/>
    <w:pPr>
      <w:tabs>
        <w:tab w:val="left" w:pos="0"/>
        <w:tab w:val="left" w:pos="780"/>
      </w:tabs>
      <w:spacing w:line="360" w:lineRule="auto"/>
      <w:ind w:hanging="420"/>
    </w:pPr>
    <w:rPr>
      <w:rFonts w:ascii="宋体" w:hAnsi="宋体"/>
    </w:rPr>
  </w:style>
  <w:style w:type="paragraph" w:customStyle="1" w:styleId="1659">
    <w:name w:val="Char15"/>
    <w:basedOn w:val="1"/>
    <w:qFormat/>
    <w:uiPriority w:val="99"/>
    <w:pPr>
      <w:ind w:firstLine="200" w:firstLineChars="200"/>
    </w:pPr>
    <w:rPr>
      <w:rFonts w:ascii="Tahoma" w:hAnsi="Tahoma"/>
      <w:szCs w:val="24"/>
    </w:rPr>
  </w:style>
  <w:style w:type="paragraph" w:customStyle="1" w:styleId="1660">
    <w:name w:val="bullet indent"/>
    <w:basedOn w:val="6"/>
    <w:qFormat/>
    <w:uiPriority w:val="99"/>
    <w:pPr>
      <w:keepNext w:val="0"/>
      <w:keepLines w:val="0"/>
      <w:tabs>
        <w:tab w:val="left" w:pos="2400"/>
      </w:tabs>
      <w:spacing w:line="240" w:lineRule="auto"/>
      <w:ind w:left="2400" w:right="90" w:hanging="420"/>
      <w:outlineLvl w:val="9"/>
    </w:pPr>
    <w:rPr>
      <w:rFonts w:ascii="Times New Roman" w:hAnsi="Times New Roman"/>
      <w:b w:val="0"/>
      <w:bCs w:val="0"/>
      <w:szCs w:val="20"/>
      <w:lang w:eastAsia="en-US"/>
    </w:rPr>
  </w:style>
  <w:style w:type="paragraph" w:customStyle="1" w:styleId="1661">
    <w:name w:val="Char Char Char Char Char Char Char5"/>
    <w:basedOn w:val="22"/>
    <w:qFormat/>
    <w:uiPriority w:val="99"/>
    <w:pPr>
      <w:shd w:val="clear" w:color="auto" w:fill="000080"/>
      <w:ind w:firstLine="200" w:firstLineChars="200"/>
    </w:pPr>
    <w:rPr>
      <w:rFonts w:ascii="Tahoma" w:hAnsi="Tahoma" w:cs="Tahoma"/>
      <w:sz w:val="24"/>
      <w:szCs w:val="20"/>
    </w:rPr>
  </w:style>
  <w:style w:type="paragraph" w:customStyle="1" w:styleId="1662">
    <w:name w:val="Char25"/>
    <w:basedOn w:val="1"/>
    <w:qFormat/>
    <w:uiPriority w:val="99"/>
    <w:pPr>
      <w:ind w:firstLine="200" w:firstLineChars="200"/>
    </w:pPr>
    <w:rPr>
      <w:rFonts w:ascii="Tahoma" w:hAnsi="Tahoma" w:cs="Tahoma"/>
      <w:sz w:val="24"/>
      <w:szCs w:val="24"/>
    </w:rPr>
  </w:style>
  <w:style w:type="paragraph" w:customStyle="1" w:styleId="1663">
    <w:name w:val="Char Char Char Char5"/>
    <w:basedOn w:val="1"/>
    <w:qFormat/>
    <w:uiPriority w:val="99"/>
    <w:pPr>
      <w:ind w:firstLine="480" w:firstLineChars="200"/>
    </w:pPr>
    <w:rPr>
      <w:rFonts w:ascii="Tahoma" w:hAnsi="Tahoma"/>
      <w:sz w:val="24"/>
    </w:rPr>
  </w:style>
  <w:style w:type="paragraph" w:customStyle="1" w:styleId="1664">
    <w:name w:val="Char Char7"/>
    <w:basedOn w:val="1"/>
    <w:qFormat/>
    <w:uiPriority w:val="99"/>
    <w:pPr>
      <w:tabs>
        <w:tab w:val="left" w:pos="420"/>
      </w:tabs>
      <w:ind w:left="420" w:hanging="420" w:firstLineChars="200"/>
    </w:pPr>
    <w:rPr>
      <w:rFonts w:ascii="Tahoma" w:hAnsi="Tahoma"/>
      <w:sz w:val="24"/>
    </w:rPr>
  </w:style>
  <w:style w:type="paragraph" w:customStyle="1" w:styleId="1665">
    <w:name w:val="Char Char Char5"/>
    <w:basedOn w:val="22"/>
    <w:qFormat/>
    <w:uiPriority w:val="99"/>
    <w:pPr>
      <w:shd w:val="clear" w:color="auto" w:fill="000080"/>
      <w:ind w:firstLine="200" w:firstLineChars="200"/>
    </w:pPr>
    <w:rPr>
      <w:rFonts w:ascii="Tahoma" w:hAnsi="Tahoma" w:cs="Tahoma"/>
      <w:sz w:val="24"/>
      <w:szCs w:val="24"/>
    </w:rPr>
  </w:style>
  <w:style w:type="paragraph" w:customStyle="1" w:styleId="1666">
    <w:name w:val="Char Char8 Char Char Char Char Char Char Char Char Char Char Char Char Char Char Char Char Char Char1 Char Char Char Char Char Char Char Char Char Char Char Char Char Char Char Char Char Char Char Char Char Char Char Char Char Char5"/>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67">
    <w:name w:val="Char Char3 Char Char Char Char Char Char Char Char Char Char Char Char Char Char Char Char Char Char Char Char Char Char Char Char5"/>
    <w:basedOn w:val="1"/>
    <w:qFormat/>
    <w:uiPriority w:val="99"/>
    <w:pPr>
      <w:ind w:firstLine="200" w:firstLineChars="200"/>
      <w:jc w:val="center"/>
    </w:pPr>
    <w:rPr>
      <w:rFonts w:ascii="宋体" w:hAnsi="宋体"/>
      <w:bCs/>
      <w:kern w:val="0"/>
      <w:sz w:val="24"/>
      <w:szCs w:val="24"/>
    </w:rPr>
  </w:style>
  <w:style w:type="paragraph" w:customStyle="1" w:styleId="1668">
    <w:name w:val="Char Char8 Char Char Char Char Char Char Char Char Char Char Char Char Char Char Char Char Char Char1 Char Char Char Char Char Char Char Char Char Char Char Char Char Char Char Char Char Char Char Char Char Char Char Char5"/>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69">
    <w:name w:val="Char Char Char Char Char Char Char Char Char Char Char Char Char5"/>
    <w:basedOn w:val="1"/>
    <w:semiHidden/>
    <w:qFormat/>
    <w:uiPriority w:val="99"/>
    <w:pPr>
      <w:ind w:firstLine="200" w:firstLineChars="200"/>
    </w:pPr>
    <w:rPr>
      <w:rFonts w:ascii="Arial" w:hAnsi="Arial" w:cs="Arial"/>
    </w:rPr>
  </w:style>
  <w:style w:type="paragraph" w:customStyle="1" w:styleId="1670">
    <w:name w:val="Char14"/>
    <w:basedOn w:val="22"/>
    <w:qFormat/>
    <w:uiPriority w:val="99"/>
    <w:pPr>
      <w:shd w:val="clear" w:color="auto" w:fill="000080"/>
      <w:ind w:firstLine="200" w:firstLineChars="200"/>
    </w:pPr>
    <w:rPr>
      <w:rFonts w:ascii="Tahoma" w:hAnsi="Tahoma" w:cs="Tahoma"/>
      <w:sz w:val="24"/>
      <w:szCs w:val="21"/>
    </w:rPr>
  </w:style>
  <w:style w:type="paragraph" w:customStyle="1" w:styleId="1671">
    <w:name w:val="Char6"/>
    <w:basedOn w:val="1"/>
    <w:qFormat/>
    <w:uiPriority w:val="99"/>
    <w:pPr>
      <w:keepNext/>
      <w:keepLines/>
      <w:pageBreakBefore/>
      <w:tabs>
        <w:tab w:val="left" w:pos="420"/>
      </w:tabs>
      <w:ind w:left="420" w:hanging="420" w:firstLineChars="200"/>
    </w:pPr>
    <w:rPr>
      <w:rFonts w:ascii="Tahoma" w:hAnsi="Tahoma"/>
      <w:sz w:val="24"/>
    </w:rPr>
  </w:style>
  <w:style w:type="paragraph" w:customStyle="1" w:styleId="1672">
    <w:name w:val="Char24"/>
    <w:basedOn w:val="1"/>
    <w:qFormat/>
    <w:uiPriority w:val="99"/>
    <w:pPr>
      <w:ind w:firstLine="200" w:firstLineChars="200"/>
    </w:pPr>
    <w:rPr>
      <w:rFonts w:ascii="Tahoma" w:hAnsi="Tahoma" w:cs="Tahoma"/>
      <w:sz w:val="24"/>
      <w:szCs w:val="24"/>
    </w:rPr>
  </w:style>
  <w:style w:type="paragraph" w:customStyle="1" w:styleId="1673">
    <w:name w:val="Char Char6"/>
    <w:basedOn w:val="1"/>
    <w:qFormat/>
    <w:uiPriority w:val="99"/>
    <w:pPr>
      <w:tabs>
        <w:tab w:val="left" w:pos="420"/>
      </w:tabs>
      <w:ind w:left="420" w:hanging="420" w:firstLineChars="200"/>
    </w:pPr>
    <w:rPr>
      <w:rFonts w:ascii="Tahoma" w:hAnsi="Tahoma"/>
      <w:sz w:val="24"/>
    </w:rPr>
  </w:style>
  <w:style w:type="paragraph" w:customStyle="1" w:styleId="1674">
    <w:name w:val="Char Char Char Char Char Char Char Char Char6 Char Char Char4"/>
    <w:basedOn w:val="22"/>
    <w:qFormat/>
    <w:uiPriority w:val="99"/>
    <w:pPr>
      <w:shd w:val="clear" w:color="auto" w:fill="000080"/>
      <w:ind w:firstLine="200" w:firstLineChars="200"/>
    </w:pPr>
    <w:rPr>
      <w:rFonts w:ascii="Tahoma" w:hAnsi="Tahoma" w:cs="Tahoma"/>
      <w:sz w:val="24"/>
      <w:szCs w:val="24"/>
    </w:rPr>
  </w:style>
  <w:style w:type="paragraph" w:customStyle="1" w:styleId="1675">
    <w:name w:val="Char Char Char4"/>
    <w:basedOn w:val="22"/>
    <w:qFormat/>
    <w:uiPriority w:val="99"/>
    <w:pPr>
      <w:shd w:val="clear" w:color="auto" w:fill="000080"/>
      <w:ind w:firstLine="200" w:firstLineChars="200"/>
    </w:pPr>
    <w:rPr>
      <w:rFonts w:ascii="Tahoma" w:hAnsi="Tahoma" w:cs="Tahoma"/>
      <w:sz w:val="24"/>
      <w:szCs w:val="24"/>
    </w:rPr>
  </w:style>
  <w:style w:type="paragraph" w:customStyle="1" w:styleId="1676">
    <w:name w:val="Char Char Char Char1 Char Char4"/>
    <w:basedOn w:val="1"/>
    <w:qFormat/>
    <w:uiPriority w:val="99"/>
    <w:pPr>
      <w:ind w:firstLine="200" w:firstLineChars="200"/>
    </w:pPr>
    <w:rPr>
      <w:rFonts w:ascii="Tahoma" w:hAnsi="Tahoma"/>
      <w:sz w:val="24"/>
    </w:rPr>
  </w:style>
  <w:style w:type="paragraph" w:customStyle="1" w:styleId="1677">
    <w:name w:val="Char Char8 Char Char Char Char Char Char Char Char Char Char Char Char Char Char Char Char Char Char1 Char Char Char Char Char Char Char Char Char Char Char Char Char Char Char Char Char Char Char Char Char Char Char Char Char Char4"/>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78">
    <w:name w:val="Char Char3 Char Char Char Char Char Char Char Char Char Char Char Char Char Char Char Char Char Char Char Char Char Char Char Char4"/>
    <w:basedOn w:val="1"/>
    <w:qFormat/>
    <w:uiPriority w:val="99"/>
    <w:pPr>
      <w:ind w:firstLine="200" w:firstLineChars="200"/>
      <w:jc w:val="center"/>
    </w:pPr>
    <w:rPr>
      <w:rFonts w:ascii="宋体" w:hAnsi="宋体"/>
      <w:bCs/>
      <w:kern w:val="0"/>
      <w:sz w:val="24"/>
      <w:szCs w:val="24"/>
    </w:rPr>
  </w:style>
  <w:style w:type="paragraph" w:customStyle="1" w:styleId="1679">
    <w:name w:val="Char Char8 Char Char Char Char Char Char Char Char Char Char Char Char Char Char Char Char Char Char1 Char Char Char Char Char Char Char Char Char Char Char Char Char Char Char Char Char Char Char Char Char Char Char Char4"/>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80">
    <w:name w:val="Char Char Char Char Char Char Char Char Char Char Char Char Char4"/>
    <w:basedOn w:val="1"/>
    <w:semiHidden/>
    <w:qFormat/>
    <w:uiPriority w:val="99"/>
    <w:pPr>
      <w:ind w:firstLine="200" w:firstLineChars="200"/>
    </w:pPr>
    <w:rPr>
      <w:rFonts w:ascii="Arial" w:hAnsi="Arial" w:cs="Arial"/>
    </w:rPr>
  </w:style>
  <w:style w:type="character" w:customStyle="1" w:styleId="1681">
    <w:name w:val="批注框文本 Char1"/>
    <w:semiHidden/>
    <w:qFormat/>
    <w:uiPriority w:val="99"/>
    <w:rPr>
      <w:rFonts w:ascii="Times New Roman" w:hAnsi="Times New Roman"/>
      <w:kern w:val="2"/>
      <w:sz w:val="18"/>
      <w:szCs w:val="18"/>
    </w:rPr>
  </w:style>
  <w:style w:type="character" w:customStyle="1" w:styleId="1682">
    <w:name w:val="批注主题 Char1"/>
    <w:semiHidden/>
    <w:qFormat/>
    <w:uiPriority w:val="99"/>
    <w:rPr>
      <w:rFonts w:ascii="Times New Roman" w:hAnsi="Times New Roman"/>
      <w:b/>
      <w:bCs/>
      <w:kern w:val="2"/>
      <w:sz w:val="21"/>
    </w:rPr>
  </w:style>
  <w:style w:type="character" w:customStyle="1" w:styleId="1683">
    <w:name w:val="样式 标题 2heading 2+ Indent: Left 0.25 in1.1  heading 2H2第一章 标题... Char"/>
    <w:qFormat/>
    <w:uiPriority w:val="0"/>
    <w:rPr>
      <w:rFonts w:hint="eastAsia" w:ascii="宋体" w:hAnsi="宋体" w:eastAsia="宋体"/>
      <w:b/>
      <w:bCs/>
    </w:rPr>
  </w:style>
  <w:style w:type="character" w:customStyle="1" w:styleId="1684">
    <w:name w:val="发布"/>
    <w:qFormat/>
    <w:uiPriority w:val="0"/>
    <w:rPr>
      <w:rFonts w:hint="eastAsia" w:ascii="黑体" w:hAnsi="黑体" w:eastAsia="黑体"/>
      <w:spacing w:val="22"/>
      <w:w w:val="100"/>
      <w:position w:val="3"/>
      <w:sz w:val="28"/>
    </w:rPr>
  </w:style>
  <w:style w:type="character" w:customStyle="1" w:styleId="1685">
    <w:name w:val="正文缩进William Char Char"/>
    <w:qFormat/>
    <w:uiPriority w:val="0"/>
    <w:rPr>
      <w:rFonts w:hint="default" w:ascii="Tahoma" w:hAnsi="Tahoma" w:eastAsia="宋体" w:cs="Tahoma"/>
      <w:kern w:val="2"/>
      <w:sz w:val="24"/>
      <w:lang w:val="en-US" w:eastAsia="zh-CN" w:bidi="ar-SA"/>
    </w:rPr>
  </w:style>
  <w:style w:type="character" w:customStyle="1" w:styleId="1686">
    <w:name w:val="Char8"/>
    <w:qFormat/>
    <w:uiPriority w:val="0"/>
  </w:style>
  <w:style w:type="character" w:customStyle="1" w:styleId="1687">
    <w:name w:val="text1 Char"/>
    <w:qFormat/>
    <w:uiPriority w:val="0"/>
    <w:rPr>
      <w:rFonts w:hint="eastAsia" w:ascii="宋体" w:hAnsi="宋体" w:eastAsia="宋体" w:cs="宋体"/>
      <w:sz w:val="24"/>
      <w:lang w:val="en-US" w:eastAsia="zh-CN" w:bidi="ar-SA"/>
    </w:rPr>
  </w:style>
  <w:style w:type="character" w:customStyle="1" w:styleId="1688">
    <w:name w:val="title_marcom"/>
    <w:qFormat/>
    <w:uiPriority w:val="0"/>
  </w:style>
  <w:style w:type="character" w:customStyle="1" w:styleId="1689">
    <w:name w:val="title_emph"/>
    <w:qFormat/>
    <w:uiPriority w:val="0"/>
  </w:style>
  <w:style w:type="character" w:customStyle="1" w:styleId="1690">
    <w:name w:val="point_normal"/>
    <w:qFormat/>
    <w:uiPriority w:val="0"/>
  </w:style>
  <w:style w:type="character" w:customStyle="1" w:styleId="1691">
    <w:name w:val="para"/>
    <w:qFormat/>
    <w:uiPriority w:val="0"/>
  </w:style>
  <w:style w:type="character" w:customStyle="1" w:styleId="1692">
    <w:name w:val="content1"/>
    <w:qFormat/>
    <w:uiPriority w:val="0"/>
  </w:style>
  <w:style w:type="character" w:customStyle="1" w:styleId="1693">
    <w:name w:val="zn1"/>
    <w:qFormat/>
    <w:uiPriority w:val="0"/>
    <w:rPr>
      <w:sz w:val="15"/>
      <w:szCs w:val="15"/>
    </w:rPr>
  </w:style>
  <w:style w:type="character" w:customStyle="1" w:styleId="1694">
    <w:name w:val="称呼 Char1"/>
    <w:semiHidden/>
    <w:qFormat/>
    <w:uiPriority w:val="0"/>
    <w:rPr>
      <w:rFonts w:ascii="Times New Roman" w:hAnsi="Times New Roman" w:eastAsia="宋体" w:cs="Times New Roman"/>
      <w:szCs w:val="20"/>
    </w:rPr>
  </w:style>
  <w:style w:type="character" w:customStyle="1" w:styleId="1695">
    <w:name w:val="webtrans_meaning1"/>
    <w:qFormat/>
    <w:uiPriority w:val="0"/>
    <w:rPr>
      <w:rFonts w:hint="default" w:ascii="Arial" w:hAnsi="Arial" w:cs="Arial"/>
      <w:sz w:val="24"/>
      <w:szCs w:val="24"/>
    </w:rPr>
  </w:style>
  <w:style w:type="character" w:customStyle="1" w:styleId="1696">
    <w:name w:val="myp1111"/>
    <w:qFormat/>
    <w:uiPriority w:val="0"/>
    <w:rPr>
      <w:rFonts w:hint="default" w:ascii="ˎ̥" w:hAnsi="ˎ̥"/>
      <w:color w:val="000000"/>
      <w:sz w:val="20"/>
      <w:szCs w:val="20"/>
      <w:u w:val="none"/>
    </w:rPr>
  </w:style>
  <w:style w:type="character" w:customStyle="1" w:styleId="1697">
    <w:name w:val="计费规范编写 正文 Char Char"/>
    <w:qFormat/>
    <w:uiPriority w:val="0"/>
    <w:rPr>
      <w:rFonts w:hint="eastAsia" w:ascii="宋体" w:hAnsi="宋体" w:eastAsia="宋体"/>
      <w:kern w:val="2"/>
      <w:sz w:val="24"/>
      <w:szCs w:val="24"/>
      <w:lang w:val="en-US" w:eastAsia="zh-CN" w:bidi="ar-SA"/>
    </w:rPr>
  </w:style>
  <w:style w:type="character" w:customStyle="1" w:styleId="1698">
    <w:name w:val="脚注文本 Char1"/>
    <w:semiHidden/>
    <w:qFormat/>
    <w:uiPriority w:val="0"/>
    <w:rPr>
      <w:rFonts w:ascii="Times New Roman" w:hAnsi="Times New Roman" w:eastAsia="宋体" w:cs="Times New Roman"/>
      <w:sz w:val="18"/>
      <w:szCs w:val="18"/>
    </w:rPr>
  </w:style>
  <w:style w:type="character" w:customStyle="1" w:styleId="1699">
    <w:name w:val="计费规范编写 正文 Char1"/>
    <w:qFormat/>
    <w:uiPriority w:val="0"/>
    <w:rPr>
      <w:rFonts w:hint="eastAsia" w:ascii="宋体" w:hAnsi="宋体" w:eastAsia="宋体"/>
      <w:kern w:val="2"/>
      <w:sz w:val="24"/>
      <w:szCs w:val="24"/>
      <w:lang w:val="en-US" w:eastAsia="zh-CN" w:bidi="ar-SA"/>
    </w:rPr>
  </w:style>
  <w:style w:type="character" w:customStyle="1" w:styleId="1700">
    <w:name w:val="1）编号 Char"/>
    <w:qFormat/>
    <w:uiPriority w:val="0"/>
    <w:rPr>
      <w:rFonts w:hint="eastAsia" w:ascii="宋体" w:hAnsi="宋体" w:eastAsia="宋体" w:cs="宋体"/>
      <w:sz w:val="24"/>
      <w:lang w:val="en-GB" w:eastAsia="zh-CN" w:bidi="ar-SA"/>
    </w:rPr>
  </w:style>
  <w:style w:type="character" w:customStyle="1" w:styleId="1701">
    <w:name w:val="编号 Char"/>
    <w:qFormat/>
    <w:uiPriority w:val="0"/>
    <w:rPr>
      <w:rFonts w:hint="eastAsia" w:ascii="宋体" w:hAnsi="宋体" w:eastAsia="宋体"/>
      <w:b/>
      <w:kern w:val="2"/>
      <w:sz w:val="24"/>
      <w:szCs w:val="24"/>
      <w:lang w:val="en-US" w:eastAsia="zh-CN" w:bidi="ar-SA"/>
    </w:rPr>
  </w:style>
  <w:style w:type="character" w:customStyle="1" w:styleId="1702">
    <w:name w:val="dot1"/>
    <w:qFormat/>
    <w:uiPriority w:val="0"/>
    <w:rPr>
      <w:sz w:val="11"/>
      <w:szCs w:val="11"/>
    </w:rPr>
  </w:style>
  <w:style w:type="character" w:customStyle="1" w:styleId="1703">
    <w:name w:val="small"/>
    <w:qFormat/>
    <w:uiPriority w:val="0"/>
  </w:style>
  <w:style w:type="character" w:customStyle="1" w:styleId="1704">
    <w:name w:val="grame"/>
    <w:qFormat/>
    <w:uiPriority w:val="0"/>
  </w:style>
  <w:style w:type="character" w:customStyle="1" w:styleId="1705">
    <w:name w:val="3zw1"/>
    <w:qFormat/>
    <w:uiPriority w:val="0"/>
    <w:rPr>
      <w:color w:val="000000"/>
      <w:sz w:val="21"/>
      <w:szCs w:val="21"/>
    </w:rPr>
  </w:style>
  <w:style w:type="character" w:customStyle="1" w:styleId="1706">
    <w:name w:val="spelle"/>
    <w:qFormat/>
    <w:uiPriority w:val="0"/>
  </w:style>
  <w:style w:type="character" w:customStyle="1" w:styleId="1707">
    <w:name w:val="p111"/>
    <w:qFormat/>
    <w:uiPriority w:val="0"/>
    <w:rPr>
      <w:rFonts w:hint="default" w:ascii="ˎ̥" w:hAnsi="ˎ̥"/>
      <w:color w:val="000000"/>
      <w:sz w:val="22"/>
      <w:szCs w:val="22"/>
      <w:u w:val="none"/>
    </w:rPr>
  </w:style>
  <w:style w:type="character" w:customStyle="1" w:styleId="1708">
    <w:name w:val="contentheaderrev"/>
    <w:qFormat/>
    <w:uiPriority w:val="0"/>
  </w:style>
  <w:style w:type="character" w:customStyle="1" w:styleId="1709">
    <w:name w:val="line1"/>
    <w:qFormat/>
    <w:uiPriority w:val="0"/>
    <w:rPr>
      <w:rFonts w:hint="default" w:ascii="Arial" w:hAnsi="Arial" w:eastAsia="黑体" w:cs="Arial"/>
      <w:snapToGrid/>
      <w:sz w:val="21"/>
      <w:szCs w:val="21"/>
      <w:lang w:val="en-US" w:eastAsia="zh-CN" w:bidi="ar-SA"/>
    </w:rPr>
  </w:style>
  <w:style w:type="character" w:customStyle="1" w:styleId="1710">
    <w:name w:val="emailstyle17"/>
    <w:semiHidden/>
    <w:qFormat/>
    <w:uiPriority w:val="0"/>
    <w:rPr>
      <w:rFonts w:hint="default" w:ascii="Arial" w:hAnsi="Arial" w:eastAsia="宋体" w:cs="Arial"/>
      <w:color w:val="auto"/>
      <w:sz w:val="18"/>
      <w:szCs w:val="20"/>
    </w:rPr>
  </w:style>
  <w:style w:type="character" w:customStyle="1" w:styleId="1711">
    <w:name w:val="ywq"/>
    <w:semiHidden/>
    <w:qFormat/>
    <w:uiPriority w:val="0"/>
    <w:rPr>
      <w:rFonts w:hint="default" w:ascii="Arial" w:hAnsi="Arial" w:eastAsia="宋体" w:cs="Arial"/>
      <w:color w:val="auto"/>
      <w:sz w:val="18"/>
      <w:szCs w:val="20"/>
    </w:rPr>
  </w:style>
  <w:style w:type="character" w:customStyle="1" w:styleId="1712">
    <w:name w:val="Char Char13"/>
    <w:qFormat/>
    <w:uiPriority w:val="0"/>
    <w:rPr>
      <w:rFonts w:hint="default" w:ascii="Arial" w:hAnsi="Arial" w:eastAsia="黑体" w:cs="Arial"/>
      <w:lang w:val="en-US" w:eastAsia="zh-CN" w:bidi="ar-SA"/>
    </w:rPr>
  </w:style>
  <w:style w:type="character" w:customStyle="1" w:styleId="1713">
    <w:name w:val="Char Char12"/>
    <w:qFormat/>
    <w:uiPriority w:val="0"/>
    <w:rPr>
      <w:rFonts w:hint="default" w:ascii="Arial" w:hAnsi="Arial" w:eastAsia="黑体" w:cs="Arial"/>
      <w:lang w:val="en-US" w:eastAsia="zh-CN" w:bidi="ar-SA"/>
    </w:rPr>
  </w:style>
  <w:style w:type="character" w:customStyle="1" w:styleId="1714">
    <w:name w:val="文档正文 Char1"/>
    <w:qFormat/>
    <w:uiPriority w:val="0"/>
    <w:rPr>
      <w:rFonts w:hint="default" w:ascii="Arial" w:hAnsi="Arial" w:eastAsia="宋体" w:cs="Arial"/>
      <w:sz w:val="24"/>
      <w:szCs w:val="24"/>
      <w:lang w:val="en-US" w:eastAsia="zh-CN" w:bidi="ar-SA"/>
    </w:rPr>
  </w:style>
  <w:style w:type="character" w:customStyle="1" w:styleId="1715">
    <w:name w:val="Char Char8"/>
    <w:qFormat/>
    <w:uiPriority w:val="0"/>
    <w:rPr>
      <w:rFonts w:hint="eastAsia" w:ascii="宋体" w:hAnsi="宋体" w:eastAsia="宋体"/>
      <w:b/>
      <w:sz w:val="24"/>
      <w:szCs w:val="24"/>
      <w:lang w:val="en-US" w:eastAsia="zh-CN" w:bidi="ar-SA"/>
    </w:rPr>
  </w:style>
  <w:style w:type="character" w:customStyle="1" w:styleId="1716">
    <w:name w:val="font51"/>
    <w:qFormat/>
    <w:uiPriority w:val="0"/>
    <w:rPr>
      <w:rFonts w:hint="default" w:ascii="Tahoma" w:hAnsi="Tahoma" w:eastAsia="宋体" w:cs="Tahoma"/>
      <w:color w:val="000000"/>
      <w:kern w:val="2"/>
      <w:sz w:val="21"/>
      <w:lang w:val="en-US" w:eastAsia="zh-CN"/>
    </w:rPr>
  </w:style>
  <w:style w:type="character" w:customStyle="1" w:styleId="1717">
    <w:name w:val="正文首行缩进 Char Char"/>
    <w:qFormat/>
    <w:uiPriority w:val="0"/>
    <w:rPr>
      <w:rFonts w:hint="eastAsia" w:ascii="宋体" w:hAnsi="宋体" w:eastAsia="宋体"/>
      <w:snapToGrid/>
      <w:color w:val="000000"/>
      <w:sz w:val="24"/>
      <w:lang w:val="en-US" w:eastAsia="zh-CN" w:bidi="ar-SA"/>
    </w:rPr>
  </w:style>
  <w:style w:type="character" w:customStyle="1" w:styleId="1718">
    <w:name w:val="zhenwen1"/>
    <w:qFormat/>
    <w:uiPriority w:val="0"/>
    <w:rPr>
      <w:rFonts w:hint="default" w:ascii="Arial" w:hAnsi="Arial" w:cs="Arial"/>
      <w:spacing w:val="240"/>
      <w:sz w:val="17"/>
      <w:szCs w:val="17"/>
    </w:rPr>
  </w:style>
  <w:style w:type="character" w:customStyle="1" w:styleId="1719">
    <w:name w:val="hinmei1"/>
    <w:qFormat/>
    <w:uiPriority w:val="0"/>
    <w:rPr>
      <w:rFonts w:hint="default" w:ascii="Arial" w:hAnsi="Arial" w:cs="Arial"/>
      <w:b/>
      <w:bCs/>
      <w:sz w:val="40"/>
      <w:szCs w:val="40"/>
    </w:rPr>
  </w:style>
  <w:style w:type="character" w:customStyle="1" w:styleId="1720">
    <w:name w:val="bt3 Char"/>
    <w:qFormat/>
    <w:uiPriority w:val="0"/>
    <w:rPr>
      <w:rFonts w:hint="default" w:ascii="Tahoma" w:hAnsi="Tahoma" w:eastAsia="宋体" w:cs="Tahoma"/>
      <w:b/>
      <w:bCs/>
      <w:kern w:val="2"/>
      <w:sz w:val="24"/>
      <w:szCs w:val="24"/>
      <w:lang w:val="en-US" w:eastAsia="zh-CN" w:bidi="ar-SA"/>
    </w:rPr>
  </w:style>
  <w:style w:type="character" w:customStyle="1" w:styleId="1721">
    <w:name w:val="Caption Char1 Char"/>
    <w:qFormat/>
    <w:uiPriority w:val="0"/>
    <w:rPr>
      <w:rFonts w:hint="default" w:ascii="Arial" w:hAnsi="Arial" w:eastAsia="黑体" w:cs="Arial"/>
      <w:kern w:val="2"/>
      <w:lang w:val="en-US" w:eastAsia="zh-CN" w:bidi="ar-SA"/>
    </w:rPr>
  </w:style>
  <w:style w:type="character" w:customStyle="1" w:styleId="1722">
    <w:name w:val="图号 Char"/>
    <w:qFormat/>
    <w:uiPriority w:val="0"/>
    <w:rPr>
      <w:rFonts w:hint="eastAsia" w:ascii="宋体" w:hAnsi="宋体" w:eastAsia="宋体" w:cs="宋体"/>
      <w:kern w:val="2"/>
      <w:sz w:val="21"/>
      <w:szCs w:val="24"/>
      <w:lang w:val="en-US" w:eastAsia="zh-CN" w:bidi="ar-SA"/>
    </w:rPr>
  </w:style>
  <w:style w:type="character" w:customStyle="1" w:styleId="1723">
    <w:name w:val="样式 Georgia"/>
    <w:qFormat/>
    <w:uiPriority w:val="0"/>
    <w:rPr>
      <w:rFonts w:hint="default" w:ascii="Georgia" w:hAnsi="Georgia" w:eastAsia="宋体"/>
      <w:kern w:val="2"/>
      <w:sz w:val="24"/>
      <w:szCs w:val="24"/>
      <w:lang w:val="en-US" w:eastAsia="zh-CN" w:bidi="ar-SA"/>
    </w:rPr>
  </w:style>
  <w:style w:type="character" w:customStyle="1" w:styleId="1724">
    <w:name w:val="正文文本 3 Char1"/>
    <w:semiHidden/>
    <w:qFormat/>
    <w:uiPriority w:val="99"/>
    <w:rPr>
      <w:rFonts w:ascii="Times New Roman" w:hAnsi="Times New Roman" w:eastAsia="宋体" w:cs="Times New Roman"/>
      <w:sz w:val="16"/>
      <w:szCs w:val="16"/>
    </w:rPr>
  </w:style>
  <w:style w:type="character" w:customStyle="1" w:styleId="1725">
    <w:name w:val="f141"/>
    <w:qFormat/>
    <w:uiPriority w:val="0"/>
    <w:rPr>
      <w:rFonts w:hint="default" w:ascii="Tahoma" w:hAnsi="Tahoma" w:eastAsia="宋体" w:cs="Tahoma"/>
      <w:kern w:val="2"/>
      <w:sz w:val="22"/>
      <w:szCs w:val="22"/>
      <w:lang w:val="en-US" w:eastAsia="zh-CN" w:bidi="ar-SA"/>
    </w:rPr>
  </w:style>
  <w:style w:type="character" w:customStyle="1" w:styleId="1726">
    <w:name w:val="BEA 正文 Char Char Char Char"/>
    <w:qFormat/>
    <w:uiPriority w:val="0"/>
    <w:rPr>
      <w:rFonts w:hint="default" w:ascii="Arial" w:hAnsi="Arial" w:eastAsia="宋体" w:cs="Arial"/>
      <w:spacing w:val="8"/>
      <w:kern w:val="2"/>
      <w:sz w:val="24"/>
      <w:szCs w:val="24"/>
      <w:lang w:val="en-US" w:eastAsia="zh-CN" w:bidi="ar-SA"/>
    </w:rPr>
  </w:style>
  <w:style w:type="character" w:customStyle="1" w:styleId="1727">
    <w:name w:val="body"/>
    <w:qFormat/>
    <w:uiPriority w:val="0"/>
    <w:rPr>
      <w:rFonts w:hint="default" w:ascii="Verdana" w:hAnsi="Verdana" w:eastAsia="宋体"/>
      <w:color w:val="000000"/>
      <w:kern w:val="2"/>
      <w:sz w:val="20"/>
      <w:szCs w:val="20"/>
      <w:lang w:val="en-US" w:eastAsia="zh-CN" w:bidi="ar-SA"/>
    </w:rPr>
  </w:style>
  <w:style w:type="character" w:customStyle="1" w:styleId="1728">
    <w:name w:val="Style BEA 正文 + Bold Char Char"/>
    <w:qFormat/>
    <w:uiPriority w:val="0"/>
    <w:rPr>
      <w:rFonts w:hint="default" w:ascii="Arial" w:hAnsi="Arial" w:eastAsia="宋体" w:cs="Arial"/>
      <w:b/>
      <w:bCs/>
      <w:spacing w:val="8"/>
      <w:kern w:val="2"/>
      <w:sz w:val="24"/>
      <w:szCs w:val="24"/>
      <w:lang w:val="en-US" w:eastAsia="zh-CN" w:bidi="ar-SA"/>
    </w:rPr>
  </w:style>
  <w:style w:type="character" w:customStyle="1" w:styleId="1729">
    <w:name w:val="Style BEA 正文 + 宋体 Char"/>
    <w:qFormat/>
    <w:uiPriority w:val="0"/>
    <w:rPr>
      <w:rFonts w:hint="eastAsia" w:ascii="宋体" w:hAnsi="宋体" w:eastAsia="宋体"/>
      <w:spacing w:val="8"/>
      <w:kern w:val="2"/>
      <w:sz w:val="24"/>
      <w:szCs w:val="24"/>
      <w:lang w:val="en-US" w:eastAsia="zh-CN" w:bidi="ar-SA"/>
    </w:rPr>
  </w:style>
  <w:style w:type="character" w:customStyle="1" w:styleId="1730">
    <w:name w:val="BEA 正文 Char1"/>
    <w:qFormat/>
    <w:uiPriority w:val="0"/>
    <w:rPr>
      <w:rFonts w:hint="default" w:ascii="Arial" w:hAnsi="Arial" w:eastAsia="宋体" w:cs="Arial"/>
      <w:spacing w:val="8"/>
      <w:kern w:val="2"/>
      <w:sz w:val="24"/>
      <w:szCs w:val="24"/>
      <w:lang w:val="en-US" w:eastAsia="zh-CN" w:bidi="ar-SA"/>
    </w:rPr>
  </w:style>
  <w:style w:type="character" w:customStyle="1" w:styleId="1731">
    <w:name w:val="Source Code Char Char"/>
    <w:qFormat/>
    <w:uiPriority w:val="0"/>
    <w:rPr>
      <w:rFonts w:hint="default" w:ascii="Courier New" w:hAnsi="Courier New" w:eastAsia="宋体" w:cs="Courier New"/>
      <w:kern w:val="2"/>
      <w:sz w:val="24"/>
      <w:szCs w:val="24"/>
      <w:lang w:val="en-US" w:eastAsia="zh-CN" w:bidi="ar-SA"/>
    </w:rPr>
  </w:style>
  <w:style w:type="character" w:customStyle="1" w:styleId="1732">
    <w:name w:val="explain_word1"/>
    <w:qFormat/>
    <w:uiPriority w:val="0"/>
    <w:rPr>
      <w:rFonts w:hint="default" w:ascii="Verdana" w:hAnsi="Verdana" w:eastAsia="黑体" w:cs="Tahoma"/>
      <w:b/>
      <w:bCs/>
      <w:color w:val="669900"/>
      <w:kern w:val="2"/>
      <w:sz w:val="21"/>
      <w:szCs w:val="21"/>
      <w:shd w:val="clear" w:color="auto" w:fill="FFFFFF"/>
      <w:lang w:val="en-US" w:eastAsia="zh-CN" w:bidi="ar-SA"/>
    </w:rPr>
  </w:style>
  <w:style w:type="character" w:customStyle="1" w:styleId="1733">
    <w:name w:val="rw_word"/>
    <w:qFormat/>
    <w:uiPriority w:val="0"/>
    <w:rPr>
      <w:rFonts w:hint="default" w:ascii="Tahoma" w:hAnsi="Tahoma" w:eastAsia="黑体" w:cs="Tahoma"/>
      <w:b/>
      <w:color w:val="000000"/>
      <w:kern w:val="2"/>
      <w:sz w:val="32"/>
      <w:szCs w:val="32"/>
      <w:lang w:val="en-US" w:eastAsia="zh-CN" w:bidi="ar-SA"/>
    </w:rPr>
  </w:style>
  <w:style w:type="character" w:customStyle="1" w:styleId="1734">
    <w:name w:val="正文文本 Char2"/>
    <w:qFormat/>
    <w:uiPriority w:val="0"/>
    <w:rPr>
      <w:rFonts w:hint="eastAsia" w:ascii="宋体" w:hAnsi="宋体" w:eastAsia="宋体"/>
      <w:kern w:val="2"/>
      <w:sz w:val="24"/>
      <w:szCs w:val="24"/>
      <w:lang w:val="en-US" w:eastAsia="zh-CN" w:bidi="ar-SA"/>
    </w:rPr>
  </w:style>
  <w:style w:type="character" w:customStyle="1" w:styleId="1735">
    <w:name w:val="cmbinfotitle"/>
    <w:qFormat/>
    <w:uiPriority w:val="0"/>
  </w:style>
  <w:style w:type="character" w:customStyle="1" w:styleId="1736">
    <w:name w:val="ibm-inset-img-caption"/>
    <w:qFormat/>
    <w:uiPriority w:val="0"/>
  </w:style>
  <w:style w:type="character" w:customStyle="1" w:styleId="1737">
    <w:name w:val="Normal Indent Char1 Char2"/>
    <w:qFormat/>
    <w:uiPriority w:val="0"/>
    <w:rPr>
      <w:rFonts w:hint="eastAsia" w:ascii="宋体" w:hAnsi="宋体" w:eastAsia="宋体"/>
      <w:sz w:val="24"/>
      <w:lang w:val="en-US" w:eastAsia="zh-CN" w:bidi="ar-SA"/>
    </w:rPr>
  </w:style>
  <w:style w:type="character" w:customStyle="1" w:styleId="1738">
    <w:name w:val="tw4winMark"/>
    <w:qFormat/>
    <w:uiPriority w:val="0"/>
    <w:rPr>
      <w:rFonts w:hint="default" w:ascii="Times New Roman" w:hAnsi="Times New Roman" w:cs="Times New Roman"/>
      <w:vanish/>
      <w:color w:val="800080"/>
      <w:sz w:val="24"/>
      <w:szCs w:val="24"/>
      <w:vertAlign w:val="subscript"/>
    </w:rPr>
  </w:style>
  <w:style w:type="character" w:customStyle="1" w:styleId="1739">
    <w:name w:val="bodycopy1"/>
    <w:qFormat/>
    <w:uiPriority w:val="0"/>
    <w:rPr>
      <w:rFonts w:hint="default" w:ascii="Arial" w:hAnsi="Arial" w:cs="Arial"/>
      <w:color w:val="000000"/>
      <w:spacing w:val="234"/>
      <w:sz w:val="20"/>
      <w:szCs w:val="20"/>
      <w:u w:val="none"/>
    </w:rPr>
  </w:style>
  <w:style w:type="character" w:customStyle="1" w:styleId="1740">
    <w:name w:val="boldbodycopy1"/>
    <w:qFormat/>
    <w:uiPriority w:val="0"/>
    <w:rPr>
      <w:rFonts w:hint="default" w:ascii="Arial" w:hAnsi="Arial" w:cs="Arial"/>
      <w:b/>
      <w:bCs/>
      <w:color w:val="000000"/>
      <w:spacing w:val="210"/>
      <w:sz w:val="18"/>
      <w:szCs w:val="18"/>
      <w:u w:val="none"/>
    </w:rPr>
  </w:style>
  <w:style w:type="character" w:customStyle="1" w:styleId="1741">
    <w:name w:val="legalese1"/>
    <w:qFormat/>
    <w:uiPriority w:val="0"/>
    <w:rPr>
      <w:rFonts w:hint="default" w:ascii="Arial" w:hAnsi="Arial" w:cs="Arial"/>
      <w:color w:val="000000"/>
      <w:sz w:val="15"/>
      <w:szCs w:val="15"/>
      <w:u w:val="none"/>
    </w:rPr>
  </w:style>
  <w:style w:type="character" w:customStyle="1" w:styleId="1742">
    <w:name w:val="宏文本 Char1"/>
    <w:semiHidden/>
    <w:qFormat/>
    <w:uiPriority w:val="0"/>
    <w:rPr>
      <w:rFonts w:ascii="Courier New" w:hAnsi="Courier New" w:eastAsia="宋体" w:cs="Courier New"/>
      <w:sz w:val="24"/>
      <w:szCs w:val="24"/>
    </w:rPr>
  </w:style>
  <w:style w:type="character" w:customStyle="1" w:styleId="1743">
    <w:name w:val="尾注文本 Char1"/>
    <w:semiHidden/>
    <w:qFormat/>
    <w:uiPriority w:val="0"/>
    <w:rPr>
      <w:rFonts w:ascii="Times New Roman" w:hAnsi="Times New Roman" w:eastAsia="宋体" w:cs="Times New Roman"/>
      <w:szCs w:val="20"/>
    </w:rPr>
  </w:style>
  <w:style w:type="character" w:customStyle="1" w:styleId="1744">
    <w:name w:val="m1"/>
    <w:qFormat/>
    <w:uiPriority w:val="0"/>
    <w:rPr>
      <w:color w:val="0000FF"/>
    </w:rPr>
  </w:style>
  <w:style w:type="character" w:customStyle="1" w:styleId="1745">
    <w:name w:val="pi1"/>
    <w:qFormat/>
    <w:uiPriority w:val="0"/>
    <w:rPr>
      <w:color w:val="0000FF"/>
    </w:rPr>
  </w:style>
  <w:style w:type="character" w:customStyle="1" w:styleId="1746">
    <w:name w:val="tw4winTerm"/>
    <w:qFormat/>
    <w:uiPriority w:val="0"/>
    <w:rPr>
      <w:color w:val="0000FF"/>
    </w:rPr>
  </w:style>
  <w:style w:type="character" w:customStyle="1" w:styleId="1747">
    <w:name w:val="tw4winError"/>
    <w:qFormat/>
    <w:uiPriority w:val="0"/>
    <w:rPr>
      <w:rFonts w:hint="default" w:ascii="Courier New" w:hAnsi="Courier New" w:cs="Courier New"/>
      <w:color w:val="00FF00"/>
      <w:sz w:val="40"/>
    </w:rPr>
  </w:style>
  <w:style w:type="character" w:customStyle="1" w:styleId="1748">
    <w:name w:val="tw4winJump"/>
    <w:qFormat/>
    <w:uiPriority w:val="0"/>
    <w:rPr>
      <w:rFonts w:hint="default" w:ascii="Courier New" w:hAnsi="Courier New" w:cs="Courier New"/>
      <w:color w:val="008080"/>
    </w:rPr>
  </w:style>
  <w:style w:type="character" w:customStyle="1" w:styleId="1749">
    <w:name w:val="tw4winPopup"/>
    <w:qFormat/>
    <w:uiPriority w:val="0"/>
    <w:rPr>
      <w:rFonts w:hint="default" w:ascii="Courier New" w:hAnsi="Courier New" w:cs="Courier New"/>
      <w:color w:val="008000"/>
    </w:rPr>
  </w:style>
  <w:style w:type="character" w:customStyle="1" w:styleId="1750">
    <w:name w:val="tw4winInternal"/>
    <w:qFormat/>
    <w:uiPriority w:val="0"/>
    <w:rPr>
      <w:rFonts w:hint="default" w:ascii="Courier New" w:hAnsi="Courier New" w:cs="Courier New"/>
      <w:color w:val="FF0000"/>
    </w:rPr>
  </w:style>
  <w:style w:type="character" w:customStyle="1" w:styleId="1751">
    <w:name w:val="tw4winExternal"/>
    <w:qFormat/>
    <w:uiPriority w:val="0"/>
    <w:rPr>
      <w:rFonts w:hint="default" w:ascii="Courier New" w:hAnsi="Courier New" w:cs="Courier New"/>
      <w:color w:val="808080"/>
    </w:rPr>
  </w:style>
  <w:style w:type="character" w:customStyle="1" w:styleId="1752">
    <w:name w:val="副标题 Char1"/>
    <w:qFormat/>
    <w:uiPriority w:val="0"/>
    <w:rPr>
      <w:rFonts w:ascii="Cambria" w:hAnsi="Cambria" w:cs="Times New Roman"/>
      <w:b/>
      <w:bCs/>
      <w:kern w:val="28"/>
      <w:sz w:val="32"/>
      <w:szCs w:val="32"/>
    </w:rPr>
  </w:style>
  <w:style w:type="character" w:customStyle="1" w:styleId="1753">
    <w:name w:val="fc1233715515000-0"/>
    <w:qFormat/>
    <w:uiPriority w:val="0"/>
  </w:style>
  <w:style w:type="character" w:customStyle="1" w:styleId="1754">
    <w:name w:val="style31"/>
    <w:qFormat/>
    <w:uiPriority w:val="0"/>
    <w:rPr>
      <w:rFonts w:hint="default" w:ascii="Tahoma" w:hAnsi="Tahoma" w:cs="Tahoma"/>
      <w:sz w:val="20"/>
      <w:szCs w:val="20"/>
    </w:rPr>
  </w:style>
  <w:style w:type="character" w:customStyle="1" w:styleId="1755">
    <w:name w:val="Style BEA 正文 + 宋体 Char Char Char"/>
    <w:qFormat/>
    <w:uiPriority w:val="0"/>
    <w:rPr>
      <w:rFonts w:hint="eastAsia" w:ascii="宋体" w:hAnsi="宋体" w:eastAsia="宋体"/>
      <w:spacing w:val="8"/>
      <w:kern w:val="2"/>
      <w:sz w:val="24"/>
      <w:szCs w:val="24"/>
      <w:lang w:val="en-US" w:eastAsia="zh-CN" w:bidi="ar-SA"/>
    </w:rPr>
  </w:style>
  <w:style w:type="character" w:customStyle="1" w:styleId="1756">
    <w:name w:val="BEA 正文 Char2"/>
    <w:qFormat/>
    <w:uiPriority w:val="0"/>
    <w:rPr>
      <w:rFonts w:hint="default" w:ascii="Arial" w:hAnsi="Arial" w:eastAsia="宋体" w:cs="Arial"/>
      <w:spacing w:val="8"/>
      <w:kern w:val="2"/>
      <w:sz w:val="24"/>
      <w:szCs w:val="24"/>
      <w:lang w:val="en-US" w:eastAsia="zh-CN" w:bidi="ar-SA"/>
    </w:rPr>
  </w:style>
  <w:style w:type="character" w:customStyle="1" w:styleId="1757">
    <w:name w:val="样式 标题 2h2Heading 2 HiddenHeading 2 CCBSheading 2第一章 标题 2H2... Char"/>
    <w:qFormat/>
    <w:uiPriority w:val="0"/>
    <w:rPr>
      <w:rFonts w:hint="eastAsia" w:ascii="黑体" w:hAnsi="Arial" w:eastAsia="黑体" w:cs="Arial"/>
      <w:snapToGrid/>
      <w:sz w:val="32"/>
      <w:szCs w:val="21"/>
      <w:lang w:val="en-US" w:eastAsia="zh-CN" w:bidi="ar-SA"/>
    </w:rPr>
  </w:style>
  <w:style w:type="character" w:customStyle="1" w:styleId="1758">
    <w:name w:val="三级标号 Char"/>
    <w:qFormat/>
    <w:uiPriority w:val="0"/>
    <w:rPr>
      <w:rFonts w:hint="default" w:ascii="Arial" w:hAnsi="Arial" w:eastAsia="宋体" w:cs="Arial"/>
      <w:snapToGrid/>
      <w:kern w:val="2"/>
      <w:sz w:val="24"/>
      <w:szCs w:val="24"/>
      <w:lang w:val="en-US" w:eastAsia="zh-CN" w:bidi="ar-SA"/>
    </w:rPr>
  </w:style>
  <w:style w:type="character" w:customStyle="1" w:styleId="1759">
    <w:name w:val="样式 样式 三级标号 + 左侧:  4 字符 悬挂缩进: 1 字符 + 加粗 Char"/>
    <w:qFormat/>
    <w:uiPriority w:val="0"/>
    <w:rPr>
      <w:rFonts w:hint="default" w:ascii="Arial" w:hAnsi="Arial" w:eastAsia="宋体" w:cs="宋体"/>
      <w:b/>
      <w:bCs/>
      <w:snapToGrid/>
      <w:kern w:val="2"/>
      <w:sz w:val="24"/>
      <w:szCs w:val="24"/>
      <w:lang w:val="en-US" w:eastAsia="zh-CN" w:bidi="ar-SA"/>
    </w:rPr>
  </w:style>
  <w:style w:type="character" w:customStyle="1" w:styleId="1760">
    <w:name w:val="标题 3 Char1 Char"/>
    <w:qFormat/>
    <w:uiPriority w:val="0"/>
    <w:rPr>
      <w:rFonts w:hint="default" w:ascii="Arial" w:hAnsi="Arial" w:eastAsia="宋体" w:cs="Arial"/>
      <w:b/>
      <w:bCs/>
      <w:snapToGrid/>
      <w:kern w:val="2"/>
      <w:sz w:val="32"/>
      <w:szCs w:val="32"/>
      <w:lang w:val="en-US" w:eastAsia="zh-CN" w:bidi="ar-SA"/>
    </w:rPr>
  </w:style>
  <w:style w:type="character" w:customStyle="1" w:styleId="1761">
    <w:name w:val="themebody"/>
    <w:qFormat/>
    <w:uiPriority w:val="0"/>
    <w:rPr>
      <w:rFonts w:hint="default" w:ascii="Arial" w:hAnsi="Arial" w:eastAsia="黑体" w:cs="Arial"/>
      <w:snapToGrid/>
      <w:sz w:val="21"/>
      <w:szCs w:val="21"/>
      <w:lang w:val="en-US" w:eastAsia="zh-CN" w:bidi="ar-SA"/>
    </w:rPr>
  </w:style>
  <w:style w:type="character" w:customStyle="1" w:styleId="1762">
    <w:name w:val="标题 4 Char Char"/>
    <w:qFormat/>
    <w:uiPriority w:val="0"/>
    <w:rPr>
      <w:rFonts w:hint="eastAsia" w:ascii="宋体" w:hAnsi="Arial" w:eastAsia="宋体" w:cs="Arial"/>
      <w:b/>
      <w:sz w:val="28"/>
      <w:szCs w:val="28"/>
      <w:lang w:val="en-US" w:eastAsia="zh-CN" w:bidi="ar-SA"/>
    </w:rPr>
  </w:style>
  <w:style w:type="character" w:customStyle="1" w:styleId="1763">
    <w:name w:val="标题 5 Char Char"/>
    <w:qFormat/>
    <w:uiPriority w:val="0"/>
    <w:rPr>
      <w:rFonts w:hint="eastAsia" w:ascii="仿宋_GB2312" w:eastAsia="仿宋_GB2312" w:cs="Arial"/>
      <w:kern w:val="2"/>
      <w:sz w:val="28"/>
      <w:szCs w:val="28"/>
      <w:lang w:val="en-US" w:eastAsia="zh-CN" w:bidi="ar-SA"/>
    </w:rPr>
  </w:style>
  <w:style w:type="character" w:customStyle="1" w:styleId="1764">
    <w:name w:val="引用 Char1"/>
    <w:qFormat/>
    <w:uiPriority w:val="29"/>
    <w:rPr>
      <w:rFonts w:ascii="Times New Roman" w:hAnsi="Times New Roman"/>
      <w:i/>
      <w:iCs/>
      <w:color w:val="000000"/>
      <w:kern w:val="2"/>
      <w:sz w:val="21"/>
    </w:rPr>
  </w:style>
  <w:style w:type="character" w:customStyle="1" w:styleId="1765">
    <w:name w:val="正文 Char"/>
    <w:qFormat/>
    <w:uiPriority w:val="0"/>
    <w:rPr>
      <w:rFonts w:hint="eastAsia" w:ascii="宋体" w:hAnsi="宋体" w:eastAsia="宋体" w:cs="Tahoma"/>
      <w:kern w:val="2"/>
      <w:sz w:val="21"/>
      <w:szCs w:val="21"/>
    </w:rPr>
  </w:style>
  <w:style w:type="character" w:customStyle="1" w:styleId="1766">
    <w:name w:val="bold2"/>
    <w:qFormat/>
    <w:uiPriority w:val="0"/>
    <w:rPr>
      <w:b/>
      <w:bCs/>
    </w:rPr>
  </w:style>
  <w:style w:type="character" w:customStyle="1" w:styleId="1767">
    <w:name w:val="Char Char15"/>
    <w:semiHidden/>
    <w:qFormat/>
    <w:uiPriority w:val="0"/>
    <w:rPr>
      <w:rFonts w:hint="default" w:ascii="Arial" w:hAnsi="Arial" w:eastAsia="宋体" w:cs="Arial"/>
      <w:kern w:val="2"/>
      <w:sz w:val="18"/>
      <w:szCs w:val="18"/>
      <w:lang w:val="en-US" w:eastAsia="zh-CN" w:bidi="ar-SA"/>
    </w:rPr>
  </w:style>
  <w:style w:type="character" w:customStyle="1" w:styleId="1768">
    <w:name w:val="Char Char17"/>
    <w:qFormat/>
    <w:uiPriority w:val="0"/>
    <w:rPr>
      <w:rFonts w:hint="default" w:ascii="Arial" w:hAnsi="Arial" w:cs="Arial"/>
      <w:kern w:val="2"/>
      <w:sz w:val="24"/>
      <w:szCs w:val="24"/>
      <w:shd w:val="clear" w:color="auto" w:fill="000080"/>
    </w:rPr>
  </w:style>
  <w:style w:type="character" w:customStyle="1" w:styleId="1769">
    <w:name w:val="Char Char14"/>
    <w:qFormat/>
    <w:uiPriority w:val="0"/>
    <w:rPr>
      <w:rFonts w:hint="default" w:ascii="Arial" w:hAnsi="Arial" w:cs="Arial"/>
      <w:sz w:val="24"/>
      <w:szCs w:val="40"/>
    </w:rPr>
  </w:style>
  <w:style w:type="character" w:customStyle="1" w:styleId="1770">
    <w:name w:val="Char Char16"/>
    <w:qFormat/>
    <w:uiPriority w:val="0"/>
    <w:rPr>
      <w:rFonts w:hint="default" w:ascii="Arial" w:hAnsi="Arial" w:eastAsia="仿宋_GB2312" w:cs="Arial"/>
      <w:color w:val="000000"/>
      <w:kern w:val="2"/>
      <w:sz w:val="24"/>
      <w:szCs w:val="24"/>
      <w:lang w:val="en-US" w:eastAsia="zh-CN" w:bidi="ar-SA"/>
    </w:rPr>
  </w:style>
  <w:style w:type="character" w:customStyle="1" w:styleId="1771">
    <w:name w:val="封面标题 Char Char"/>
    <w:qFormat/>
    <w:uiPriority w:val="0"/>
    <w:rPr>
      <w:rFonts w:hint="default" w:ascii="Arial" w:hAnsi="Arial" w:eastAsia="黑体" w:cs="Arial"/>
      <w:bCs/>
      <w:kern w:val="2"/>
      <w:sz w:val="36"/>
      <w:szCs w:val="32"/>
    </w:rPr>
  </w:style>
  <w:style w:type="character" w:customStyle="1" w:styleId="1772">
    <w:name w:val="正文文本11 Char"/>
    <w:qFormat/>
    <w:uiPriority w:val="0"/>
    <w:rPr>
      <w:rFonts w:hint="eastAsia" w:ascii="楷体_GB2312" w:eastAsia="楷体_GB2312"/>
      <w:kern w:val="2"/>
      <w:sz w:val="24"/>
      <w:szCs w:val="21"/>
      <w:lang w:val="en-US" w:eastAsia="zh-CN" w:bidi="ar-SA"/>
    </w:rPr>
  </w:style>
  <w:style w:type="character" w:customStyle="1" w:styleId="1773">
    <w:name w:val="正文段落缩进 Char Char"/>
    <w:qFormat/>
    <w:uiPriority w:val="0"/>
    <w:rPr>
      <w:rFonts w:hint="eastAsia" w:ascii="楷体_GB2312" w:eastAsia="楷体_GB2312"/>
      <w:kern w:val="2"/>
      <w:sz w:val="24"/>
      <w:szCs w:val="21"/>
      <w:lang w:val="en-US" w:eastAsia="zh-CN" w:bidi="ar-SA"/>
    </w:rPr>
  </w:style>
  <w:style w:type="character" w:customStyle="1" w:styleId="1774">
    <w:name w:val="样式 正文缩进 + (中文) 仿宋_GB2312 小四 Char Char"/>
    <w:qFormat/>
    <w:uiPriority w:val="0"/>
    <w:rPr>
      <w:rFonts w:hint="eastAsia" w:ascii="宋体" w:hAnsi="宋体" w:eastAsia="宋体"/>
      <w:kern w:val="2"/>
      <w:sz w:val="24"/>
      <w:szCs w:val="24"/>
      <w:lang w:val="en-US" w:eastAsia="zh-CN" w:bidi="ar-SA"/>
    </w:rPr>
  </w:style>
  <w:style w:type="character" w:customStyle="1" w:styleId="1775">
    <w:name w:val="Style Heading 4H4Ref Heading 1rh1Heading sqlsect 1.2.3.4h4Fi... Char"/>
    <w:qFormat/>
    <w:uiPriority w:val="0"/>
    <w:rPr>
      <w:rFonts w:hint="eastAsia" w:ascii="黑体" w:hAnsi="黑体" w:eastAsia="黑体"/>
      <w:b/>
      <w:sz w:val="28"/>
      <w:lang w:val="en-US" w:eastAsia="zh-CN" w:bidi="ar-SA"/>
    </w:rPr>
  </w:style>
  <w:style w:type="character" w:customStyle="1" w:styleId="1776">
    <w:name w:val="sbody1"/>
    <w:qFormat/>
    <w:uiPriority w:val="0"/>
    <w:rPr>
      <w:sz w:val="24"/>
      <w:szCs w:val="24"/>
    </w:rPr>
  </w:style>
  <w:style w:type="character" w:customStyle="1" w:styleId="1777">
    <w:name w:val="subtitle1"/>
    <w:qFormat/>
    <w:uiPriority w:val="0"/>
    <w:rPr>
      <w:rFonts w:hint="default" w:ascii="Arial" w:hAnsi="Arial" w:cs="Arial"/>
      <w:sz w:val="23"/>
      <w:szCs w:val="23"/>
    </w:rPr>
  </w:style>
  <w:style w:type="character" w:customStyle="1" w:styleId="1778">
    <w:name w:val="超链接1"/>
    <w:qFormat/>
    <w:uiPriority w:val="0"/>
    <w:rPr>
      <w:rFonts w:hint="default" w:ascii="Tahoma" w:hAnsi="Tahoma" w:eastAsia="黑体" w:cs="Tahoma"/>
      <w:color w:val="0000FF"/>
      <w:kern w:val="2"/>
      <w:sz w:val="28"/>
      <w:szCs w:val="24"/>
      <w:u w:val="single"/>
      <w:lang w:val="en-US" w:eastAsia="zh-CN" w:bidi="ar-SA"/>
    </w:rPr>
  </w:style>
  <w:style w:type="character" w:customStyle="1" w:styleId="1779">
    <w:name w:val="unnamed21"/>
    <w:qFormat/>
    <w:uiPriority w:val="0"/>
    <w:rPr>
      <w:rFonts w:hint="default" w:ascii="Tahoma" w:hAnsi="Tahoma" w:eastAsia="黑体" w:cs="Tahoma"/>
      <w:kern w:val="2"/>
      <w:sz w:val="28"/>
      <w:szCs w:val="24"/>
      <w:lang w:val="en-US" w:eastAsia="zh-CN" w:bidi="ar-SA"/>
    </w:rPr>
  </w:style>
  <w:style w:type="character" w:customStyle="1" w:styleId="1780">
    <w:name w:val="Item List Char"/>
    <w:qFormat/>
    <w:uiPriority w:val="0"/>
    <w:rPr>
      <w:rFonts w:hint="default" w:ascii="Arial" w:hAnsi="Arial" w:eastAsia="宋体" w:cs="Arial"/>
      <w:kern w:val="2"/>
      <w:sz w:val="21"/>
      <w:szCs w:val="21"/>
      <w:lang w:val="en-US" w:eastAsia="zh-CN" w:bidi="ar-SA"/>
    </w:rPr>
  </w:style>
  <w:style w:type="character" w:customStyle="1" w:styleId="1781">
    <w:name w:val="command parameter"/>
    <w:qFormat/>
    <w:uiPriority w:val="0"/>
    <w:rPr>
      <w:rFonts w:hint="default" w:ascii="Arial" w:hAnsi="Arial" w:eastAsia="宋体" w:cs="Arial"/>
      <w:i/>
      <w:color w:val="auto"/>
      <w:sz w:val="21"/>
      <w:szCs w:val="21"/>
    </w:rPr>
  </w:style>
  <w:style w:type="character" w:customStyle="1" w:styleId="1782">
    <w:name w:val="个人撰写风格"/>
    <w:qFormat/>
    <w:uiPriority w:val="0"/>
    <w:rPr>
      <w:rFonts w:hint="default" w:ascii="Arial" w:hAnsi="Arial" w:eastAsia="宋体" w:cs="Arial"/>
      <w:color w:val="auto"/>
      <w:kern w:val="2"/>
      <w:sz w:val="20"/>
      <w:szCs w:val="24"/>
      <w:lang w:val="en-US" w:eastAsia="zh-CN" w:bidi="ar-SA"/>
    </w:rPr>
  </w:style>
  <w:style w:type="character" w:customStyle="1" w:styleId="1783">
    <w:name w:val="正文文字缩进 Char Char Char Char Char Char Char Char Char Char Char Char Char Char Char Char Char Char Char Char Char Char Char Char Char Char Char Char Char Char Char Char Char Char Char Char Char"/>
    <w:qFormat/>
    <w:uiPriority w:val="0"/>
    <w:rPr>
      <w:rFonts w:hint="default" w:ascii="Tahoma" w:hAnsi="Tahoma" w:eastAsia="宋体" w:cs="Tahoma"/>
      <w:kern w:val="2"/>
      <w:sz w:val="21"/>
      <w:szCs w:val="24"/>
      <w:lang w:val="en-US" w:eastAsia="zh-CN" w:bidi="ar-SA"/>
    </w:rPr>
  </w:style>
  <w:style w:type="character" w:customStyle="1" w:styleId="1784">
    <w:name w:val="样式 标题 4 + Times New Roman Char Char Char Char Char Char"/>
    <w:qFormat/>
    <w:uiPriority w:val="0"/>
    <w:rPr>
      <w:rFonts w:hint="default" w:ascii="Arial" w:hAnsi="Arial" w:eastAsia="黑体" w:cs="Arial"/>
      <w:b/>
      <w:bCs/>
      <w:kern w:val="2"/>
      <w:sz w:val="21"/>
      <w:szCs w:val="28"/>
      <w:lang w:val="en-US" w:eastAsia="zh-CN" w:bidi="ar-SA"/>
    </w:rPr>
  </w:style>
  <w:style w:type="paragraph" w:customStyle="1" w:styleId="1785">
    <w:name w:val="z-窗体底端1"/>
    <w:basedOn w:val="1"/>
    <w:next w:val="1"/>
    <w:link w:val="1786"/>
    <w:semiHidden/>
    <w:unhideWhenUsed/>
    <w:qFormat/>
    <w:uiPriority w:val="99"/>
    <w:pPr>
      <w:pBdr>
        <w:top w:val="single" w:color="auto" w:sz="6" w:space="1"/>
      </w:pBdr>
      <w:jc w:val="center"/>
    </w:pPr>
    <w:rPr>
      <w:rFonts w:ascii="Arial" w:hAnsi="Arial"/>
      <w:vanish/>
      <w:kern w:val="0"/>
      <w:sz w:val="16"/>
      <w:szCs w:val="16"/>
      <w:lang w:val="zh-CN"/>
    </w:rPr>
  </w:style>
  <w:style w:type="character" w:customStyle="1" w:styleId="1786">
    <w:name w:val="z-窗体底端 字符"/>
    <w:link w:val="1785"/>
    <w:semiHidden/>
    <w:qFormat/>
    <w:uiPriority w:val="99"/>
    <w:rPr>
      <w:rFonts w:ascii="Arial" w:hAnsi="Arial" w:eastAsia="宋体" w:cs="Arial"/>
      <w:vanish/>
      <w:sz w:val="16"/>
      <w:szCs w:val="16"/>
    </w:rPr>
  </w:style>
  <w:style w:type="character" w:customStyle="1" w:styleId="1787">
    <w:name w:val="签名 Char1"/>
    <w:semiHidden/>
    <w:qFormat/>
    <w:uiPriority w:val="0"/>
    <w:rPr>
      <w:rFonts w:ascii="Times New Roman" w:hAnsi="Times New Roman" w:eastAsia="宋体" w:cs="Times New Roman"/>
      <w:szCs w:val="20"/>
    </w:rPr>
  </w:style>
  <w:style w:type="character" w:customStyle="1" w:styleId="1788">
    <w:name w:val="电子邮件签名 Char1"/>
    <w:semiHidden/>
    <w:qFormat/>
    <w:uiPriority w:val="0"/>
    <w:rPr>
      <w:rFonts w:ascii="Times New Roman" w:hAnsi="Times New Roman" w:eastAsia="宋体" w:cs="Times New Roman"/>
      <w:szCs w:val="20"/>
    </w:rPr>
  </w:style>
  <w:style w:type="character" w:customStyle="1" w:styleId="1789">
    <w:name w:val="themebody1"/>
    <w:qFormat/>
    <w:uiPriority w:val="0"/>
    <w:rPr>
      <w:color w:val="FFFFFF"/>
    </w:rPr>
  </w:style>
  <w:style w:type="character" w:customStyle="1" w:styleId="1790">
    <w:name w:val="Endnote Symbol"/>
    <w:qFormat/>
    <w:uiPriority w:val="0"/>
    <w:rPr>
      <w:rFonts w:hint="eastAsia" w:ascii="宋体" w:hAnsi="宋体" w:eastAsia="宋体"/>
    </w:rPr>
  </w:style>
  <w:style w:type="character" w:customStyle="1" w:styleId="1791">
    <w:name w:val="Footnote Symbol"/>
    <w:qFormat/>
    <w:uiPriority w:val="0"/>
    <w:rPr>
      <w:rFonts w:hint="eastAsia" w:ascii="宋体" w:hAnsi="宋体" w:eastAsia="宋体"/>
    </w:rPr>
  </w:style>
  <w:style w:type="character" w:customStyle="1" w:styleId="1792">
    <w:name w:val="Internet link"/>
    <w:qFormat/>
    <w:uiPriority w:val="0"/>
    <w:rPr>
      <w:rFonts w:hint="eastAsia" w:ascii="宋体" w:hAnsi="宋体" w:eastAsia="宋体"/>
      <w:color w:val="0000FF"/>
      <w:u w:val="single"/>
    </w:rPr>
  </w:style>
  <w:style w:type="character" w:customStyle="1" w:styleId="1793">
    <w:name w:val="Visited Internet Link"/>
    <w:qFormat/>
    <w:uiPriority w:val="0"/>
    <w:rPr>
      <w:rFonts w:hint="eastAsia" w:ascii="宋体" w:hAnsi="宋体" w:eastAsia="宋体"/>
      <w:color w:val="800080"/>
      <w:u w:val="single"/>
    </w:rPr>
  </w:style>
  <w:style w:type="character" w:customStyle="1" w:styleId="1794">
    <w:name w:val="HTML 预设格式 Char1"/>
    <w:qFormat/>
    <w:uiPriority w:val="0"/>
    <w:rPr>
      <w:rFonts w:hint="default" w:ascii="Courier New" w:hAnsi="Courier New" w:cs="Courier New"/>
    </w:rPr>
  </w:style>
  <w:style w:type="character" w:customStyle="1" w:styleId="1795">
    <w:name w:val="超链接11"/>
    <w:qFormat/>
    <w:uiPriority w:val="0"/>
    <w:rPr>
      <w:rFonts w:hint="default" w:ascii="Tahoma" w:hAnsi="Tahoma" w:eastAsia="黑体" w:cs="Tahoma"/>
      <w:color w:val="0000FF"/>
      <w:kern w:val="2"/>
      <w:sz w:val="28"/>
      <w:szCs w:val="24"/>
      <w:u w:val="single"/>
      <w:lang w:val="en-US" w:eastAsia="zh-CN" w:bidi="ar-SA"/>
    </w:rPr>
  </w:style>
  <w:style w:type="character" w:customStyle="1" w:styleId="1796">
    <w:name w:val="ZGSM"/>
    <w:qFormat/>
    <w:uiPriority w:val="0"/>
  </w:style>
  <w:style w:type="character" w:customStyle="1" w:styleId="1797">
    <w:name w:val="apple-style-span"/>
    <w:qFormat/>
    <w:uiPriority w:val="0"/>
  </w:style>
  <w:style w:type="character" w:customStyle="1" w:styleId="1798">
    <w:name w:val="HT_重点字符"/>
    <w:qFormat/>
    <w:uiPriority w:val="0"/>
    <w:rPr>
      <w:rFonts w:hint="default" w:ascii="Arial" w:hAnsi="Arial" w:eastAsia="黑体" w:cs="Arial"/>
      <w:b/>
    </w:rPr>
  </w:style>
  <w:style w:type="character" w:customStyle="1" w:styleId="1799">
    <w:name w:val="txt"/>
    <w:qFormat/>
    <w:uiPriority w:val="0"/>
  </w:style>
  <w:style w:type="character" w:customStyle="1" w:styleId="1800">
    <w:name w:val="b1"/>
    <w:qFormat/>
    <w:uiPriority w:val="0"/>
    <w:rPr>
      <w:rFonts w:hint="default" w:ascii="Courier New" w:hAnsi="Courier New" w:cs="Courier New"/>
      <w:b/>
      <w:bCs/>
      <w:color w:val="FF0000"/>
      <w:u w:val="none"/>
    </w:rPr>
  </w:style>
  <w:style w:type="character" w:customStyle="1" w:styleId="1801">
    <w:name w:val="tx1"/>
    <w:qFormat/>
    <w:uiPriority w:val="0"/>
    <w:rPr>
      <w:b/>
      <w:bCs/>
    </w:rPr>
  </w:style>
  <w:style w:type="character" w:customStyle="1" w:styleId="1802">
    <w:name w:val="word"/>
    <w:qFormat/>
    <w:uiPriority w:val="0"/>
  </w:style>
  <w:style w:type="character" w:customStyle="1" w:styleId="1803">
    <w:name w:val="Char Char11"/>
    <w:qFormat/>
    <w:uiPriority w:val="0"/>
    <w:rPr>
      <w:rFonts w:hint="default" w:ascii="Arial" w:hAnsi="Arial" w:eastAsia="黑体" w:cs="Arial"/>
      <w:lang w:val="en-US" w:eastAsia="zh-CN" w:bidi="ar-SA"/>
    </w:rPr>
  </w:style>
  <w:style w:type="character" w:customStyle="1" w:styleId="1804">
    <w:name w:val="Normal + Arial Char Char"/>
    <w:qFormat/>
    <w:uiPriority w:val="0"/>
    <w:rPr>
      <w:rFonts w:hint="default" w:ascii="Arial" w:hAnsi="Arial" w:eastAsia="宋体" w:cs="Arial"/>
      <w:sz w:val="24"/>
      <w:szCs w:val="24"/>
      <w:lang w:val="en-US" w:eastAsia="zh-CN" w:bidi="ar-SA"/>
    </w:rPr>
  </w:style>
  <w:style w:type="character" w:customStyle="1" w:styleId="1805">
    <w:name w:val="Fig &amp; Table Title Char2"/>
    <w:qFormat/>
    <w:uiPriority w:val="0"/>
    <w:rPr>
      <w:rFonts w:hint="default" w:ascii="Arial" w:hAnsi="Arial" w:eastAsia="黑体" w:cs="Arial"/>
      <w:lang w:val="en-US" w:eastAsia="zh-CN" w:bidi="ar-SA"/>
    </w:rPr>
  </w:style>
  <w:style w:type="character" w:customStyle="1" w:styleId="1806">
    <w:name w:val="Heading 5 Char3 Char"/>
    <w:qFormat/>
    <w:uiPriority w:val="0"/>
    <w:rPr>
      <w:rFonts w:hint="default" w:ascii="Book Antiqua" w:hAnsi="Book Antiqua" w:eastAsia="PMingLiU"/>
      <w:b/>
      <w:bCs/>
      <w:i/>
      <w:iCs/>
      <w:sz w:val="26"/>
      <w:szCs w:val="26"/>
      <w:lang w:eastAsia="zh-TW"/>
    </w:rPr>
  </w:style>
  <w:style w:type="character" w:customStyle="1" w:styleId="1807">
    <w:name w:val="Char Char21"/>
    <w:qFormat/>
    <w:uiPriority w:val="0"/>
    <w:rPr>
      <w:rFonts w:hint="default" w:ascii="Arial" w:hAnsi="Arial" w:eastAsia="黑体" w:cs="Arial"/>
      <w:lang w:val="en-US" w:eastAsia="zh-CN" w:bidi="ar-SA"/>
    </w:rPr>
  </w:style>
  <w:style w:type="character" w:customStyle="1" w:styleId="1808">
    <w:name w:val="Char Char111"/>
    <w:qFormat/>
    <w:uiPriority w:val="0"/>
    <w:rPr>
      <w:rFonts w:hint="default" w:ascii="Arial" w:hAnsi="Arial" w:eastAsia="黑体" w:cs="Arial"/>
      <w:lang w:val="en-US" w:eastAsia="zh-CN" w:bidi="ar-SA"/>
    </w:rPr>
  </w:style>
  <w:style w:type="character" w:customStyle="1" w:styleId="1809">
    <w:name w:val="Char Char23"/>
    <w:qFormat/>
    <w:uiPriority w:val="0"/>
    <w:rPr>
      <w:rFonts w:hint="default" w:ascii="Arial" w:hAnsi="Arial" w:eastAsia="黑体" w:cs="Arial"/>
      <w:lang w:val="en-US" w:eastAsia="zh-CN" w:bidi="ar-SA"/>
    </w:rPr>
  </w:style>
  <w:style w:type="character" w:customStyle="1" w:styleId="1810">
    <w:name w:val="Char Char113"/>
    <w:qFormat/>
    <w:uiPriority w:val="0"/>
    <w:rPr>
      <w:rFonts w:hint="default" w:ascii="Arial" w:hAnsi="Arial" w:eastAsia="黑体" w:cs="Arial"/>
      <w:lang w:val="en-US" w:eastAsia="zh-CN" w:bidi="ar-SA"/>
    </w:rPr>
  </w:style>
  <w:style w:type="character" w:customStyle="1" w:styleId="1811">
    <w:name w:val="Char Char22"/>
    <w:qFormat/>
    <w:uiPriority w:val="0"/>
    <w:rPr>
      <w:rFonts w:hint="default" w:ascii="Arial" w:hAnsi="Arial" w:eastAsia="黑体" w:cs="Arial"/>
      <w:lang w:val="en-US" w:eastAsia="zh-CN" w:bidi="ar-SA"/>
    </w:rPr>
  </w:style>
  <w:style w:type="character" w:customStyle="1" w:styleId="1812">
    <w:name w:val="Char Char112"/>
    <w:qFormat/>
    <w:uiPriority w:val="0"/>
    <w:rPr>
      <w:rFonts w:hint="default" w:ascii="Arial" w:hAnsi="Arial" w:eastAsia="黑体" w:cs="Arial"/>
      <w:lang w:val="en-US" w:eastAsia="zh-CN" w:bidi="ar-SA"/>
    </w:rPr>
  </w:style>
  <w:style w:type="character" w:customStyle="1" w:styleId="1813">
    <w:name w:val="hps"/>
    <w:qFormat/>
    <w:uiPriority w:val="0"/>
  </w:style>
  <w:style w:type="character" w:customStyle="1" w:styleId="1814">
    <w:name w:val="注释标题 Char1"/>
    <w:semiHidden/>
    <w:qFormat/>
    <w:uiPriority w:val="99"/>
    <w:rPr>
      <w:rFonts w:ascii="Times New Roman" w:hAnsi="Times New Roman" w:eastAsia="宋体" w:cs="Times New Roman"/>
      <w:szCs w:val="20"/>
    </w:rPr>
  </w:style>
  <w:style w:type="character" w:customStyle="1" w:styleId="1815">
    <w:name w:val="Char Char25"/>
    <w:qFormat/>
    <w:uiPriority w:val="0"/>
    <w:rPr>
      <w:rFonts w:hint="default" w:ascii="Arial" w:hAnsi="Arial" w:eastAsia="黑体" w:cs="Arial"/>
      <w:lang w:val="en-US" w:eastAsia="zh-CN" w:bidi="ar-SA"/>
    </w:rPr>
  </w:style>
  <w:style w:type="character" w:customStyle="1" w:styleId="1816">
    <w:name w:val="Char Char115"/>
    <w:qFormat/>
    <w:uiPriority w:val="0"/>
    <w:rPr>
      <w:rFonts w:hint="default" w:ascii="Arial" w:hAnsi="Arial" w:eastAsia="黑体" w:cs="Arial"/>
      <w:lang w:val="en-US" w:eastAsia="zh-CN" w:bidi="ar-SA"/>
    </w:rPr>
  </w:style>
  <w:style w:type="character" w:customStyle="1" w:styleId="1817">
    <w:name w:val="Char Char24"/>
    <w:qFormat/>
    <w:uiPriority w:val="0"/>
    <w:rPr>
      <w:rFonts w:hint="default" w:ascii="Arial" w:hAnsi="Arial" w:eastAsia="黑体" w:cs="Arial"/>
      <w:lang w:val="en-US" w:eastAsia="zh-CN" w:bidi="ar-SA"/>
    </w:rPr>
  </w:style>
  <w:style w:type="character" w:customStyle="1" w:styleId="1818">
    <w:name w:val="Char Char114"/>
    <w:qFormat/>
    <w:uiPriority w:val="0"/>
    <w:rPr>
      <w:rFonts w:hint="default" w:ascii="Arial" w:hAnsi="Arial" w:eastAsia="黑体" w:cs="Arial"/>
      <w:lang w:val="en-US" w:eastAsia="zh-CN" w:bidi="ar-SA"/>
    </w:rPr>
  </w:style>
  <w:style w:type="character" w:customStyle="1" w:styleId="1819">
    <w:name w:val="short_text"/>
    <w:qFormat/>
    <w:uiPriority w:val="0"/>
  </w:style>
  <w:style w:type="table" w:customStyle="1" w:styleId="1820">
    <w:name w:val="网格型1"/>
    <w:basedOn w:val="69"/>
    <w:qFormat/>
    <w:uiPriority w:val="0"/>
    <w:pPr>
      <w:spacing w:line="360" w:lineRule="auto"/>
      <w:ind w:firstLine="432"/>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21">
    <w:name w:val="网格型2"/>
    <w:basedOn w:val="69"/>
    <w:qFormat/>
    <w:uiPriority w:val="0"/>
    <w:pPr>
      <w:spacing w:line="360" w:lineRule="auto"/>
      <w:ind w:firstLine="432"/>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22">
    <w:name w:val="网格型3"/>
    <w:basedOn w:val="69"/>
    <w:qFormat/>
    <w:uiPriority w:val="0"/>
    <w:pPr>
      <w:spacing w:line="360" w:lineRule="auto"/>
      <w:ind w:firstLine="432"/>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23">
    <w:name w:val="网格型4"/>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4">
    <w:name w:val="网格型5"/>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5">
    <w:name w:val="网格型6"/>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6">
    <w:name w:val="网格型7"/>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7">
    <w:name w:val="网格型8"/>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8">
    <w:name w:val="网格型9"/>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9">
    <w:name w:val="网格型10"/>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830">
    <w:name w:val="BEA正文首行缩进"/>
    <w:basedOn w:val="868"/>
    <w:qFormat/>
    <w:uiPriority w:val="99"/>
    <w:rPr>
      <w:b/>
      <w:bCs/>
      <w:color w:val="FF0000"/>
      <w:szCs w:val="36"/>
    </w:rPr>
  </w:style>
  <w:style w:type="paragraph" w:customStyle="1" w:styleId="1831">
    <w:name w:val="TAH"/>
    <w:basedOn w:val="528"/>
    <w:qFormat/>
    <w:uiPriority w:val="99"/>
    <w:rPr>
      <w:b/>
    </w:rPr>
  </w:style>
  <w:style w:type="paragraph" w:customStyle="1" w:styleId="1832">
    <w:name w:val="标题6后正文"/>
    <w:basedOn w:val="1373"/>
    <w:qFormat/>
    <w:uiPriority w:val="99"/>
    <w:pPr>
      <w:ind w:left="672" w:leftChars="320"/>
    </w:pPr>
  </w:style>
  <w:style w:type="paragraph" w:customStyle="1" w:styleId="1833">
    <w:name w:val="正文7后正文"/>
    <w:basedOn w:val="1832"/>
    <w:qFormat/>
    <w:uiPriority w:val="99"/>
    <w:pPr>
      <w:ind w:left="1407" w:leftChars="670"/>
    </w:pPr>
  </w:style>
  <w:style w:type="paragraph" w:customStyle="1" w:styleId="1834">
    <w:name w:val="正文6后正文"/>
    <w:basedOn w:val="1832"/>
    <w:qFormat/>
    <w:uiPriority w:val="0"/>
    <w:pPr>
      <w:ind w:left="1197" w:leftChars="570"/>
    </w:pPr>
  </w:style>
  <w:style w:type="paragraph" w:customStyle="1" w:styleId="1835">
    <w:name w:val="正文5后正文"/>
    <w:basedOn w:val="1832"/>
    <w:qFormat/>
    <w:uiPriority w:val="99"/>
    <w:pPr>
      <w:ind w:left="987" w:leftChars="470"/>
    </w:pPr>
  </w:style>
  <w:style w:type="paragraph" w:customStyle="1" w:styleId="1836">
    <w:name w:val="正文4后正文"/>
    <w:basedOn w:val="1832"/>
    <w:qFormat/>
    <w:uiPriority w:val="0"/>
    <w:pPr>
      <w:ind w:left="777" w:leftChars="370"/>
    </w:pPr>
  </w:style>
  <w:style w:type="paragraph" w:customStyle="1" w:styleId="1837">
    <w:name w:val="正文3后正文"/>
    <w:basedOn w:val="1832"/>
    <w:qFormat/>
    <w:uiPriority w:val="99"/>
    <w:pPr>
      <w:ind w:left="903" w:leftChars="430"/>
    </w:pPr>
  </w:style>
  <w:style w:type="paragraph" w:customStyle="1" w:styleId="1838">
    <w:name w:val="正文1后正文"/>
    <w:basedOn w:val="1832"/>
    <w:qFormat/>
    <w:uiPriority w:val="99"/>
    <w:pPr>
      <w:ind w:left="315" w:leftChars="150"/>
    </w:pPr>
  </w:style>
  <w:style w:type="paragraph" w:customStyle="1" w:styleId="1839">
    <w:name w:val="正文2后正文"/>
    <w:basedOn w:val="1832"/>
    <w:qFormat/>
    <w:uiPriority w:val="99"/>
    <w:pPr>
      <w:ind w:left="714" w:leftChars="340"/>
    </w:pPr>
  </w:style>
  <w:style w:type="paragraph" w:customStyle="1" w:styleId="1840">
    <w:name w:val="BP bullet3"/>
    <w:basedOn w:val="812"/>
    <w:qFormat/>
    <w:uiPriority w:val="99"/>
    <w:pPr>
      <w:numPr>
        <w:ilvl w:val="0"/>
        <w:numId w:val="106"/>
      </w:numPr>
      <w:tabs>
        <w:tab w:val="left" w:pos="2700"/>
        <w:tab w:val="clear" w:pos="1800"/>
      </w:tabs>
      <w:ind w:left="2700" w:hanging="358"/>
    </w:pPr>
  </w:style>
  <w:style w:type="paragraph" w:customStyle="1" w:styleId="1841">
    <w:name w:val="BP bullet4"/>
    <w:basedOn w:val="1840"/>
    <w:qFormat/>
    <w:uiPriority w:val="99"/>
    <w:pPr>
      <w:numPr>
        <w:numId w:val="0"/>
      </w:numPr>
      <w:tabs>
        <w:tab w:val="left" w:pos="-360"/>
      </w:tabs>
      <w:ind w:left="2461" w:hanging="301"/>
      <w:jc w:val="both"/>
    </w:pPr>
  </w:style>
  <w:style w:type="character" w:customStyle="1" w:styleId="1842">
    <w:name w:val="标题 7 Char1"/>
    <w:semiHidden/>
    <w:qFormat/>
    <w:uiPriority w:val="9"/>
    <w:rPr>
      <w:rFonts w:ascii="Times New Roman" w:hAnsi="Times New Roman" w:eastAsia="宋体" w:cs="Times New Roman"/>
      <w:b/>
      <w:bCs/>
      <w:kern w:val="2"/>
      <w:sz w:val="24"/>
      <w:szCs w:val="24"/>
    </w:rPr>
  </w:style>
  <w:style w:type="character" w:customStyle="1" w:styleId="1843">
    <w:name w:val="标题 8 Char1"/>
    <w:semiHidden/>
    <w:qFormat/>
    <w:uiPriority w:val="9"/>
    <w:rPr>
      <w:rFonts w:ascii="Cambria" w:hAnsi="Cambria" w:eastAsia="宋体" w:cs="Times New Roman"/>
      <w:kern w:val="2"/>
      <w:sz w:val="24"/>
      <w:szCs w:val="24"/>
    </w:rPr>
  </w:style>
  <w:style w:type="character" w:customStyle="1" w:styleId="1844">
    <w:name w:val="页眉 Char1"/>
    <w:semiHidden/>
    <w:qFormat/>
    <w:uiPriority w:val="99"/>
    <w:rPr>
      <w:rFonts w:ascii="Times New Roman" w:hAnsi="Times New Roman"/>
      <w:kern w:val="2"/>
      <w:sz w:val="18"/>
      <w:szCs w:val="18"/>
    </w:rPr>
  </w:style>
  <w:style w:type="character" w:customStyle="1" w:styleId="1845">
    <w:name w:val="样式 宋体 红色"/>
    <w:qFormat/>
    <w:uiPriority w:val="0"/>
    <w:rPr>
      <w:rFonts w:hint="eastAsia" w:ascii="宋体" w:hAnsi="宋体" w:eastAsia="宋体" w:cs="Arial"/>
      <w:snapToGrid w:val="0"/>
      <w:color w:val="FF0000"/>
      <w:sz w:val="21"/>
      <w:szCs w:val="21"/>
      <w:lang w:val="en-US" w:eastAsia="zh-CN" w:bidi="ar-SA"/>
    </w:rPr>
  </w:style>
  <w:style w:type="character" w:customStyle="1" w:styleId="1846">
    <w:name w:val="标题 1 Char1"/>
    <w:qFormat/>
    <w:uiPriority w:val="0"/>
    <w:rPr>
      <w:rFonts w:eastAsia="宋体" w:cs="Times New Roman"/>
      <w:b/>
      <w:bCs/>
      <w:kern w:val="44"/>
      <w:sz w:val="44"/>
      <w:szCs w:val="44"/>
    </w:rPr>
  </w:style>
  <w:style w:type="character" w:customStyle="1" w:styleId="1847">
    <w:name w:val="标题 2 Char1"/>
    <w:semiHidden/>
    <w:qFormat/>
    <w:uiPriority w:val="9"/>
    <w:rPr>
      <w:rFonts w:ascii="Cambria" w:hAnsi="Cambria" w:eastAsia="宋体" w:cs="Times New Roman"/>
      <w:b/>
      <w:bCs/>
      <w:kern w:val="2"/>
      <w:sz w:val="32"/>
      <w:szCs w:val="32"/>
    </w:rPr>
  </w:style>
  <w:style w:type="character" w:customStyle="1" w:styleId="1848">
    <w:name w:val="标题 4 Char1"/>
    <w:semiHidden/>
    <w:qFormat/>
    <w:uiPriority w:val="0"/>
    <w:rPr>
      <w:rFonts w:ascii="Cambria" w:hAnsi="Cambria" w:eastAsia="宋体" w:cs="Times New Roman"/>
      <w:b/>
      <w:bCs/>
      <w:kern w:val="2"/>
      <w:sz w:val="28"/>
      <w:szCs w:val="28"/>
    </w:rPr>
  </w:style>
  <w:style w:type="character" w:customStyle="1" w:styleId="1849">
    <w:name w:val="标题 6 Char1"/>
    <w:semiHidden/>
    <w:qFormat/>
    <w:uiPriority w:val="9"/>
    <w:rPr>
      <w:rFonts w:ascii="Cambria" w:hAnsi="Cambria" w:eastAsia="宋体" w:cs="Times New Roman"/>
      <w:b/>
      <w:bCs/>
      <w:kern w:val="2"/>
      <w:sz w:val="24"/>
      <w:szCs w:val="24"/>
    </w:rPr>
  </w:style>
  <w:style w:type="character" w:customStyle="1" w:styleId="1850">
    <w:name w:val="正文文本 Char1"/>
    <w:semiHidden/>
    <w:qFormat/>
    <w:uiPriority w:val="99"/>
    <w:rPr>
      <w:kern w:val="2"/>
      <w:sz w:val="21"/>
      <w:szCs w:val="22"/>
    </w:rPr>
  </w:style>
  <w:style w:type="character" w:customStyle="1" w:styleId="1851">
    <w:name w:val="正文文本缩进 Char1"/>
    <w:semiHidden/>
    <w:qFormat/>
    <w:uiPriority w:val="0"/>
    <w:rPr>
      <w:kern w:val="2"/>
      <w:sz w:val="21"/>
      <w:szCs w:val="22"/>
    </w:rPr>
  </w:style>
  <w:style w:type="character" w:customStyle="1" w:styleId="1852">
    <w:name w:val="正文格式 Char"/>
    <w:link w:val="375"/>
    <w:qFormat/>
    <w:uiPriority w:val="0"/>
    <w:rPr>
      <w:rFonts w:ascii="Calibri" w:hAnsi="Calibri" w:eastAsia="宋体" w:cs="Times New Roman"/>
      <w:sz w:val="24"/>
      <w:szCs w:val="20"/>
    </w:rPr>
  </w:style>
  <w:style w:type="paragraph" w:customStyle="1" w:styleId="1853">
    <w:name w:val="文档正文样式"/>
    <w:basedOn w:val="1"/>
    <w:link w:val="1854"/>
    <w:qFormat/>
    <w:uiPriority w:val="0"/>
    <w:pPr>
      <w:spacing w:before="120" w:after="120"/>
      <w:ind w:firstLine="420"/>
    </w:pPr>
    <w:rPr>
      <w:kern w:val="0"/>
      <w:sz w:val="20"/>
      <w:lang w:val="zh-CN"/>
    </w:rPr>
  </w:style>
  <w:style w:type="character" w:customStyle="1" w:styleId="1854">
    <w:name w:val="文档正文样式 Char"/>
    <w:link w:val="1853"/>
    <w:qFormat/>
    <w:uiPriority w:val="0"/>
    <w:rPr>
      <w:rFonts w:ascii="Times New Roman" w:hAnsi="Times New Roman" w:eastAsia="宋体" w:cs="宋体"/>
      <w:szCs w:val="20"/>
    </w:rPr>
  </w:style>
  <w:style w:type="paragraph" w:customStyle="1" w:styleId="1855">
    <w:name w:val="规范正文-2级项目"/>
    <w:basedOn w:val="1"/>
    <w:qFormat/>
    <w:uiPriority w:val="99"/>
    <w:pPr>
      <w:ind w:left="900" w:hanging="420"/>
    </w:pPr>
    <w:rPr>
      <w:rFonts w:ascii="宋体" w:hAnsi="宋体"/>
      <w:szCs w:val="24"/>
    </w:rPr>
  </w:style>
  <w:style w:type="paragraph" w:customStyle="1" w:styleId="1856">
    <w:name w:val="正文."/>
    <w:link w:val="1857"/>
    <w:qFormat/>
    <w:uiPriority w:val="0"/>
    <w:pPr>
      <w:spacing w:before="260" w:after="260" w:line="300" w:lineRule="auto"/>
      <w:ind w:hanging="992" w:hangingChars="472"/>
      <w:jc w:val="both"/>
    </w:pPr>
    <w:rPr>
      <w:rFonts w:ascii="Arial" w:hAnsi="Arial" w:eastAsia="宋体" w:cs="Times New Roman"/>
      <w:szCs w:val="21"/>
      <w:lang w:val="en-US" w:eastAsia="zh-CN" w:bidi="ar-SA"/>
    </w:rPr>
  </w:style>
  <w:style w:type="character" w:customStyle="1" w:styleId="1857">
    <w:name w:val="正文. Char"/>
    <w:link w:val="1856"/>
    <w:qFormat/>
    <w:locked/>
    <w:uiPriority w:val="0"/>
    <w:rPr>
      <w:rFonts w:ascii="Arial" w:hAnsi="Arial"/>
      <w:szCs w:val="21"/>
      <w:lang w:bidi="ar-SA"/>
    </w:rPr>
  </w:style>
  <w:style w:type="paragraph" w:customStyle="1" w:styleId="1858">
    <w:name w:val="修订1"/>
    <w:semiHidden/>
    <w:qFormat/>
    <w:uiPriority w:val="0"/>
    <w:pPr>
      <w:spacing w:before="260" w:after="260" w:line="415" w:lineRule="auto"/>
      <w:ind w:hanging="992" w:hangingChars="472"/>
      <w:jc w:val="both"/>
    </w:pPr>
    <w:rPr>
      <w:rFonts w:ascii="Times New Roman" w:hAnsi="Times New Roman" w:eastAsia="宋体" w:cs="Times New Roman"/>
      <w:kern w:val="2"/>
      <w:sz w:val="21"/>
      <w:szCs w:val="24"/>
      <w:lang w:val="en-US" w:eastAsia="zh-CN" w:bidi="ar-SA"/>
    </w:rPr>
  </w:style>
  <w:style w:type="paragraph" w:customStyle="1" w:styleId="1859">
    <w:name w:val="Table_Heading_Center"/>
    <w:basedOn w:val="1"/>
    <w:qFormat/>
    <w:uiPriority w:val="99"/>
    <w:pPr>
      <w:keepNext/>
      <w:keepLines/>
      <w:spacing w:before="40" w:after="40"/>
      <w:jc w:val="center"/>
    </w:pPr>
    <w:rPr>
      <w:rFonts w:ascii="Arial" w:hAnsi="Arial"/>
      <w:b/>
      <w:kern w:val="0"/>
      <w:sz w:val="20"/>
    </w:rPr>
  </w:style>
  <w:style w:type="paragraph" w:customStyle="1" w:styleId="1860">
    <w:name w:val="封面上部"/>
    <w:basedOn w:val="1"/>
    <w:qFormat/>
    <w:uiPriority w:val="99"/>
    <w:pPr>
      <w:adjustRightInd w:val="0"/>
      <w:jc w:val="center"/>
    </w:pPr>
    <w:rPr>
      <w:rFonts w:ascii="黑体" w:eastAsia="黑体"/>
      <w:sz w:val="44"/>
      <w:szCs w:val="44"/>
    </w:rPr>
  </w:style>
  <w:style w:type="paragraph" w:customStyle="1" w:styleId="1861">
    <w:name w:val="封面下部"/>
    <w:basedOn w:val="1"/>
    <w:qFormat/>
    <w:uiPriority w:val="99"/>
    <w:pPr>
      <w:adjustRightInd w:val="0"/>
      <w:spacing w:line="312" w:lineRule="auto"/>
      <w:jc w:val="center"/>
    </w:pPr>
    <w:rPr>
      <w:rFonts w:ascii="黑体" w:eastAsia="黑体"/>
      <w:sz w:val="44"/>
      <w:szCs w:val="44"/>
    </w:rPr>
  </w:style>
  <w:style w:type="paragraph" w:customStyle="1" w:styleId="1862">
    <w:name w:val="列表4"/>
    <w:basedOn w:val="1"/>
    <w:qFormat/>
    <w:uiPriority w:val="0"/>
    <w:pPr>
      <w:numPr>
        <w:ilvl w:val="0"/>
        <w:numId w:val="107"/>
      </w:numPr>
      <w:adjustRightInd w:val="0"/>
    </w:pPr>
    <w:rPr>
      <w:rFonts w:cs="宋体"/>
      <w:sz w:val="24"/>
      <w:szCs w:val="24"/>
    </w:rPr>
  </w:style>
  <w:style w:type="paragraph" w:customStyle="1" w:styleId="1863">
    <w:name w:val="章节12条款"/>
    <w:basedOn w:val="1"/>
    <w:qFormat/>
    <w:uiPriority w:val="99"/>
    <w:pPr>
      <w:tabs>
        <w:tab w:val="left" w:pos="840"/>
      </w:tabs>
      <w:adjustRightInd w:val="0"/>
      <w:ind w:left="840" w:hanging="420"/>
    </w:pPr>
    <w:rPr>
      <w:sz w:val="24"/>
      <w:szCs w:val="24"/>
    </w:rPr>
  </w:style>
  <w:style w:type="paragraph" w:customStyle="1" w:styleId="1864">
    <w:name w:val="章节13条款"/>
    <w:basedOn w:val="1"/>
    <w:qFormat/>
    <w:uiPriority w:val="99"/>
    <w:pPr>
      <w:numPr>
        <w:ilvl w:val="0"/>
        <w:numId w:val="108"/>
      </w:numPr>
      <w:adjustRightInd w:val="0"/>
    </w:pPr>
    <w:rPr>
      <w:sz w:val="24"/>
      <w:szCs w:val="24"/>
    </w:rPr>
  </w:style>
  <w:style w:type="character" w:customStyle="1" w:styleId="1865">
    <w:name w:val="正文文档 Char"/>
    <w:link w:val="1866"/>
    <w:qFormat/>
    <w:locked/>
    <w:uiPriority w:val="0"/>
    <w:rPr>
      <w:rFonts w:ascii="Times New Roman" w:hAnsi="Times New Roman"/>
      <w:sz w:val="24"/>
    </w:rPr>
  </w:style>
  <w:style w:type="paragraph" w:customStyle="1" w:styleId="1866">
    <w:name w:val="正文文档"/>
    <w:basedOn w:val="1"/>
    <w:link w:val="1865"/>
    <w:qFormat/>
    <w:uiPriority w:val="0"/>
    <w:pPr>
      <w:adjustRightInd w:val="0"/>
      <w:spacing w:line="440" w:lineRule="atLeast"/>
      <w:ind w:firstLine="200" w:firstLineChars="200"/>
    </w:pPr>
    <w:rPr>
      <w:kern w:val="0"/>
      <w:sz w:val="24"/>
      <w:lang w:val="zh-CN"/>
    </w:rPr>
  </w:style>
  <w:style w:type="paragraph" w:customStyle="1" w:styleId="1867">
    <w:name w:val="HD正文1"/>
    <w:basedOn w:val="1"/>
    <w:qFormat/>
    <w:uiPriority w:val="0"/>
    <w:pPr>
      <w:ind w:firstLine="482"/>
    </w:pPr>
    <w:rPr>
      <w:rFonts w:ascii="宋体" w:hAnsi="宋体"/>
      <w:b/>
      <w:color w:val="000000"/>
      <w:sz w:val="24"/>
      <w:szCs w:val="18"/>
    </w:rPr>
  </w:style>
  <w:style w:type="paragraph" w:customStyle="1" w:styleId="1868">
    <w:name w:val="概述条款"/>
    <w:qFormat/>
    <w:uiPriority w:val="0"/>
    <w:pPr>
      <w:widowControl w:val="0"/>
      <w:numPr>
        <w:ilvl w:val="3"/>
        <w:numId w:val="109"/>
      </w:numPr>
      <w:adjustRightInd w:val="0"/>
      <w:spacing w:before="260" w:after="260" w:afterLines="50" w:line="360" w:lineRule="auto"/>
      <w:ind w:hanging="472" w:hangingChars="472"/>
      <w:jc w:val="both"/>
    </w:pPr>
    <w:rPr>
      <w:rFonts w:ascii="Times New Roman" w:hAnsi="Times New Roman" w:eastAsia="宋体" w:cs="Times New Roman"/>
      <w:kern w:val="2"/>
      <w:sz w:val="24"/>
      <w:szCs w:val="24"/>
      <w:lang w:val="en-US" w:eastAsia="zh-CN" w:bidi="ar-SA"/>
    </w:rPr>
  </w:style>
  <w:style w:type="paragraph" w:customStyle="1" w:styleId="1869">
    <w:name w:val="Char Char7 Char Char Char Char1"/>
    <w:basedOn w:val="1"/>
    <w:qFormat/>
    <w:uiPriority w:val="0"/>
    <w:rPr>
      <w:rFonts w:ascii="宋体" w:hAnsi="宋体"/>
      <w:sz w:val="22"/>
      <w:szCs w:val="24"/>
    </w:rPr>
  </w:style>
  <w:style w:type="paragraph" w:customStyle="1" w:styleId="1870">
    <w:name w:val="A BULLET"/>
    <w:basedOn w:val="1"/>
    <w:qFormat/>
    <w:uiPriority w:val="0"/>
    <w:pPr>
      <w:spacing w:line="300" w:lineRule="auto"/>
      <w:ind w:left="331" w:hanging="331"/>
      <w:jc w:val="left"/>
    </w:pPr>
    <w:rPr>
      <w:rFonts w:ascii="Book Antiqua" w:hAnsi="Book Antiqua"/>
      <w:kern w:val="0"/>
      <w:sz w:val="22"/>
    </w:rPr>
  </w:style>
  <w:style w:type="paragraph" w:customStyle="1" w:styleId="1871">
    <w:name w:val="A INDENTED BULLET"/>
    <w:basedOn w:val="1"/>
    <w:qFormat/>
    <w:uiPriority w:val="0"/>
    <w:pPr>
      <w:tabs>
        <w:tab w:val="left" w:pos="1080"/>
      </w:tabs>
      <w:spacing w:line="300" w:lineRule="auto"/>
      <w:ind w:left="662" w:hanging="331"/>
      <w:jc w:val="left"/>
    </w:pPr>
    <w:rPr>
      <w:rFonts w:ascii="Book Antiqua" w:hAnsi="Book Antiqua"/>
      <w:kern w:val="0"/>
      <w:sz w:val="22"/>
    </w:rPr>
  </w:style>
  <w:style w:type="paragraph" w:customStyle="1" w:styleId="1872">
    <w:name w:val="A INDENTED PARA"/>
    <w:basedOn w:val="1"/>
    <w:qFormat/>
    <w:uiPriority w:val="0"/>
    <w:pPr>
      <w:spacing w:line="300" w:lineRule="auto"/>
      <w:ind w:left="331"/>
      <w:jc w:val="left"/>
    </w:pPr>
    <w:rPr>
      <w:rFonts w:ascii="Book Antiqua" w:hAnsi="Book Antiqua"/>
      <w:kern w:val="0"/>
      <w:sz w:val="22"/>
    </w:rPr>
  </w:style>
  <w:style w:type="paragraph" w:customStyle="1" w:styleId="1873">
    <w:name w:val="Char Char Char Char Char Char Char Char Char Char Char Char Char Char Char Char Char Char1"/>
    <w:basedOn w:val="1"/>
    <w:qFormat/>
    <w:uiPriority w:val="0"/>
    <w:rPr>
      <w:rFonts w:ascii="宋体" w:hAnsi="宋体"/>
      <w:sz w:val="22"/>
      <w:szCs w:val="24"/>
    </w:rPr>
  </w:style>
  <w:style w:type="paragraph" w:customStyle="1" w:styleId="1874">
    <w:name w:val="Char Char3 Char Char Char Char Char Char Char Char Char Char Char Char"/>
    <w:basedOn w:val="1"/>
    <w:qFormat/>
    <w:uiPriority w:val="0"/>
    <w:rPr>
      <w:rFonts w:ascii="宋体" w:hAnsi="宋体"/>
      <w:sz w:val="22"/>
      <w:szCs w:val="24"/>
    </w:rPr>
  </w:style>
  <w:style w:type="paragraph" w:customStyle="1" w:styleId="1875">
    <w:name w:val="Char Char3 Char Char Char Char Char Char Char Char Char Char"/>
    <w:basedOn w:val="1"/>
    <w:qFormat/>
    <w:uiPriority w:val="0"/>
    <w:rPr>
      <w:rFonts w:ascii="宋体" w:hAnsi="宋体"/>
      <w:sz w:val="22"/>
      <w:szCs w:val="24"/>
    </w:rPr>
  </w:style>
  <w:style w:type="character" w:customStyle="1" w:styleId="1876">
    <w:name w:val="text Char Char1 Char Char"/>
    <w:link w:val="1877"/>
    <w:qFormat/>
    <w:locked/>
    <w:uiPriority w:val="0"/>
    <w:rPr>
      <w:rFonts w:ascii="Arial" w:hAnsi="Arial" w:cs="Arial"/>
      <w:sz w:val="22"/>
    </w:rPr>
  </w:style>
  <w:style w:type="paragraph" w:customStyle="1" w:styleId="1877">
    <w:name w:val="text Char Char1 Char"/>
    <w:basedOn w:val="1"/>
    <w:link w:val="1876"/>
    <w:qFormat/>
    <w:uiPriority w:val="0"/>
    <w:pPr>
      <w:adjustRightInd w:val="0"/>
      <w:snapToGrid w:val="0"/>
      <w:ind w:left="288" w:firstLine="446"/>
      <w:jc w:val="left"/>
    </w:pPr>
    <w:rPr>
      <w:rFonts w:ascii="Arial" w:hAnsi="Arial"/>
      <w:kern w:val="0"/>
      <w:sz w:val="22"/>
      <w:lang w:val="zh-CN"/>
    </w:rPr>
  </w:style>
  <w:style w:type="paragraph" w:customStyle="1" w:styleId="1878">
    <w:name w:val="Char Char3 Char Char Char Char Char Char Char Char Char Char Char Char Char Char"/>
    <w:basedOn w:val="1"/>
    <w:qFormat/>
    <w:uiPriority w:val="0"/>
    <w:rPr>
      <w:rFonts w:ascii="宋体" w:hAnsi="宋体"/>
      <w:sz w:val="22"/>
      <w:szCs w:val="24"/>
    </w:rPr>
  </w:style>
  <w:style w:type="paragraph" w:customStyle="1" w:styleId="1879">
    <w:name w:val="Char Char3 Char Char Char Char Char Char Char Char Char Char Char Char Char Char Char Char Char Char Char Char Char"/>
    <w:basedOn w:val="1"/>
    <w:qFormat/>
    <w:uiPriority w:val="0"/>
    <w:rPr>
      <w:rFonts w:ascii="宋体" w:hAnsi="宋体"/>
      <w:sz w:val="22"/>
      <w:szCs w:val="24"/>
    </w:rPr>
  </w:style>
  <w:style w:type="paragraph" w:customStyle="1" w:styleId="1880">
    <w:name w:val="Char Char3 Char Char Char Char Char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1">
    <w:name w:val="Char Char3 Char Char Char Char Char Char Char Char Char Char Char Char Char Char Char Char Char Char Char Char Char Char"/>
    <w:basedOn w:val="1"/>
    <w:qFormat/>
    <w:uiPriority w:val="0"/>
    <w:rPr>
      <w:rFonts w:ascii="宋体" w:hAnsi="宋体"/>
      <w:sz w:val="22"/>
      <w:szCs w:val="24"/>
    </w:rPr>
  </w:style>
  <w:style w:type="paragraph" w:customStyle="1" w:styleId="1882">
    <w:name w:val="Char Char3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3">
    <w:name w:val="Char Char3 Char Char Char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4">
    <w:name w:val="Char Char3 Char Char Char Char Char Char Char Char Char Char Char Char Char Char Char Char Char Char Char Char"/>
    <w:basedOn w:val="1"/>
    <w:qFormat/>
    <w:uiPriority w:val="0"/>
    <w:rPr>
      <w:rFonts w:ascii="宋体" w:hAnsi="宋体"/>
      <w:sz w:val="22"/>
      <w:szCs w:val="24"/>
    </w:rPr>
  </w:style>
  <w:style w:type="paragraph" w:customStyle="1" w:styleId="1885">
    <w:name w:val="Char Char3 Char Char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6">
    <w:name w:val="Char Char3 Char Char Char Char Char Char Char Char Char Char Char Char Char Char Char Char Char Char Char Char Char Char Char Char Char1"/>
    <w:basedOn w:val="1"/>
    <w:qFormat/>
    <w:uiPriority w:val="0"/>
    <w:rPr>
      <w:rFonts w:ascii="宋体" w:hAnsi="宋体"/>
      <w:sz w:val="22"/>
      <w:szCs w:val="24"/>
    </w:rPr>
  </w:style>
  <w:style w:type="paragraph" w:customStyle="1" w:styleId="1887">
    <w:name w:val="Style 宋体 Auto Left:  0&quot; After:  Auto Line spacing:  single"/>
    <w:basedOn w:val="1"/>
    <w:qFormat/>
    <w:uiPriority w:val="0"/>
    <w:pPr>
      <w:adjustRightInd w:val="0"/>
      <w:spacing w:after="100" w:afterAutospacing="1"/>
      <w:contextualSpacing/>
      <w:jc w:val="left"/>
    </w:pPr>
    <w:rPr>
      <w:rFonts w:ascii="宋体" w:hAnsi="宋体"/>
      <w:kern w:val="0"/>
      <w:sz w:val="24"/>
    </w:rPr>
  </w:style>
  <w:style w:type="paragraph" w:customStyle="1" w:styleId="1888">
    <w:name w:val="Style Left:  0.05&quot; After:  Auto Line spacing:  single2"/>
    <w:basedOn w:val="1"/>
    <w:qFormat/>
    <w:uiPriority w:val="0"/>
    <w:pPr>
      <w:adjustRightInd w:val="0"/>
      <w:spacing w:after="120"/>
      <w:ind w:left="72"/>
      <w:contextualSpacing/>
      <w:jc w:val="left"/>
    </w:pPr>
    <w:rPr>
      <w:color w:val="000000"/>
      <w:kern w:val="0"/>
      <w:sz w:val="24"/>
    </w:rPr>
  </w:style>
  <w:style w:type="paragraph" w:customStyle="1" w:styleId="1889">
    <w:name w:val="Char Char3 Char Char Char Char Char Char Char Char Char Char Char Char Char Char Char Char Char Char Char Char Char Char Char Char Char2"/>
    <w:basedOn w:val="1"/>
    <w:qFormat/>
    <w:uiPriority w:val="0"/>
    <w:rPr>
      <w:rFonts w:ascii="宋体" w:hAnsi="宋体"/>
      <w:sz w:val="22"/>
      <w:szCs w:val="24"/>
    </w:rPr>
  </w:style>
  <w:style w:type="paragraph" w:customStyle="1" w:styleId="1890">
    <w:name w:val="Char Char3 Char Char Char Char Char Char Char Char Char Char Char Char Char Char Char Char Char Char Char Char Char Char Char Char Char Char1 Char Char Char1 Char Char Char Char"/>
    <w:basedOn w:val="1"/>
    <w:qFormat/>
    <w:uiPriority w:val="0"/>
    <w:rPr>
      <w:rFonts w:ascii="宋体" w:hAnsi="宋体"/>
      <w:sz w:val="22"/>
      <w:szCs w:val="24"/>
    </w:rPr>
  </w:style>
  <w:style w:type="paragraph" w:customStyle="1" w:styleId="1891">
    <w:name w:val="Char Char7 Char Char Char Char Char Char Char"/>
    <w:basedOn w:val="1"/>
    <w:qFormat/>
    <w:uiPriority w:val="0"/>
    <w:rPr>
      <w:rFonts w:ascii="宋体" w:hAnsi="宋体"/>
      <w:sz w:val="22"/>
      <w:szCs w:val="24"/>
    </w:rPr>
  </w:style>
  <w:style w:type="paragraph" w:customStyle="1" w:styleId="1892">
    <w:name w:val="Char Char7 Char Char Char Char"/>
    <w:basedOn w:val="1"/>
    <w:qFormat/>
    <w:uiPriority w:val="0"/>
    <w:rPr>
      <w:rFonts w:ascii="宋体" w:hAnsi="宋体"/>
      <w:sz w:val="22"/>
      <w:szCs w:val="24"/>
    </w:rPr>
  </w:style>
  <w:style w:type="paragraph" w:customStyle="1" w:styleId="1893">
    <w:name w:val="Char Char7 Char Char Char Char Char Char Char Char Char Char"/>
    <w:basedOn w:val="1"/>
    <w:qFormat/>
    <w:uiPriority w:val="0"/>
    <w:rPr>
      <w:rFonts w:ascii="宋体" w:hAnsi="宋体"/>
      <w:sz w:val="22"/>
      <w:szCs w:val="24"/>
    </w:rPr>
  </w:style>
  <w:style w:type="paragraph" w:customStyle="1" w:styleId="1894">
    <w:name w:val="Char Char3 Char Char Char Char Char Char Char Char Char Char Char Char Char Char Char Char Char Char Char Char Char Char Char Char Char Char Char Char1 Char Char Char Char"/>
    <w:basedOn w:val="1"/>
    <w:qFormat/>
    <w:uiPriority w:val="0"/>
    <w:rPr>
      <w:rFonts w:ascii="宋体" w:hAnsi="宋体"/>
      <w:sz w:val="22"/>
      <w:szCs w:val="24"/>
    </w:rPr>
  </w:style>
  <w:style w:type="character" w:customStyle="1" w:styleId="1895">
    <w:name w:val="Char Char7 Char Char Char Char Char Char Char Char Char Char Char Char Char"/>
    <w:link w:val="1896"/>
    <w:qFormat/>
    <w:locked/>
    <w:uiPriority w:val="0"/>
    <w:rPr>
      <w:rFonts w:ascii="宋体" w:hAnsi="宋体"/>
      <w:sz w:val="22"/>
      <w:szCs w:val="24"/>
    </w:rPr>
  </w:style>
  <w:style w:type="paragraph" w:customStyle="1" w:styleId="1896">
    <w:name w:val="Char Char7 Char Char Char Char Char Char Char Char Char Char Char Char"/>
    <w:basedOn w:val="1"/>
    <w:link w:val="1895"/>
    <w:qFormat/>
    <w:uiPriority w:val="0"/>
    <w:rPr>
      <w:rFonts w:ascii="宋体" w:hAnsi="宋体"/>
      <w:kern w:val="0"/>
      <w:sz w:val="22"/>
      <w:szCs w:val="24"/>
      <w:lang w:val="zh-CN"/>
    </w:rPr>
  </w:style>
  <w:style w:type="paragraph" w:customStyle="1" w:styleId="1897">
    <w:name w:val="Char Char7 Char Char1 Char Char Char Char Char Char Char Char Char Char Char Char Char Char Char Char"/>
    <w:basedOn w:val="1"/>
    <w:qFormat/>
    <w:uiPriority w:val="0"/>
    <w:rPr>
      <w:rFonts w:ascii="宋体" w:hAnsi="宋体"/>
      <w:sz w:val="22"/>
      <w:szCs w:val="24"/>
    </w:rPr>
  </w:style>
  <w:style w:type="paragraph" w:customStyle="1" w:styleId="1898">
    <w:name w:val="样式 正文缩进表正文正文非缩进 + 首行缩进:  2 字符"/>
    <w:basedOn w:val="19"/>
    <w:qFormat/>
    <w:uiPriority w:val="0"/>
    <w:pPr>
      <w:spacing w:line="360" w:lineRule="auto"/>
      <w:ind w:firstLine="200"/>
    </w:pPr>
    <w:rPr>
      <w:szCs w:val="20"/>
    </w:rPr>
  </w:style>
  <w:style w:type="paragraph" w:customStyle="1" w:styleId="1899">
    <w:name w:val="Char Char7 Char Char1 Char Char Char Char Char Char Char Char Char Char Char Char Char Char Char Char Char Char Char Char Char Char Char Char1 Char Char Char Char Char Char Char Char Char Char Char Char Char Char1 Char Char"/>
    <w:basedOn w:val="1"/>
    <w:qFormat/>
    <w:uiPriority w:val="0"/>
    <w:rPr>
      <w:rFonts w:ascii="宋体" w:hAnsi="宋体"/>
      <w:sz w:val="22"/>
      <w:szCs w:val="24"/>
    </w:rPr>
  </w:style>
  <w:style w:type="paragraph" w:customStyle="1" w:styleId="1900">
    <w:name w:val="Char Char3 Char Char Char Char Char Char Char Char Char Char Char Char Char Char Char Char Char Char Char Char Char Char Char Char Char Char Char Char1"/>
    <w:basedOn w:val="1"/>
    <w:qFormat/>
    <w:uiPriority w:val="0"/>
    <w:rPr>
      <w:rFonts w:ascii="宋体" w:hAnsi="宋体"/>
      <w:sz w:val="22"/>
      <w:szCs w:val="24"/>
    </w:rPr>
  </w:style>
  <w:style w:type="paragraph" w:customStyle="1" w:styleId="1901">
    <w:name w:val="Char Char8 Char Char Char Char Char Char Char"/>
    <w:basedOn w:val="1"/>
    <w:qFormat/>
    <w:uiPriority w:val="0"/>
    <w:rPr>
      <w:rFonts w:ascii="宋体" w:hAnsi="宋体"/>
      <w:sz w:val="22"/>
      <w:szCs w:val="24"/>
    </w:rPr>
  </w:style>
  <w:style w:type="paragraph" w:customStyle="1" w:styleId="1902">
    <w:name w:val="封面标准号1"/>
    <w:qFormat/>
    <w:uiPriority w:val="0"/>
    <w:pPr>
      <w:widowControl w:val="0"/>
      <w:kinsoku w:val="0"/>
      <w:overflowPunct w:val="0"/>
      <w:autoSpaceDE w:val="0"/>
      <w:autoSpaceDN w:val="0"/>
      <w:spacing w:before="308" w:after="260" w:line="415" w:lineRule="auto"/>
      <w:ind w:hanging="992" w:hangingChars="472"/>
      <w:jc w:val="right"/>
    </w:pPr>
    <w:rPr>
      <w:rFonts w:ascii="Times New Roman" w:hAnsi="Times New Roman" w:eastAsia="宋体" w:cs="Times New Roman"/>
      <w:sz w:val="28"/>
      <w:lang w:val="en-US" w:eastAsia="zh-CN" w:bidi="ar-SA"/>
    </w:rPr>
  </w:style>
  <w:style w:type="paragraph" w:customStyle="1" w:styleId="1903">
    <w:name w:val="Char1 Char Char Char Char Char Char Char Char Char Char Char Char Char Char Char Char Char Char2"/>
    <w:basedOn w:val="22"/>
    <w:qFormat/>
    <w:uiPriority w:val="0"/>
    <w:pPr>
      <w:shd w:val="clear" w:color="auto" w:fill="000080"/>
    </w:pPr>
    <w:rPr>
      <w:rFonts w:ascii="Tahoma" w:hAnsi="Tahoma"/>
      <w:sz w:val="24"/>
      <w:szCs w:val="24"/>
    </w:rPr>
  </w:style>
  <w:style w:type="paragraph" w:customStyle="1" w:styleId="1904">
    <w:name w:val="样式 文档正文 + 宋体 加粗 倾斜 首行缩进:  0 厘米 段后: 11.7 磅"/>
    <w:basedOn w:val="1"/>
    <w:qFormat/>
    <w:uiPriority w:val="0"/>
    <w:pPr>
      <w:adjustRightInd w:val="0"/>
      <w:spacing w:after="234"/>
    </w:pPr>
    <w:rPr>
      <w:rFonts w:ascii="宋体" w:hAnsi="宋体"/>
    </w:rPr>
  </w:style>
  <w:style w:type="character" w:customStyle="1" w:styleId="1905">
    <w:name w:val="样式 样式 文档正文 + 宋体 加粗 倾斜 首行缩进:  0 厘米 段后: 11.7 磅 + 黑色 首行缩进:  0.95 厘... Char"/>
    <w:link w:val="1906"/>
    <w:qFormat/>
    <w:locked/>
    <w:uiPriority w:val="0"/>
    <w:rPr>
      <w:rFonts w:ascii="宋体" w:hAnsi="宋体"/>
      <w:color w:val="000000"/>
      <w:sz w:val="24"/>
    </w:rPr>
  </w:style>
  <w:style w:type="paragraph" w:customStyle="1" w:styleId="1906">
    <w:name w:val="样式 样式 文档正文 + 宋体 加粗 倾斜 首行缩进:  0 厘米 段后: 11.7 磅 + 黑色 首行缩进:  0.95 厘..."/>
    <w:basedOn w:val="1"/>
    <w:link w:val="1905"/>
    <w:qFormat/>
    <w:uiPriority w:val="0"/>
    <w:pPr>
      <w:adjustRightInd w:val="0"/>
      <w:ind w:firstLine="539"/>
    </w:pPr>
    <w:rPr>
      <w:rFonts w:ascii="宋体" w:hAnsi="宋体"/>
      <w:color w:val="000000"/>
      <w:kern w:val="0"/>
      <w:sz w:val="24"/>
      <w:lang w:val="zh-CN"/>
    </w:rPr>
  </w:style>
  <w:style w:type="paragraph" w:customStyle="1" w:styleId="1907">
    <w:name w:val="Char Char3 Char Char Char Char Char Char Char Char Char Char Char Char Char Char Char Char"/>
    <w:basedOn w:val="1"/>
    <w:qFormat/>
    <w:uiPriority w:val="0"/>
    <w:rPr>
      <w:rFonts w:ascii="宋体" w:hAnsi="宋体"/>
      <w:sz w:val="22"/>
      <w:szCs w:val="24"/>
    </w:rPr>
  </w:style>
  <w:style w:type="paragraph" w:customStyle="1" w:styleId="1908">
    <w:name w:val="pic Char Char"/>
    <w:basedOn w:val="1"/>
    <w:qFormat/>
    <w:uiPriority w:val="0"/>
    <w:pPr>
      <w:adjustRightInd w:val="0"/>
      <w:snapToGrid w:val="0"/>
      <w:jc w:val="center"/>
    </w:pPr>
    <w:rPr>
      <w:rFonts w:ascii="Arial" w:hAnsi="Arial"/>
      <w:kern w:val="0"/>
      <w:sz w:val="20"/>
    </w:rPr>
  </w:style>
  <w:style w:type="paragraph" w:customStyle="1" w:styleId="1909">
    <w:name w:val="样式 标题 3h3H3sect1.2.3Org Heading 1Level 3 Topic Headingleve..."/>
    <w:basedOn w:val="5"/>
    <w:qFormat/>
    <w:uiPriority w:val="0"/>
    <w:pPr>
      <w:tabs>
        <w:tab w:val="left" w:pos="1260"/>
      </w:tabs>
      <w:spacing w:line="415" w:lineRule="auto"/>
      <w:ind w:left="1260" w:hanging="420"/>
    </w:pPr>
  </w:style>
  <w:style w:type="paragraph" w:customStyle="1" w:styleId="1910">
    <w:name w:val="样式 标题 3h3H3sect1.2.3Org Heading 1Level 3 Topic Headingleve...1"/>
    <w:basedOn w:val="5"/>
    <w:qFormat/>
    <w:uiPriority w:val="0"/>
    <w:pPr>
      <w:tabs>
        <w:tab w:val="left" w:pos="1260"/>
      </w:tabs>
      <w:spacing w:line="415" w:lineRule="auto"/>
      <w:ind w:left="1260" w:hanging="420"/>
    </w:pPr>
  </w:style>
  <w:style w:type="paragraph" w:customStyle="1" w:styleId="1911">
    <w:name w:val="样式 标题 5dashdsddh5H5Roman listPIM 5口口1口2heading 5l5+t..."/>
    <w:basedOn w:val="7"/>
    <w:qFormat/>
    <w:uiPriority w:val="0"/>
    <w:pPr>
      <w:tabs>
        <w:tab w:val="left" w:pos="2100"/>
      </w:tabs>
      <w:spacing w:line="374" w:lineRule="auto"/>
      <w:ind w:left="2100" w:hanging="420"/>
    </w:pPr>
  </w:style>
  <w:style w:type="character" w:customStyle="1" w:styleId="1912">
    <w:name w:val="正文标题 Char"/>
    <w:link w:val="1913"/>
    <w:qFormat/>
    <w:locked/>
    <w:uiPriority w:val="0"/>
    <w:rPr>
      <w:rFonts w:ascii="宋体" w:hAnsi="宋体"/>
      <w:b/>
      <w:kern w:val="2"/>
      <w:sz w:val="21"/>
      <w:szCs w:val="22"/>
      <w:lang w:val="zh-CN"/>
    </w:rPr>
  </w:style>
  <w:style w:type="paragraph" w:customStyle="1" w:styleId="1913">
    <w:name w:val="正文标题"/>
    <w:basedOn w:val="1"/>
    <w:next w:val="1"/>
    <w:link w:val="1912"/>
    <w:qFormat/>
    <w:uiPriority w:val="0"/>
    <w:pPr>
      <w:numPr>
        <w:ilvl w:val="0"/>
        <w:numId w:val="110"/>
      </w:numPr>
    </w:pPr>
    <w:rPr>
      <w:rFonts w:ascii="宋体" w:hAnsi="宋体"/>
      <w:b/>
      <w:szCs w:val="22"/>
      <w:lang w:val="zh-CN"/>
    </w:rPr>
  </w:style>
  <w:style w:type="paragraph" w:customStyle="1" w:styleId="1914">
    <w:name w:val="封面一致性程度标识"/>
    <w:qFormat/>
    <w:uiPriority w:val="0"/>
    <w:pPr>
      <w:spacing w:before="440" w:after="260" w:line="400" w:lineRule="exact"/>
      <w:ind w:hanging="992" w:hangingChars="472"/>
      <w:jc w:val="center"/>
    </w:pPr>
    <w:rPr>
      <w:rFonts w:ascii="宋体" w:hAnsi="Times New Roman" w:eastAsia="宋体" w:cs="Times New Roman"/>
      <w:sz w:val="28"/>
      <w:lang w:val="en-US" w:eastAsia="zh-CN" w:bidi="ar-SA"/>
    </w:rPr>
  </w:style>
  <w:style w:type="paragraph" w:customStyle="1" w:styleId="1915">
    <w:name w:val="目录"/>
    <w:basedOn w:val="1"/>
    <w:qFormat/>
    <w:uiPriority w:val="0"/>
    <w:pPr>
      <w:adjustRightInd w:val="0"/>
      <w:spacing w:line="312" w:lineRule="atLeast"/>
      <w:jc w:val="center"/>
    </w:pPr>
    <w:rPr>
      <w:rFonts w:eastAsia="黑体"/>
      <w:kern w:val="0"/>
      <w:sz w:val="30"/>
    </w:rPr>
  </w:style>
  <w:style w:type="paragraph" w:customStyle="1" w:styleId="1916">
    <w:name w:val="Char Char7 Char Char Char Char Char Char Char Char Char Char Char Char Char Char"/>
    <w:basedOn w:val="1"/>
    <w:qFormat/>
    <w:uiPriority w:val="0"/>
    <w:rPr>
      <w:rFonts w:ascii="宋体" w:hAnsi="宋体"/>
      <w:sz w:val="22"/>
      <w:szCs w:val="24"/>
    </w:rPr>
  </w:style>
  <w:style w:type="paragraph" w:customStyle="1" w:styleId="1917">
    <w:name w:val="Char Char3 Char Char Char Char Char Char Char Char Char Char Char Char Char Char Char Char Char Char Char Char1 Char Char Char Char Char Char"/>
    <w:basedOn w:val="1"/>
    <w:qFormat/>
    <w:uiPriority w:val="0"/>
    <w:rPr>
      <w:rFonts w:ascii="宋体" w:hAnsi="宋体"/>
      <w:sz w:val="22"/>
      <w:szCs w:val="24"/>
    </w:rPr>
  </w:style>
  <w:style w:type="paragraph" w:customStyle="1" w:styleId="1918">
    <w:name w:val="Char Char7 Char Char1 Char Char Char Char"/>
    <w:basedOn w:val="1"/>
    <w:qFormat/>
    <w:uiPriority w:val="0"/>
    <w:rPr>
      <w:rFonts w:ascii="宋体" w:hAnsi="宋体"/>
      <w:sz w:val="22"/>
      <w:szCs w:val="24"/>
    </w:rPr>
  </w:style>
  <w:style w:type="paragraph" w:customStyle="1" w:styleId="1919">
    <w:name w:val="Char Char7 Char Char1 Char Char Char Char Char Char Char Char Char Char Char Char"/>
    <w:basedOn w:val="1"/>
    <w:qFormat/>
    <w:uiPriority w:val="0"/>
    <w:rPr>
      <w:rFonts w:ascii="宋体" w:hAnsi="宋体"/>
      <w:sz w:val="22"/>
      <w:szCs w:val="24"/>
    </w:rPr>
  </w:style>
  <w:style w:type="paragraph" w:customStyle="1" w:styleId="1920">
    <w:name w:val="Char Char3 Char Char Char Char Char Char Char Char Char Char Char Char Char Char Char Char Char Char Char Char Char Char Char Char Char Char1"/>
    <w:basedOn w:val="1"/>
    <w:qFormat/>
    <w:uiPriority w:val="0"/>
    <w:rPr>
      <w:rFonts w:ascii="宋体" w:hAnsi="宋体"/>
      <w:sz w:val="22"/>
      <w:szCs w:val="24"/>
    </w:rPr>
  </w:style>
  <w:style w:type="paragraph" w:customStyle="1" w:styleId="1921">
    <w:name w:val="Char Char7 Char Char1 Char Char Char Char Char Char Char Char Char Char Char Char Char Char Char Char Char Char Char Char Char Char Char Char1 Char Char Char Char Char Char Char Char Char Char Char Char Char Char"/>
    <w:basedOn w:val="1"/>
    <w:qFormat/>
    <w:uiPriority w:val="0"/>
    <w:rPr>
      <w:rFonts w:ascii="宋体" w:hAnsi="宋体"/>
      <w:sz w:val="22"/>
      <w:szCs w:val="24"/>
    </w:rPr>
  </w:style>
  <w:style w:type="paragraph" w:customStyle="1" w:styleId="1922">
    <w:name w:val="Char Char3 Char Char Char Char Char Char Char Char Char Char Char Char Char Char Char Char Char Char Char Char Char Char Char Char Char Char1 Char Char Char Char"/>
    <w:basedOn w:val="1"/>
    <w:qFormat/>
    <w:uiPriority w:val="0"/>
    <w:rPr>
      <w:rFonts w:ascii="宋体" w:hAnsi="宋体"/>
      <w:sz w:val="22"/>
      <w:szCs w:val="24"/>
    </w:rPr>
  </w:style>
  <w:style w:type="paragraph" w:customStyle="1" w:styleId="1923">
    <w:name w:val="Char Char3 Char Char Char Char Char Char Char Char Char Char Char Char Char Char Char Char Char Char Char Char Char Char Char Char Char Char1 Char Char"/>
    <w:basedOn w:val="1"/>
    <w:qFormat/>
    <w:uiPriority w:val="0"/>
    <w:rPr>
      <w:rFonts w:ascii="宋体" w:hAnsi="宋体"/>
      <w:sz w:val="22"/>
      <w:szCs w:val="24"/>
    </w:rPr>
  </w:style>
  <w:style w:type="paragraph" w:customStyle="1" w:styleId="1924">
    <w:name w:val="Char Char7 Char Char1 Char Char Char Char Char Char Char Char Char Char Char Char Char Char Char Char Char Char Char Char Char Char Char Char1 Char Char Char Char Char Char Char Char Char Char Char Char Char Char Char Char"/>
    <w:basedOn w:val="1"/>
    <w:qFormat/>
    <w:uiPriority w:val="0"/>
    <w:rPr>
      <w:rFonts w:ascii="宋体" w:hAnsi="宋体"/>
      <w:sz w:val="22"/>
      <w:szCs w:val="24"/>
    </w:rPr>
  </w:style>
  <w:style w:type="paragraph" w:customStyle="1" w:styleId="1925">
    <w:name w:val="Char Char3 Char Char Char Char Char Char Char Char Char Char Char Char Char Char Char Char Char Char Char Char Char Char Char Char Char Char2"/>
    <w:basedOn w:val="1"/>
    <w:qFormat/>
    <w:uiPriority w:val="0"/>
    <w:rPr>
      <w:rFonts w:ascii="宋体" w:hAnsi="宋体"/>
      <w:sz w:val="22"/>
      <w:szCs w:val="24"/>
    </w:rPr>
  </w:style>
  <w:style w:type="paragraph" w:customStyle="1" w:styleId="1926">
    <w:name w:val="Char Char3 Char Char Char Char Char Char Char Char Char Char Char Char Char Char Char Char Char Char Char Char Char Char Char Char Char Char2 Char Char Char Char Char Char Char Char"/>
    <w:basedOn w:val="1"/>
    <w:qFormat/>
    <w:uiPriority w:val="0"/>
    <w:rPr>
      <w:rFonts w:ascii="宋体" w:hAnsi="宋体"/>
      <w:sz w:val="22"/>
      <w:szCs w:val="24"/>
    </w:rPr>
  </w:style>
  <w:style w:type="paragraph" w:customStyle="1" w:styleId="1927">
    <w:name w:val="Char Char3 Char Char Char Char Char Char Char Char Char Char Char Char Char Char Char Char Char Char Char Char Char Char Char Char Char Char1 Char Char Char Char Char Char Char Char Char Char Char Char Char Char Char Char Char Char"/>
    <w:basedOn w:val="1"/>
    <w:qFormat/>
    <w:uiPriority w:val="0"/>
    <w:rPr>
      <w:rFonts w:ascii="宋体" w:hAnsi="宋体"/>
      <w:sz w:val="22"/>
      <w:szCs w:val="24"/>
    </w:rPr>
  </w:style>
  <w:style w:type="paragraph" w:customStyle="1" w:styleId="1928">
    <w:name w:val="Char Char3 Char Char Char Char Char Char Char Char Char Char Char Char Char Char Char Char Char Char Char Char Char Char Char Char Char Char1 Char Char Char Char Char Char Char Char"/>
    <w:basedOn w:val="1"/>
    <w:qFormat/>
    <w:uiPriority w:val="0"/>
    <w:rPr>
      <w:rFonts w:ascii="宋体" w:hAnsi="宋体"/>
      <w:sz w:val="22"/>
      <w:szCs w:val="24"/>
    </w:rPr>
  </w:style>
  <w:style w:type="paragraph" w:customStyle="1" w:styleId="1929">
    <w:name w:val="Char Char7 Char Char"/>
    <w:basedOn w:val="1"/>
    <w:qFormat/>
    <w:uiPriority w:val="0"/>
    <w:rPr>
      <w:rFonts w:ascii="宋体" w:hAnsi="宋体"/>
      <w:sz w:val="22"/>
      <w:szCs w:val="24"/>
    </w:rPr>
  </w:style>
  <w:style w:type="paragraph" w:customStyle="1" w:styleId="1930">
    <w:name w:val="Char Char3 Char Char Char Char Char Char Char Char Char Char Char Char Char Char Char Char Char Char Char Char Char Char Char Char Char Char1 Char Char Char Char Char Char Char Char Char Char"/>
    <w:basedOn w:val="1"/>
    <w:qFormat/>
    <w:uiPriority w:val="0"/>
    <w:rPr>
      <w:rFonts w:ascii="宋体" w:hAnsi="宋体"/>
      <w:sz w:val="22"/>
      <w:szCs w:val="24"/>
    </w:rPr>
  </w:style>
  <w:style w:type="paragraph" w:customStyle="1" w:styleId="1931">
    <w:name w:val="Char Char7 Char Char Char Char1 Char Char Char Char Char Char"/>
    <w:basedOn w:val="1"/>
    <w:qFormat/>
    <w:uiPriority w:val="0"/>
    <w:rPr>
      <w:rFonts w:ascii="宋体" w:hAnsi="宋体"/>
      <w:sz w:val="22"/>
      <w:szCs w:val="24"/>
    </w:rPr>
  </w:style>
  <w:style w:type="paragraph" w:customStyle="1" w:styleId="1932">
    <w:name w:val="样式 标题 5 + 宋体 黑色"/>
    <w:basedOn w:val="7"/>
    <w:qFormat/>
    <w:uiPriority w:val="0"/>
    <w:pPr>
      <w:tabs>
        <w:tab w:val="left" w:pos="2100"/>
      </w:tabs>
      <w:spacing w:line="374" w:lineRule="auto"/>
      <w:ind w:left="2100" w:hanging="420"/>
    </w:pPr>
  </w:style>
  <w:style w:type="paragraph" w:customStyle="1" w:styleId="1933">
    <w:name w:val="Char Char3 Char Char Char Char Char Char Char Char Char Char Char Char Char Char Char Char Char Char Char Char Char Char Char Char Char Char1 Char"/>
    <w:basedOn w:val="1"/>
    <w:qFormat/>
    <w:uiPriority w:val="0"/>
    <w:rPr>
      <w:rFonts w:ascii="宋体" w:hAnsi="宋体"/>
      <w:sz w:val="22"/>
      <w:szCs w:val="24"/>
    </w:rPr>
  </w:style>
  <w:style w:type="paragraph" w:customStyle="1" w:styleId="1934">
    <w:name w:val="Char Char3 Char Char Char Char Char Char Char Char Char Char Char Char Char Char Char Char Char Char Char Char Char Char Char Char Char Char1 Char Char Char"/>
    <w:basedOn w:val="1"/>
    <w:qFormat/>
    <w:uiPriority w:val="0"/>
    <w:rPr>
      <w:rFonts w:ascii="宋体" w:hAnsi="宋体"/>
      <w:sz w:val="22"/>
      <w:szCs w:val="24"/>
    </w:rPr>
  </w:style>
  <w:style w:type="paragraph" w:customStyle="1" w:styleId="1935">
    <w:name w:val="样式 内容计费项目编号 + 行距: 1.5 倍行距"/>
    <w:basedOn w:val="1"/>
    <w:qFormat/>
    <w:uiPriority w:val="0"/>
    <w:pPr>
      <w:numPr>
        <w:ilvl w:val="0"/>
        <w:numId w:val="111"/>
      </w:numPr>
      <w:spacing w:line="300" w:lineRule="auto"/>
      <w:jc w:val="left"/>
    </w:pPr>
    <w:rPr>
      <w:rFonts w:ascii="Book Antiqua" w:hAnsi="Book Antiqua"/>
      <w:kern w:val="0"/>
      <w:sz w:val="22"/>
    </w:rPr>
  </w:style>
  <w:style w:type="paragraph" w:customStyle="1" w:styleId="1936">
    <w:name w:val="Char Char7 Char Char Char Char Char Char Char Char"/>
    <w:basedOn w:val="1"/>
    <w:qFormat/>
    <w:uiPriority w:val="0"/>
    <w:rPr>
      <w:rFonts w:ascii="宋体" w:hAnsi="宋体"/>
      <w:sz w:val="22"/>
      <w:szCs w:val="24"/>
    </w:rPr>
  </w:style>
  <w:style w:type="paragraph" w:customStyle="1" w:styleId="1937">
    <w:name w:val="Char Char7 Char Char Char Char1 Char Char Char"/>
    <w:basedOn w:val="1"/>
    <w:qFormat/>
    <w:uiPriority w:val="0"/>
    <w:rPr>
      <w:rFonts w:ascii="宋体" w:hAnsi="宋体"/>
      <w:sz w:val="22"/>
      <w:szCs w:val="24"/>
    </w:rPr>
  </w:style>
  <w:style w:type="paragraph" w:customStyle="1" w:styleId="1938">
    <w:name w:val="Char Char3 Char Char Char Char Char Char Char Char Char Char Char Char Char Char Char Char Char Char Char Char Char Char Char Char Char Char1 Char Char Char Char Char Char Char Char Char Char Char Char"/>
    <w:basedOn w:val="1"/>
    <w:qFormat/>
    <w:uiPriority w:val="0"/>
    <w:rPr>
      <w:rFonts w:ascii="宋体" w:hAnsi="宋体"/>
      <w:sz w:val="22"/>
      <w:szCs w:val="24"/>
    </w:rPr>
  </w:style>
  <w:style w:type="paragraph" w:customStyle="1" w:styleId="1939">
    <w:name w:val="联通"/>
    <w:basedOn w:val="1"/>
    <w:qFormat/>
    <w:uiPriority w:val="0"/>
    <w:pPr>
      <w:ind w:firstLine="440" w:firstLineChars="200"/>
      <w:jc w:val="left"/>
    </w:pPr>
    <w:rPr>
      <w:rFonts w:ascii="Book Antiqua" w:hAnsi="Book Antiqua"/>
      <w:kern w:val="0"/>
      <w:sz w:val="22"/>
    </w:rPr>
  </w:style>
  <w:style w:type="paragraph" w:customStyle="1" w:styleId="1940">
    <w:name w:val="Comment Subject"/>
    <w:basedOn w:val="23"/>
    <w:next w:val="23"/>
    <w:qFormat/>
    <w:uiPriority w:val="0"/>
    <w:pPr>
      <w:ind w:firstLine="0" w:firstLineChars="0"/>
    </w:pPr>
    <w:rPr>
      <w:rFonts w:ascii="Book Antiqua" w:hAnsi="Book Antiqua"/>
      <w:b/>
      <w:sz w:val="20"/>
      <w:szCs w:val="20"/>
    </w:rPr>
  </w:style>
  <w:style w:type="paragraph" w:customStyle="1" w:styleId="1941">
    <w:name w:val="Char Char7 Char Char Char Char1 Char Char Char Char"/>
    <w:basedOn w:val="1"/>
    <w:qFormat/>
    <w:uiPriority w:val="0"/>
    <w:rPr>
      <w:rFonts w:ascii="宋体" w:hAnsi="宋体"/>
      <w:sz w:val="22"/>
    </w:rPr>
  </w:style>
  <w:style w:type="paragraph" w:customStyle="1" w:styleId="1942">
    <w:name w:val="批注框文本1"/>
    <w:basedOn w:val="1"/>
    <w:qFormat/>
    <w:uiPriority w:val="0"/>
    <w:pPr>
      <w:spacing w:line="300" w:lineRule="auto"/>
      <w:jc w:val="left"/>
    </w:pPr>
    <w:rPr>
      <w:rFonts w:ascii="Tahoma" w:hAnsi="Tahoma"/>
      <w:kern w:val="0"/>
      <w:sz w:val="16"/>
    </w:rPr>
  </w:style>
  <w:style w:type="paragraph" w:customStyle="1" w:styleId="1943">
    <w:name w:val="Char Char8 Char Char Char Char Char Char Char Char Char Char"/>
    <w:basedOn w:val="1"/>
    <w:qFormat/>
    <w:uiPriority w:val="0"/>
    <w:rPr>
      <w:rFonts w:ascii="宋体" w:hAnsi="宋体"/>
      <w:b/>
      <w:sz w:val="24"/>
      <w:szCs w:val="24"/>
    </w:rPr>
  </w:style>
  <w:style w:type="paragraph" w:customStyle="1" w:styleId="1944">
    <w:name w:val="Char1 Char Char Char1"/>
    <w:basedOn w:val="22"/>
    <w:qFormat/>
    <w:uiPriority w:val="0"/>
    <w:pPr>
      <w:shd w:val="clear" w:color="auto" w:fill="000080"/>
    </w:pPr>
    <w:rPr>
      <w:rFonts w:ascii="Tahoma" w:hAnsi="Tahoma"/>
      <w:sz w:val="24"/>
      <w:szCs w:val="24"/>
    </w:rPr>
  </w:style>
  <w:style w:type="paragraph" w:customStyle="1" w:styleId="1945">
    <w:name w:val="T3"/>
    <w:basedOn w:val="1"/>
    <w:qFormat/>
    <w:uiPriority w:val="0"/>
    <w:pPr>
      <w:keepLines/>
      <w:tabs>
        <w:tab w:val="left" w:pos="992"/>
        <w:tab w:val="left" w:pos="1418"/>
        <w:tab w:val="left" w:pos="1843"/>
        <w:tab w:val="left" w:pos="2268"/>
        <w:tab w:val="left" w:pos="2693"/>
        <w:tab w:val="left" w:pos="3119"/>
        <w:tab w:val="left" w:pos="3544"/>
      </w:tabs>
      <w:spacing w:after="120" w:line="300" w:lineRule="auto"/>
      <w:ind w:left="567"/>
    </w:pPr>
    <w:rPr>
      <w:rFonts w:ascii="Arial" w:hAnsi="Arial"/>
      <w:kern w:val="0"/>
      <w:sz w:val="22"/>
      <w:lang w:eastAsia="en-US"/>
    </w:rPr>
  </w:style>
  <w:style w:type="paragraph" w:customStyle="1" w:styleId="1946">
    <w:name w:val="分类和集合"/>
    <w:basedOn w:val="68"/>
    <w:qFormat/>
    <w:uiPriority w:val="0"/>
    <w:pPr>
      <w:spacing w:line="360" w:lineRule="auto"/>
      <w:ind w:left="420" w:leftChars="200" w:firstLine="0"/>
      <w:jc w:val="both"/>
    </w:pPr>
    <w:rPr>
      <w:b/>
    </w:rPr>
  </w:style>
  <w:style w:type="paragraph" w:customStyle="1" w:styleId="1947">
    <w:name w:val="样式 正文首行缩进 2 + 宋体 五号 首行缩进:  2 字符"/>
    <w:basedOn w:val="68"/>
    <w:qFormat/>
    <w:uiPriority w:val="0"/>
    <w:pPr>
      <w:spacing w:line="360" w:lineRule="auto"/>
      <w:ind w:left="0" w:firstLine="420" w:firstLineChars="200"/>
      <w:jc w:val="both"/>
    </w:pPr>
    <w:rPr>
      <w:rFonts w:ascii="宋体" w:hAnsi="宋体" w:cs="宋体"/>
      <w:szCs w:val="20"/>
    </w:rPr>
  </w:style>
  <w:style w:type="paragraph" w:customStyle="1" w:styleId="1948">
    <w:name w:val="样式 正文首行缩进 2 + 五号 首行缩进:  2 字符"/>
    <w:basedOn w:val="68"/>
    <w:qFormat/>
    <w:uiPriority w:val="0"/>
    <w:pPr>
      <w:spacing w:line="360" w:lineRule="auto"/>
      <w:ind w:left="0" w:firstLine="420" w:firstLineChars="200"/>
      <w:jc w:val="both"/>
    </w:pPr>
    <w:rPr>
      <w:rFonts w:cs="宋体"/>
      <w:szCs w:val="20"/>
    </w:rPr>
  </w:style>
  <w:style w:type="paragraph" w:customStyle="1" w:styleId="1949">
    <w:name w:val="无标题条"/>
    <w:next w:val="129"/>
    <w:qFormat/>
    <w:uiPriority w:val="0"/>
    <w:pPr>
      <w:spacing w:before="260" w:after="260" w:line="415" w:lineRule="auto"/>
      <w:ind w:hanging="992" w:hangingChars="472"/>
      <w:jc w:val="both"/>
    </w:pPr>
    <w:rPr>
      <w:rFonts w:ascii="Times New Roman" w:hAnsi="Times New Roman" w:eastAsia="宋体" w:cs="Times New Roman"/>
      <w:sz w:val="21"/>
      <w:lang w:val="en-US" w:eastAsia="zh-CN" w:bidi="ar-SA"/>
    </w:rPr>
  </w:style>
  <w:style w:type="character" w:customStyle="1" w:styleId="1950">
    <w:name w:val="章标题 Char Char"/>
    <w:link w:val="1951"/>
    <w:qFormat/>
    <w:locked/>
    <w:uiPriority w:val="0"/>
    <w:rPr>
      <w:rFonts w:ascii="黑体" w:hAnsi="Book Antiqua" w:eastAsia="黑体"/>
      <w:kern w:val="2"/>
      <w:sz w:val="21"/>
      <w:szCs w:val="24"/>
      <w:lang w:val="en-US" w:eastAsia="zh-CN" w:bidi="ar-SA"/>
    </w:rPr>
  </w:style>
  <w:style w:type="paragraph" w:customStyle="1" w:styleId="1951">
    <w:name w:val="章标题 Char"/>
    <w:link w:val="1950"/>
    <w:qFormat/>
    <w:uiPriority w:val="0"/>
    <w:pPr>
      <w:tabs>
        <w:tab w:val="left" w:pos="840"/>
      </w:tabs>
      <w:spacing w:before="260" w:beforeLines="50" w:after="260" w:line="415" w:lineRule="auto"/>
      <w:ind w:left="5760" w:hanging="420" w:hangingChars="472"/>
      <w:jc w:val="both"/>
      <w:outlineLvl w:val="1"/>
    </w:pPr>
    <w:rPr>
      <w:rFonts w:ascii="黑体" w:hAnsi="Book Antiqua" w:eastAsia="黑体" w:cs="Times New Roman"/>
      <w:kern w:val="2"/>
      <w:sz w:val="21"/>
      <w:szCs w:val="24"/>
      <w:lang w:val="en-US" w:eastAsia="zh-CN" w:bidi="ar-SA"/>
    </w:rPr>
  </w:style>
  <w:style w:type="character" w:customStyle="1" w:styleId="1952">
    <w:name w:val="一级条标题 Char Char"/>
    <w:link w:val="1953"/>
    <w:qFormat/>
    <w:locked/>
    <w:uiPriority w:val="0"/>
    <w:rPr>
      <w:rFonts w:ascii="黑体" w:hAnsi="Book Antiqua" w:eastAsia="黑体"/>
      <w:szCs w:val="24"/>
    </w:rPr>
  </w:style>
  <w:style w:type="paragraph" w:customStyle="1" w:styleId="1953">
    <w:name w:val="一级条标题 Char"/>
    <w:basedOn w:val="1951"/>
    <w:link w:val="1952"/>
    <w:qFormat/>
    <w:uiPriority w:val="0"/>
    <w:pPr>
      <w:tabs>
        <w:tab w:val="left" w:pos="780"/>
        <w:tab w:val="left" w:pos="1260"/>
      </w:tabs>
      <w:spacing w:beforeLines="0"/>
      <w:ind w:left="780" w:leftChars="200" w:hanging="360" w:hangingChars="200"/>
      <w:outlineLvl w:val="2"/>
    </w:pPr>
    <w:rPr>
      <w:kern w:val="0"/>
      <w:sz w:val="20"/>
      <w:lang w:val="zh-CN"/>
    </w:rPr>
  </w:style>
  <w:style w:type="paragraph" w:customStyle="1" w:styleId="1954">
    <w:name w:val="服务标准"/>
    <w:qFormat/>
    <w:uiPriority w:val="0"/>
    <w:pPr>
      <w:tabs>
        <w:tab w:val="left" w:pos="227"/>
      </w:tabs>
      <w:spacing w:before="260" w:beforeLines="5" w:after="260" w:line="340" w:lineRule="exact"/>
      <w:ind w:left="1155" w:leftChars="350" w:hanging="420" w:hangingChars="200"/>
      <w:jc w:val="both"/>
    </w:pPr>
    <w:rPr>
      <w:rFonts w:ascii="宋体" w:hAnsi="宋体" w:eastAsia="宋体" w:cs="Times New Roman"/>
      <w:bCs/>
      <w:color w:val="000000"/>
      <w:kern w:val="2"/>
      <w:sz w:val="21"/>
      <w:szCs w:val="21"/>
      <w:lang w:val="zh-CN" w:eastAsia="zh-CN" w:bidi="ar-SA"/>
    </w:rPr>
  </w:style>
  <w:style w:type="paragraph" w:customStyle="1" w:styleId="1955">
    <w:name w:val="批注框文本2"/>
    <w:basedOn w:val="1"/>
    <w:qFormat/>
    <w:uiPriority w:val="0"/>
    <w:pPr>
      <w:spacing w:line="300" w:lineRule="auto"/>
      <w:jc w:val="left"/>
    </w:pPr>
    <w:rPr>
      <w:rFonts w:ascii="Tahoma" w:hAnsi="Tahoma"/>
      <w:kern w:val="0"/>
      <w:sz w:val="16"/>
    </w:rPr>
  </w:style>
  <w:style w:type="paragraph" w:customStyle="1" w:styleId="1956">
    <w:name w:val="BONC_标题1"/>
    <w:basedOn w:val="3"/>
    <w:next w:val="1"/>
    <w:qFormat/>
    <w:uiPriority w:val="0"/>
    <w:pPr>
      <w:pageBreakBefore/>
      <w:tabs>
        <w:tab w:val="left" w:pos="605"/>
        <w:tab w:val="left" w:pos="900"/>
      </w:tabs>
      <w:spacing w:line="720" w:lineRule="auto"/>
      <w:ind w:left="5250" w:hanging="5250"/>
      <w:contextualSpacing/>
      <w:jc w:val="left"/>
    </w:pPr>
    <w:rPr>
      <w:rFonts w:ascii="宋体" w:hAnsi="宋体"/>
    </w:rPr>
  </w:style>
  <w:style w:type="paragraph" w:customStyle="1" w:styleId="1957">
    <w:name w:val="BONC_标题2"/>
    <w:basedOn w:val="4"/>
    <w:next w:val="1"/>
    <w:qFormat/>
    <w:uiPriority w:val="0"/>
    <w:pPr>
      <w:tabs>
        <w:tab w:val="left" w:pos="567"/>
      </w:tabs>
      <w:spacing w:line="412" w:lineRule="auto"/>
      <w:ind w:left="1143" w:hanging="1143"/>
      <w:jc w:val="left"/>
    </w:pPr>
    <w:rPr>
      <w:rFonts w:ascii="Arial" w:hAnsi="Arial" w:eastAsia="黑体"/>
    </w:rPr>
  </w:style>
  <w:style w:type="paragraph" w:customStyle="1" w:styleId="1958">
    <w:name w:val="BONC_标题4"/>
    <w:basedOn w:val="6"/>
    <w:next w:val="1"/>
    <w:qFormat/>
    <w:uiPriority w:val="0"/>
    <w:pPr>
      <w:tabs>
        <w:tab w:val="left" w:pos="605"/>
        <w:tab w:val="left" w:pos="851"/>
      </w:tabs>
      <w:spacing w:line="372" w:lineRule="auto"/>
      <w:ind w:left="605" w:hanging="425"/>
    </w:pPr>
    <w:rPr>
      <w:rFonts w:ascii="Arial" w:hAnsi="Arial" w:eastAsia="黑体"/>
    </w:rPr>
  </w:style>
  <w:style w:type="paragraph" w:customStyle="1" w:styleId="1959">
    <w:name w:val="BONC_标题5"/>
    <w:basedOn w:val="7"/>
    <w:next w:val="1"/>
    <w:qFormat/>
    <w:uiPriority w:val="0"/>
    <w:pPr>
      <w:tabs>
        <w:tab w:val="left" w:pos="605"/>
        <w:tab w:val="left" w:pos="992"/>
      </w:tabs>
      <w:spacing w:line="372" w:lineRule="auto"/>
      <w:ind w:left="605" w:hanging="425"/>
    </w:pPr>
    <w:rPr>
      <w:rFonts w:ascii="宋体" w:hAnsi="宋体"/>
    </w:rPr>
  </w:style>
  <w:style w:type="paragraph" w:customStyle="1" w:styleId="1960">
    <w:name w:val="Char Char7 Char Char5 Char Char Char Char4 Char Char4 Char Char Char Char"/>
    <w:basedOn w:val="1"/>
    <w:qFormat/>
    <w:uiPriority w:val="0"/>
    <w:pPr>
      <w:spacing w:before="120" w:after="120"/>
      <w:ind w:firstLine="420"/>
    </w:pPr>
    <w:rPr>
      <w:rFonts w:ascii="宋体" w:hAnsi="宋体"/>
      <w:sz w:val="22"/>
      <w:szCs w:val="21"/>
    </w:rPr>
  </w:style>
  <w:style w:type="paragraph" w:customStyle="1" w:styleId="1961">
    <w:name w:val="A BLOCK PARA"/>
    <w:basedOn w:val="1"/>
    <w:qFormat/>
    <w:uiPriority w:val="0"/>
    <w:pPr>
      <w:spacing w:before="120" w:after="120" w:line="300" w:lineRule="auto"/>
      <w:ind w:firstLine="420"/>
      <w:jc w:val="left"/>
    </w:pPr>
    <w:rPr>
      <w:rFonts w:ascii="Book Antiqua" w:hAnsi="Book Antiqua"/>
      <w:kern w:val="0"/>
      <w:sz w:val="22"/>
    </w:rPr>
  </w:style>
  <w:style w:type="paragraph" w:customStyle="1" w:styleId="1962">
    <w:name w:val="Char Char3 Char Char Char Char Char Char Char Char Char Char Char Char Char Char Char Char Char Char Char Char1 Char Char Char Char Char Char Char Char Char Char Char Char"/>
    <w:basedOn w:val="1"/>
    <w:qFormat/>
    <w:uiPriority w:val="0"/>
    <w:pPr>
      <w:spacing w:before="120" w:after="120"/>
      <w:ind w:firstLine="420"/>
    </w:pPr>
    <w:rPr>
      <w:rFonts w:ascii="宋体" w:hAnsi="宋体"/>
      <w:sz w:val="22"/>
      <w:szCs w:val="21"/>
    </w:rPr>
  </w:style>
  <w:style w:type="paragraph" w:customStyle="1" w:styleId="1963">
    <w:name w:val="Char Char7 Char Char Char Char1 Char Char"/>
    <w:basedOn w:val="1"/>
    <w:qFormat/>
    <w:uiPriority w:val="0"/>
    <w:pPr>
      <w:spacing w:before="120" w:after="120"/>
      <w:ind w:firstLine="420"/>
    </w:pPr>
    <w:rPr>
      <w:rFonts w:ascii="宋体" w:hAnsi="宋体"/>
      <w:sz w:val="22"/>
      <w:szCs w:val="21"/>
    </w:rPr>
  </w:style>
  <w:style w:type="paragraph" w:customStyle="1" w:styleId="1964">
    <w:name w:val="Char Char7 Char Char2"/>
    <w:basedOn w:val="1"/>
    <w:qFormat/>
    <w:uiPriority w:val="0"/>
    <w:pPr>
      <w:spacing w:before="120" w:after="120"/>
      <w:ind w:firstLine="420"/>
    </w:pPr>
    <w:rPr>
      <w:rFonts w:ascii="宋体" w:hAnsi="宋体"/>
      <w:sz w:val="22"/>
      <w:szCs w:val="21"/>
    </w:rPr>
  </w:style>
  <w:style w:type="paragraph" w:customStyle="1" w:styleId="1965">
    <w:name w:val="Char Char7 Char Char1"/>
    <w:basedOn w:val="1"/>
    <w:qFormat/>
    <w:uiPriority w:val="0"/>
    <w:pPr>
      <w:spacing w:before="120" w:after="120"/>
      <w:ind w:firstLine="420"/>
    </w:pPr>
    <w:rPr>
      <w:rFonts w:ascii="宋体" w:hAnsi="宋体"/>
      <w:sz w:val="22"/>
      <w:szCs w:val="21"/>
    </w:rPr>
  </w:style>
  <w:style w:type="paragraph" w:customStyle="1" w:styleId="1966">
    <w:name w:val="正文规范"/>
    <w:basedOn w:val="1"/>
    <w:qFormat/>
    <w:uiPriority w:val="0"/>
    <w:pPr>
      <w:spacing w:before="120" w:after="120" w:line="300" w:lineRule="auto"/>
      <w:ind w:firstLine="420"/>
      <w:jc w:val="center"/>
    </w:pPr>
    <w:rPr>
      <w:rFonts w:ascii="Book Antiqua" w:hAnsi="Book Antiqua"/>
      <w:kern w:val="0"/>
    </w:rPr>
  </w:style>
  <w:style w:type="paragraph" w:customStyle="1" w:styleId="1967">
    <w:name w:val="1)"/>
    <w:basedOn w:val="1"/>
    <w:qFormat/>
    <w:uiPriority w:val="0"/>
    <w:pPr>
      <w:tabs>
        <w:tab w:val="left" w:pos="802"/>
      </w:tabs>
      <w:spacing w:before="120" w:after="120" w:line="300" w:lineRule="auto"/>
      <w:ind w:firstLine="442"/>
      <w:jc w:val="left"/>
    </w:pPr>
    <w:rPr>
      <w:rFonts w:ascii="Book Antiqua" w:hAnsi="Book Antiqua"/>
      <w:kern w:val="0"/>
      <w:sz w:val="22"/>
    </w:rPr>
  </w:style>
  <w:style w:type="paragraph" w:customStyle="1" w:styleId="1968">
    <w:name w:val="Char Char7 Char Char3"/>
    <w:basedOn w:val="1"/>
    <w:qFormat/>
    <w:uiPriority w:val="0"/>
    <w:pPr>
      <w:spacing w:before="120" w:after="120"/>
      <w:ind w:firstLine="420"/>
    </w:pPr>
    <w:rPr>
      <w:rFonts w:ascii="宋体" w:hAnsi="宋体"/>
      <w:sz w:val="22"/>
      <w:szCs w:val="21"/>
    </w:rPr>
  </w:style>
  <w:style w:type="paragraph" w:customStyle="1" w:styleId="1969">
    <w:name w:val="Char Char7 Char Char4"/>
    <w:basedOn w:val="1"/>
    <w:qFormat/>
    <w:uiPriority w:val="0"/>
    <w:pPr>
      <w:spacing w:before="120" w:after="120"/>
      <w:ind w:firstLine="420"/>
    </w:pPr>
    <w:rPr>
      <w:rFonts w:ascii="宋体" w:hAnsi="宋体"/>
      <w:sz w:val="22"/>
      <w:szCs w:val="21"/>
    </w:rPr>
  </w:style>
  <w:style w:type="paragraph" w:customStyle="1" w:styleId="1970">
    <w:name w:val="Char Char7 Char Char5 Char Char Char Char"/>
    <w:basedOn w:val="1"/>
    <w:qFormat/>
    <w:uiPriority w:val="0"/>
    <w:pPr>
      <w:spacing w:before="120" w:after="120"/>
      <w:ind w:firstLine="420"/>
    </w:pPr>
    <w:rPr>
      <w:rFonts w:ascii="宋体" w:hAnsi="宋体"/>
      <w:sz w:val="22"/>
      <w:szCs w:val="21"/>
    </w:rPr>
  </w:style>
  <w:style w:type="paragraph" w:customStyle="1" w:styleId="1971">
    <w:name w:val="Char Char7 Char Char5 Char Char Char Char1"/>
    <w:basedOn w:val="1"/>
    <w:qFormat/>
    <w:uiPriority w:val="0"/>
    <w:pPr>
      <w:tabs>
        <w:tab w:val="left" w:pos="802"/>
      </w:tabs>
      <w:spacing w:before="120" w:after="120"/>
      <w:ind w:firstLine="420"/>
    </w:pPr>
    <w:rPr>
      <w:rFonts w:ascii="宋体" w:hAnsi="宋体"/>
      <w:sz w:val="22"/>
      <w:szCs w:val="21"/>
    </w:rPr>
  </w:style>
  <w:style w:type="paragraph" w:customStyle="1" w:styleId="1972">
    <w:name w:val="Char Char7 Char Char5 Char Char Char Char2"/>
    <w:basedOn w:val="1"/>
    <w:qFormat/>
    <w:uiPriority w:val="0"/>
    <w:pPr>
      <w:spacing w:before="120" w:after="120"/>
      <w:ind w:firstLine="420"/>
    </w:pPr>
    <w:rPr>
      <w:rFonts w:ascii="宋体" w:hAnsi="宋体"/>
      <w:sz w:val="22"/>
      <w:szCs w:val="21"/>
    </w:rPr>
  </w:style>
  <w:style w:type="paragraph" w:customStyle="1" w:styleId="1973">
    <w:name w:val="Char Char7 Char Char5 Char Char Char Char3"/>
    <w:basedOn w:val="1"/>
    <w:qFormat/>
    <w:uiPriority w:val="0"/>
    <w:pPr>
      <w:spacing w:before="120" w:after="120"/>
      <w:ind w:firstLine="420"/>
    </w:pPr>
    <w:rPr>
      <w:rFonts w:ascii="宋体" w:hAnsi="宋体"/>
      <w:sz w:val="22"/>
      <w:szCs w:val="21"/>
    </w:rPr>
  </w:style>
  <w:style w:type="paragraph" w:customStyle="1" w:styleId="1974">
    <w:name w:val="Char Char7 Char Char5 Char Char Char Char4 Char Char"/>
    <w:basedOn w:val="1"/>
    <w:qFormat/>
    <w:uiPriority w:val="0"/>
    <w:pPr>
      <w:spacing w:before="120" w:after="120"/>
      <w:ind w:firstLine="420"/>
    </w:pPr>
    <w:rPr>
      <w:rFonts w:ascii="宋体" w:hAnsi="宋体"/>
      <w:sz w:val="22"/>
      <w:szCs w:val="21"/>
    </w:rPr>
  </w:style>
  <w:style w:type="paragraph" w:customStyle="1" w:styleId="1975">
    <w:name w:val="Char Char7 Char Char5"/>
    <w:basedOn w:val="1"/>
    <w:qFormat/>
    <w:uiPriority w:val="0"/>
    <w:pPr>
      <w:spacing w:before="120" w:after="120"/>
      <w:ind w:firstLine="420"/>
    </w:pPr>
    <w:rPr>
      <w:rFonts w:ascii="宋体" w:hAnsi="宋体"/>
      <w:sz w:val="22"/>
      <w:szCs w:val="21"/>
    </w:rPr>
  </w:style>
  <w:style w:type="paragraph" w:customStyle="1" w:styleId="1976">
    <w:name w:val="Char Char7 Char Char5 Char Char Char Char4 Char Char1"/>
    <w:basedOn w:val="1"/>
    <w:qFormat/>
    <w:uiPriority w:val="0"/>
    <w:pPr>
      <w:tabs>
        <w:tab w:val="left" w:pos="840"/>
      </w:tabs>
      <w:spacing w:before="120" w:after="120"/>
      <w:ind w:firstLine="420"/>
    </w:pPr>
    <w:rPr>
      <w:rFonts w:ascii="宋体" w:hAnsi="宋体"/>
      <w:sz w:val="22"/>
      <w:szCs w:val="21"/>
    </w:rPr>
  </w:style>
  <w:style w:type="paragraph" w:customStyle="1" w:styleId="1977">
    <w:name w:val="Char Char7 Char Char5 Char Char Char Char4 Char Char2"/>
    <w:basedOn w:val="1"/>
    <w:qFormat/>
    <w:uiPriority w:val="0"/>
    <w:pPr>
      <w:tabs>
        <w:tab w:val="left" w:pos="1140"/>
      </w:tabs>
      <w:spacing w:before="120" w:after="120"/>
      <w:ind w:firstLine="420"/>
    </w:pPr>
    <w:rPr>
      <w:rFonts w:ascii="宋体" w:hAnsi="宋体"/>
      <w:sz w:val="22"/>
      <w:szCs w:val="21"/>
    </w:rPr>
  </w:style>
  <w:style w:type="paragraph" w:customStyle="1" w:styleId="1978">
    <w:name w:val="Char Char7 Char Char5 Char Char Char Char4 Char Char3"/>
    <w:basedOn w:val="1"/>
    <w:qFormat/>
    <w:uiPriority w:val="0"/>
    <w:pPr>
      <w:spacing w:before="120" w:after="120"/>
      <w:ind w:firstLine="420"/>
    </w:pPr>
    <w:rPr>
      <w:rFonts w:ascii="宋体" w:hAnsi="宋体"/>
      <w:sz w:val="22"/>
      <w:szCs w:val="21"/>
    </w:rPr>
  </w:style>
  <w:style w:type="paragraph" w:customStyle="1" w:styleId="1979">
    <w:name w:val="Char Char7 Char Char1 Char Char"/>
    <w:basedOn w:val="1"/>
    <w:qFormat/>
    <w:uiPriority w:val="0"/>
    <w:pPr>
      <w:spacing w:before="120" w:after="120"/>
      <w:ind w:firstLine="420"/>
    </w:pPr>
    <w:rPr>
      <w:rFonts w:ascii="宋体" w:hAnsi="宋体"/>
      <w:sz w:val="22"/>
      <w:szCs w:val="21"/>
    </w:rPr>
  </w:style>
  <w:style w:type="paragraph" w:customStyle="1" w:styleId="1980">
    <w:name w:val="默认段落字体 Para Char Char Char Char Char Char Char Char Char1 Char Char Char Char Char Char Char Char Char Char Char Char1"/>
    <w:basedOn w:val="22"/>
    <w:qFormat/>
    <w:uiPriority w:val="0"/>
    <w:pPr>
      <w:shd w:val="clear" w:color="auto" w:fill="000080"/>
      <w:adjustRightInd w:val="0"/>
      <w:spacing w:before="120" w:after="120" w:line="436" w:lineRule="exact"/>
      <w:ind w:left="357" w:firstLine="420"/>
      <w:jc w:val="left"/>
      <w:outlineLvl w:val="3"/>
    </w:pPr>
    <w:rPr>
      <w:rFonts w:ascii="Tahoma" w:hAnsi="Tahoma"/>
      <w:b/>
      <w:sz w:val="21"/>
      <w:szCs w:val="24"/>
    </w:rPr>
  </w:style>
  <w:style w:type="character" w:customStyle="1" w:styleId="1981">
    <w:name w:val="!正文 Char"/>
    <w:link w:val="1982"/>
    <w:qFormat/>
    <w:locked/>
    <w:uiPriority w:val="0"/>
    <w:rPr>
      <w:rFonts w:ascii="宋体" w:hAnsi="宋体"/>
    </w:rPr>
  </w:style>
  <w:style w:type="paragraph" w:customStyle="1" w:styleId="1982">
    <w:name w:val="!正文"/>
    <w:basedOn w:val="1"/>
    <w:link w:val="1981"/>
    <w:qFormat/>
    <w:uiPriority w:val="0"/>
    <w:pPr>
      <w:spacing w:before="120" w:after="120"/>
      <w:ind w:firstLine="200" w:firstLineChars="200"/>
    </w:pPr>
    <w:rPr>
      <w:rFonts w:ascii="宋体" w:hAnsi="宋体"/>
      <w:kern w:val="0"/>
      <w:sz w:val="20"/>
      <w:lang w:val="zh-CN"/>
    </w:rPr>
  </w:style>
  <w:style w:type="paragraph" w:customStyle="1" w:styleId="1983">
    <w:name w:val="Char Char7 Char Char Char Char2"/>
    <w:basedOn w:val="1"/>
    <w:qFormat/>
    <w:uiPriority w:val="0"/>
    <w:pPr>
      <w:spacing w:before="120" w:after="120"/>
      <w:ind w:firstLine="420"/>
    </w:pPr>
    <w:rPr>
      <w:rFonts w:ascii="宋体" w:hAnsi="宋体"/>
      <w:sz w:val="22"/>
      <w:szCs w:val="21"/>
    </w:rPr>
  </w:style>
  <w:style w:type="paragraph" w:customStyle="1" w:styleId="1984">
    <w:name w:val="条文脚注"/>
    <w:basedOn w:val="51"/>
    <w:qFormat/>
    <w:uiPriority w:val="0"/>
    <w:pPr>
      <w:spacing w:before="120" w:after="120"/>
      <w:ind w:left="780" w:leftChars="200" w:hanging="360" w:hangingChars="200"/>
      <w:jc w:val="both"/>
    </w:pPr>
    <w:rPr>
      <w:rFonts w:ascii="宋体" w:hAnsi="宋体"/>
    </w:rPr>
  </w:style>
  <w:style w:type="paragraph" w:customStyle="1" w:styleId="1985">
    <w:name w:val="参考文献、索引标题"/>
    <w:basedOn w:val="122"/>
    <w:next w:val="1"/>
    <w:qFormat/>
    <w:uiPriority w:val="0"/>
    <w:pPr>
      <w:numPr>
        <w:numId w:val="0"/>
      </w:numPr>
      <w:shd w:val="clear" w:color="auto" w:fill="FFFFFF"/>
      <w:spacing w:after="200"/>
    </w:pPr>
    <w:rPr>
      <w:sz w:val="21"/>
    </w:rPr>
  </w:style>
  <w:style w:type="paragraph" w:customStyle="1" w:styleId="1986">
    <w:name w:val="样式 四级条标题 + 首行缩进:  0.74 厘米"/>
    <w:basedOn w:val="127"/>
    <w:qFormat/>
    <w:uiPriority w:val="0"/>
    <w:pPr>
      <w:numPr>
        <w:ilvl w:val="0"/>
        <w:numId w:val="0"/>
      </w:numPr>
      <w:tabs>
        <w:tab w:val="left" w:pos="802"/>
        <w:tab w:val="left" w:pos="1080"/>
        <w:tab w:val="left" w:pos="1134"/>
        <w:tab w:val="left" w:pos="1680"/>
        <w:tab w:val="left" w:pos="2100"/>
      </w:tabs>
      <w:ind w:firstLine="442"/>
    </w:pPr>
    <w:rPr>
      <w:rFonts w:cs="宋体"/>
      <w:kern w:val="2"/>
    </w:rPr>
  </w:style>
  <w:style w:type="paragraph" w:customStyle="1" w:styleId="1987">
    <w:name w:val="Char Char8 Char Char Char"/>
    <w:basedOn w:val="1"/>
    <w:qFormat/>
    <w:uiPriority w:val="0"/>
    <w:pPr>
      <w:spacing w:before="120" w:after="120"/>
      <w:ind w:firstLine="420"/>
    </w:pPr>
    <w:rPr>
      <w:rFonts w:ascii="宋体" w:hAnsi="宋体"/>
    </w:rPr>
  </w:style>
  <w:style w:type="character" w:customStyle="1" w:styleId="1988">
    <w:name w:val="样式 !正文 + 宋体 黑色 Char"/>
    <w:link w:val="1989"/>
    <w:qFormat/>
    <w:locked/>
    <w:uiPriority w:val="0"/>
    <w:rPr>
      <w:rFonts w:ascii="宋体" w:hAnsi="宋体"/>
      <w:color w:val="000000"/>
    </w:rPr>
  </w:style>
  <w:style w:type="paragraph" w:customStyle="1" w:styleId="1989">
    <w:name w:val="样式 !正文 + 宋体 黑色"/>
    <w:basedOn w:val="1982"/>
    <w:link w:val="1988"/>
    <w:qFormat/>
    <w:uiPriority w:val="0"/>
    <w:rPr>
      <w:color w:val="000000"/>
    </w:rPr>
  </w:style>
  <w:style w:type="paragraph" w:customStyle="1" w:styleId="1990">
    <w:name w:val="Char Char7 Char Char Char Char Char"/>
    <w:basedOn w:val="1"/>
    <w:qFormat/>
    <w:uiPriority w:val="0"/>
    <w:pPr>
      <w:spacing w:before="120" w:after="120"/>
      <w:ind w:firstLine="420"/>
    </w:pPr>
    <w:rPr>
      <w:rFonts w:ascii="宋体" w:hAnsi="宋体"/>
      <w:szCs w:val="21"/>
    </w:rPr>
  </w:style>
  <w:style w:type="paragraph" w:customStyle="1" w:styleId="1991">
    <w:name w:val="●文字"/>
    <w:basedOn w:val="1"/>
    <w:qFormat/>
    <w:uiPriority w:val="0"/>
    <w:pPr>
      <w:tabs>
        <w:tab w:val="left" w:pos="420"/>
      </w:tabs>
      <w:autoSpaceDE w:val="0"/>
      <w:autoSpaceDN w:val="0"/>
      <w:adjustRightInd w:val="0"/>
      <w:spacing w:before="120" w:after="120" w:line="240" w:lineRule="atLeast"/>
      <w:ind w:left="420" w:hanging="420"/>
    </w:pPr>
    <w:rPr>
      <w:rFonts w:ascii="Arial" w:hAnsi="Arial"/>
      <w:szCs w:val="21"/>
    </w:rPr>
  </w:style>
  <w:style w:type="paragraph" w:customStyle="1" w:styleId="1992">
    <w:name w:val="正文_引用文字"/>
    <w:basedOn w:val="1"/>
    <w:qFormat/>
    <w:uiPriority w:val="0"/>
    <w:pPr>
      <w:spacing w:before="120" w:after="120"/>
      <w:ind w:left="480" w:firstLine="480" w:firstLineChars="200"/>
    </w:pPr>
    <w:rPr>
      <w:rFonts w:ascii="楷体_GB2312" w:hAnsi="宋体" w:eastAsia="楷体_GB2312"/>
      <w:sz w:val="24"/>
      <w:szCs w:val="21"/>
    </w:rPr>
  </w:style>
  <w:style w:type="paragraph" w:customStyle="1" w:styleId="1993">
    <w:name w:val="Char Char3 Char Char Char Char Char Char Char Char Char Char Char Char Char Char Char Char Char Char Char Char Char Char Char Char Char Char1 Char Char Char1 Char Char Char Char Char Char"/>
    <w:basedOn w:val="1"/>
    <w:qFormat/>
    <w:uiPriority w:val="0"/>
    <w:pPr>
      <w:spacing w:before="120" w:after="120"/>
      <w:ind w:firstLine="420"/>
    </w:pPr>
    <w:rPr>
      <w:rFonts w:ascii="宋体" w:hAnsi="宋体"/>
      <w:szCs w:val="21"/>
    </w:rPr>
  </w:style>
  <w:style w:type="paragraph" w:customStyle="1" w:styleId="1994">
    <w:name w:val="前言"/>
    <w:basedOn w:val="1"/>
    <w:qFormat/>
    <w:uiPriority w:val="0"/>
    <w:pPr>
      <w:spacing w:before="120" w:after="120"/>
      <w:ind w:firstLine="420"/>
      <w:jc w:val="center"/>
    </w:pPr>
    <w:rPr>
      <w:rFonts w:ascii="宋体" w:hAnsi="宋体"/>
      <w:b/>
      <w:bCs/>
      <w:sz w:val="36"/>
      <w:szCs w:val="21"/>
    </w:rPr>
  </w:style>
  <w:style w:type="paragraph" w:customStyle="1" w:styleId="1995">
    <w:name w:val="样式－正文"/>
    <w:basedOn w:val="1"/>
    <w:qFormat/>
    <w:uiPriority w:val="0"/>
    <w:pPr>
      <w:spacing w:before="120" w:after="120"/>
      <w:ind w:firstLine="200" w:firstLineChars="200"/>
    </w:pPr>
    <w:rPr>
      <w:rFonts w:ascii="宋体" w:hAnsi="宋体"/>
      <w:szCs w:val="21"/>
    </w:rPr>
  </w:style>
  <w:style w:type="paragraph" w:customStyle="1" w:styleId="1996">
    <w:name w:val="MM Relationship"/>
    <w:basedOn w:val="1"/>
    <w:qFormat/>
    <w:uiPriority w:val="0"/>
    <w:pPr>
      <w:spacing w:before="120" w:after="120"/>
      <w:ind w:firstLine="420"/>
    </w:pPr>
    <w:rPr>
      <w:rFonts w:ascii="宋体" w:hAnsi="宋体"/>
      <w:szCs w:val="21"/>
    </w:rPr>
  </w:style>
  <w:style w:type="paragraph" w:customStyle="1" w:styleId="1997">
    <w:name w:val="Char Char Char7 Char Char Char"/>
    <w:next w:val="1"/>
    <w:qFormat/>
    <w:uiPriority w:val="0"/>
    <w:pPr>
      <w:keepNext/>
      <w:keepLines/>
      <w:snapToGrid w:val="0"/>
      <w:spacing w:before="240" w:after="240" w:line="415" w:lineRule="auto"/>
      <w:ind w:hanging="472" w:hangingChars="472"/>
      <w:jc w:val="center"/>
      <w:outlineLvl w:val="7"/>
    </w:pPr>
    <w:rPr>
      <w:rFonts w:ascii="Arial" w:hAnsi="Arial" w:eastAsia="黑体" w:cs="Arial"/>
      <w:kern w:val="2"/>
      <w:sz w:val="21"/>
      <w:szCs w:val="21"/>
      <w:lang w:val="en-US" w:eastAsia="zh-CN" w:bidi="ar-SA"/>
    </w:rPr>
  </w:style>
  <w:style w:type="paragraph" w:customStyle="1" w:styleId="1998">
    <w:name w:val="Char Char7 Char Char Char"/>
    <w:basedOn w:val="1"/>
    <w:qFormat/>
    <w:uiPriority w:val="0"/>
    <w:pPr>
      <w:spacing w:before="120" w:after="120"/>
      <w:ind w:firstLine="420"/>
    </w:pPr>
    <w:rPr>
      <w:rFonts w:ascii="宋体" w:hAnsi="宋体"/>
      <w:szCs w:val="21"/>
    </w:rPr>
  </w:style>
  <w:style w:type="paragraph" w:customStyle="1" w:styleId="1999">
    <w:name w:val="BONC_标题3"/>
    <w:basedOn w:val="5"/>
    <w:next w:val="1"/>
    <w:qFormat/>
    <w:uiPriority w:val="0"/>
    <w:pPr>
      <w:tabs>
        <w:tab w:val="left" w:pos="709"/>
      </w:tabs>
      <w:spacing w:line="412" w:lineRule="auto"/>
      <w:ind w:left="709" w:hanging="709"/>
    </w:pPr>
  </w:style>
  <w:style w:type="paragraph" w:customStyle="1" w:styleId="2000">
    <w:name w:val="Char Char8 Char Char Char Char Char Char Char Char Char Char Char Char Char Char Char Char"/>
    <w:basedOn w:val="1"/>
    <w:qFormat/>
    <w:uiPriority w:val="0"/>
    <w:rPr>
      <w:rFonts w:ascii="Tahoma" w:hAnsi="Tahoma"/>
      <w:sz w:val="24"/>
    </w:rPr>
  </w:style>
  <w:style w:type="paragraph" w:customStyle="1" w:styleId="2001">
    <w:name w:val="Char1 Char Char Char Char Char Char Char Char Char Char Char Char Char Char Char Char Char Char22"/>
    <w:basedOn w:val="22"/>
    <w:qFormat/>
    <w:uiPriority w:val="0"/>
    <w:pPr>
      <w:shd w:val="clear" w:color="auto" w:fill="000080"/>
      <w:spacing w:before="120" w:after="120"/>
      <w:ind w:firstLine="420"/>
    </w:pPr>
    <w:rPr>
      <w:rFonts w:ascii="Tahoma" w:hAnsi="Tahoma"/>
      <w:sz w:val="24"/>
      <w:szCs w:val="24"/>
    </w:rPr>
  </w:style>
  <w:style w:type="paragraph" w:customStyle="1" w:styleId="2002">
    <w:name w:val="Char1 Char Char Char Char Char Char Char Char Char Char Char Char Char Char Char Char Char Char21"/>
    <w:basedOn w:val="22"/>
    <w:qFormat/>
    <w:uiPriority w:val="0"/>
    <w:pPr>
      <w:shd w:val="clear" w:color="auto" w:fill="000080"/>
      <w:spacing w:before="120" w:after="120"/>
      <w:ind w:firstLine="420"/>
    </w:pPr>
    <w:rPr>
      <w:rFonts w:ascii="Tahoma" w:hAnsi="Tahoma"/>
      <w:sz w:val="24"/>
      <w:szCs w:val="24"/>
    </w:rPr>
  </w:style>
  <w:style w:type="paragraph" w:customStyle="1" w:styleId="2003">
    <w:name w:val="新标题1.1"/>
    <w:basedOn w:val="1"/>
    <w:next w:val="64"/>
    <w:qFormat/>
    <w:uiPriority w:val="0"/>
    <w:pPr>
      <w:numPr>
        <w:ilvl w:val="0"/>
        <w:numId w:val="112"/>
      </w:numPr>
      <w:outlineLvl w:val="1"/>
    </w:pPr>
    <w:rPr>
      <w:b/>
      <w:sz w:val="30"/>
    </w:rPr>
  </w:style>
  <w:style w:type="character" w:customStyle="1" w:styleId="2004">
    <w:name w:val="zw Char"/>
    <w:link w:val="2005"/>
    <w:qFormat/>
    <w:locked/>
    <w:uiPriority w:val="0"/>
    <w:rPr>
      <w:rFonts w:ascii="Calibri" w:hAnsi="Calibri" w:eastAsia="宋体" w:cs="Times New Roman"/>
      <w:kern w:val="0"/>
      <w:sz w:val="20"/>
      <w:szCs w:val="20"/>
    </w:rPr>
  </w:style>
  <w:style w:type="paragraph" w:customStyle="1" w:styleId="2005">
    <w:name w:val="zw"/>
    <w:basedOn w:val="1"/>
    <w:link w:val="2004"/>
    <w:qFormat/>
    <w:uiPriority w:val="0"/>
    <w:pPr>
      <w:spacing w:before="120" w:after="120"/>
      <w:ind w:firstLine="200" w:firstLineChars="200"/>
    </w:pPr>
    <w:rPr>
      <w:rFonts w:ascii="Calibri" w:hAnsi="Calibri"/>
      <w:kern w:val="0"/>
      <w:sz w:val="20"/>
      <w:lang w:val="zh-CN"/>
    </w:rPr>
  </w:style>
  <w:style w:type="paragraph" w:customStyle="1" w:styleId="2006">
    <w:name w:val="tty80"/>
    <w:basedOn w:val="1"/>
    <w:qFormat/>
    <w:uiPriority w:val="0"/>
    <w:pPr>
      <w:jc w:val="left"/>
    </w:pPr>
    <w:rPr>
      <w:rFonts w:ascii="Courier New" w:hAnsi="Courier New"/>
      <w:kern w:val="0"/>
      <w:sz w:val="20"/>
      <w:lang w:eastAsia="zh-TW"/>
    </w:rPr>
  </w:style>
  <w:style w:type="paragraph" w:customStyle="1" w:styleId="2007">
    <w:name w:val="样式 文档正文 + 宋体"/>
    <w:basedOn w:val="106"/>
    <w:qFormat/>
    <w:uiPriority w:val="0"/>
    <w:pPr>
      <w:spacing w:line="440" w:lineRule="exact"/>
    </w:pPr>
    <w:rPr>
      <w:rFonts w:hint="eastAsia" w:hAnsi="宋体"/>
      <w:kern w:val="2"/>
      <w:sz w:val="24"/>
      <w:szCs w:val="24"/>
    </w:rPr>
  </w:style>
  <w:style w:type="paragraph" w:customStyle="1" w:styleId="2008">
    <w:name w:val="Char Char Char Char Char2 Char"/>
    <w:basedOn w:val="1"/>
    <w:qFormat/>
    <w:uiPriority w:val="0"/>
    <w:rPr>
      <w:rFonts w:ascii="Tahoma" w:hAnsi="Tahoma"/>
      <w:sz w:val="24"/>
    </w:rPr>
  </w:style>
  <w:style w:type="character" w:customStyle="1" w:styleId="2009">
    <w:name w:val="图 字元"/>
    <w:qFormat/>
    <w:locked/>
    <w:uiPriority w:val="0"/>
  </w:style>
  <w:style w:type="character" w:customStyle="1" w:styleId="2010">
    <w:name w:val="无间距字符"/>
    <w:link w:val="2011"/>
    <w:qFormat/>
    <w:locked/>
    <w:uiPriority w:val="1"/>
    <w:rPr>
      <w:kern w:val="2"/>
      <w:sz w:val="22"/>
      <w:szCs w:val="22"/>
      <w:lang w:val="en-US" w:eastAsia="zh-CN" w:bidi="ar-SA"/>
    </w:rPr>
  </w:style>
  <w:style w:type="paragraph" w:customStyle="1" w:styleId="2011">
    <w:name w:val="无间距"/>
    <w:link w:val="2010"/>
    <w:qFormat/>
    <w:uiPriority w:val="1"/>
    <w:pPr>
      <w:spacing w:before="260" w:after="260" w:line="415" w:lineRule="auto"/>
      <w:ind w:hanging="992" w:hangingChars="472"/>
      <w:jc w:val="both"/>
    </w:pPr>
    <w:rPr>
      <w:rFonts w:ascii="Calibri" w:hAnsi="Calibri" w:eastAsia="宋体" w:cs="Times New Roman"/>
      <w:kern w:val="2"/>
      <w:sz w:val="22"/>
      <w:szCs w:val="22"/>
      <w:lang w:val="en-US" w:eastAsia="zh-CN" w:bidi="ar-SA"/>
    </w:rPr>
  </w:style>
  <w:style w:type="paragraph" w:customStyle="1" w:styleId="2012">
    <w:name w:val="Char1 Char Char Char Char Char Char Char Char Char Char2 Char Char Char Char Char Char Char Char1"/>
    <w:basedOn w:val="1"/>
    <w:qFormat/>
    <w:uiPriority w:val="99"/>
    <w:pPr>
      <w:snapToGrid w:val="0"/>
    </w:pPr>
    <w:rPr>
      <w:rFonts w:ascii="Arial" w:hAnsi="Arial" w:eastAsia="黑体" w:cs="Arial"/>
      <w:kern w:val="0"/>
      <w:szCs w:val="21"/>
    </w:rPr>
  </w:style>
  <w:style w:type="character" w:customStyle="1" w:styleId="2013">
    <w:name w:val="正文0 Char"/>
    <w:link w:val="2014"/>
    <w:qFormat/>
    <w:locked/>
    <w:uiPriority w:val="0"/>
    <w:rPr>
      <w:rFonts w:ascii="Times New Roman" w:hAnsi="Times New Roman"/>
    </w:rPr>
  </w:style>
  <w:style w:type="paragraph" w:customStyle="1" w:styleId="2014">
    <w:name w:val="正文0"/>
    <w:basedOn w:val="1"/>
    <w:link w:val="2013"/>
    <w:qFormat/>
    <w:uiPriority w:val="0"/>
    <w:pPr>
      <w:ind w:firstLine="420"/>
    </w:pPr>
    <w:rPr>
      <w:kern w:val="0"/>
      <w:sz w:val="20"/>
      <w:lang w:val="zh-CN"/>
    </w:rPr>
  </w:style>
  <w:style w:type="paragraph" w:customStyle="1" w:styleId="2015">
    <w:name w:val="列出段落3"/>
    <w:basedOn w:val="1"/>
    <w:qFormat/>
    <w:uiPriority w:val="99"/>
    <w:pPr>
      <w:ind w:firstLine="420" w:firstLineChars="200"/>
    </w:pPr>
  </w:style>
  <w:style w:type="paragraph" w:customStyle="1" w:styleId="2016">
    <w:name w:val="xl12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微软雅黑" w:hAnsi="微软雅黑" w:eastAsia="微软雅黑" w:cs="宋体"/>
      <w:color w:val="000000"/>
      <w:kern w:val="0"/>
      <w:sz w:val="18"/>
      <w:szCs w:val="18"/>
    </w:rPr>
  </w:style>
  <w:style w:type="paragraph" w:customStyle="1" w:styleId="2017">
    <w:name w:val="xl13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微软雅黑" w:hAnsi="微软雅黑" w:eastAsia="微软雅黑" w:cs="宋体"/>
      <w:kern w:val="0"/>
      <w:sz w:val="18"/>
      <w:szCs w:val="18"/>
    </w:rPr>
  </w:style>
  <w:style w:type="paragraph" w:customStyle="1" w:styleId="2018">
    <w:name w:val="xl13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微软雅黑" w:hAnsi="微软雅黑" w:eastAsia="微软雅黑" w:cs="宋体"/>
      <w:kern w:val="0"/>
      <w:sz w:val="18"/>
      <w:szCs w:val="18"/>
    </w:rPr>
  </w:style>
  <w:style w:type="character" w:styleId="2019">
    <w:name w:val="Placeholder Text"/>
    <w:semiHidden/>
    <w:qFormat/>
    <w:uiPriority w:val="99"/>
    <w:rPr>
      <w:color w:val="808080"/>
    </w:rPr>
  </w:style>
  <w:style w:type="character" w:customStyle="1" w:styleId="2020">
    <w:name w:val="页眉 Char2"/>
    <w:semiHidden/>
    <w:qFormat/>
    <w:uiPriority w:val="0"/>
    <w:rPr>
      <w:sz w:val="18"/>
      <w:szCs w:val="18"/>
    </w:rPr>
  </w:style>
  <w:style w:type="character" w:customStyle="1" w:styleId="2021">
    <w:name w:val="页脚 Char2"/>
    <w:semiHidden/>
    <w:qFormat/>
    <w:uiPriority w:val="0"/>
    <w:rPr>
      <w:kern w:val="2"/>
      <w:sz w:val="18"/>
      <w:szCs w:val="18"/>
    </w:rPr>
  </w:style>
  <w:style w:type="character" w:customStyle="1" w:styleId="2022">
    <w:name w:val="Heading 5 Char"/>
    <w:qFormat/>
    <w:uiPriority w:val="0"/>
    <w:rPr>
      <w:rFonts w:hint="default" w:ascii="Book Antiqua" w:hAnsi="Book Antiqua" w:eastAsia="宋体"/>
      <w:b/>
      <w:bCs/>
      <w:i/>
      <w:iCs/>
      <w:sz w:val="22"/>
      <w:szCs w:val="26"/>
      <w:lang w:val="en-US" w:eastAsia="zh-CN" w:bidi="ar-SA"/>
    </w:rPr>
  </w:style>
  <w:style w:type="character" w:customStyle="1" w:styleId="2023">
    <w:name w:val="样式 小四"/>
    <w:qFormat/>
    <w:uiPriority w:val="0"/>
    <w:rPr>
      <w:sz w:val="24"/>
    </w:rPr>
  </w:style>
  <w:style w:type="character" w:customStyle="1" w:styleId="2024">
    <w:name w:val="pic Char Char Char"/>
    <w:qFormat/>
    <w:uiPriority w:val="0"/>
    <w:rPr>
      <w:rFonts w:hint="default" w:ascii="Arial" w:hAnsi="Arial" w:eastAsia="宋体" w:cs="Arial"/>
      <w:lang w:val="en-US" w:eastAsia="zh-CN" w:bidi="ar-SA"/>
    </w:rPr>
  </w:style>
  <w:style w:type="character" w:customStyle="1" w:styleId="2025">
    <w:name w:val="Body Text Char"/>
    <w:qFormat/>
    <w:uiPriority w:val="0"/>
    <w:rPr>
      <w:rFonts w:hint="eastAsia" w:ascii="宋体" w:hAnsi="宋体" w:eastAsia="PMingLiU"/>
      <w:iCs/>
      <w:color w:val="000000"/>
      <w:lang w:val="en-GB" w:eastAsia="en-US" w:bidi="ar-SA"/>
    </w:rPr>
  </w:style>
  <w:style w:type="character" w:customStyle="1" w:styleId="2026">
    <w:name w:val="Heading 3 Char4 Char"/>
    <w:qFormat/>
    <w:uiPriority w:val="0"/>
    <w:rPr>
      <w:rFonts w:hint="default" w:ascii="Book Antiqua" w:hAnsi="Book Antiqua" w:eastAsia="宋体"/>
      <w:b/>
      <w:sz w:val="24"/>
      <w:lang w:val="en-US" w:eastAsia="zh-CN" w:bidi="ar-SA"/>
    </w:rPr>
  </w:style>
  <w:style w:type="character" w:customStyle="1" w:styleId="2027">
    <w:name w:val="访问过的超链接1"/>
    <w:qFormat/>
    <w:uiPriority w:val="0"/>
    <w:rPr>
      <w:color w:val="800080"/>
      <w:u w:val="single"/>
    </w:rPr>
  </w:style>
  <w:style w:type="character" w:customStyle="1" w:styleId="2028">
    <w:name w:val="apple-converted-space"/>
    <w:qFormat/>
    <w:uiPriority w:val="0"/>
  </w:style>
  <w:style w:type="table" w:customStyle="1" w:styleId="2029">
    <w:name w:val="浅色网格1"/>
    <w:basedOn w:val="69"/>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Lines="0" w:beforeAutospacing="0" w:afterLines="0" w:afterAutospacing="0" w:line="240" w:lineRule="auto"/>
      </w:pPr>
      <w:rPr>
        <w:rFonts w:hint="default" w:ascii="等线" w:hAnsi="等线" w:eastAsia="宋体" w:cs="Times New Roma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Lines="0" w:beforeAutospacing="0" w:afterLines="0" w:afterAutospacing="0" w:line="240" w:lineRule="auto"/>
      </w:pPr>
      <w:rPr>
        <w:rFonts w:hint="default" w:ascii="等线" w:hAnsi="等线" w:eastAsia="宋体" w:cs="Times New Roma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hint="default" w:ascii="等线" w:hAnsi="等线" w:eastAsia="宋体" w:cs="Times New Roman"/>
        <w:b/>
        <w:bCs/>
      </w:rPr>
    </w:tblStylePr>
    <w:tblStylePr w:type="lastCol">
      <w:rPr>
        <w:rFonts w:hint="default" w:ascii="等线" w:hAnsi="等线" w:eastAsia="宋体" w:cs="Times New Roman"/>
        <w:b/>
        <w:bCs/>
      </w:rPr>
      <w:tcPr>
        <w:tcBorders>
          <w:top w:val="single" w:color="000000" w:sz="8" w:space="0"/>
          <w:left w:val="single" w:color="000000" w:sz="8" w:space="0"/>
          <w:bottom w:val="single" w:color="000000" w:sz="8" w:space="0"/>
          <w:right w:val="single" w:color="000000" w:sz="8" w:space="0"/>
        </w:tcBorders>
      </w:tcPr>
    </w:tblStylePr>
    <w:tblStylePr w:type="band1Vert">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customStyle="1" w:styleId="2030">
    <w:name w:val="浅色底纹1"/>
    <w:basedOn w:val="69"/>
    <w:qFormat/>
    <w:uiPriority w:val="60"/>
    <w:rPr>
      <w:color w:val="000000"/>
    </w:rPr>
    <w:tblPr>
      <w:tblBorders>
        <w:top w:val="single" w:color="000000" w:sz="8" w:space="0"/>
        <w:bottom w:val="single" w:color="000000" w:sz="8" w:space="0"/>
      </w:tblBorders>
    </w:tblPr>
    <w:tblStylePr w:type="fir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2031">
    <w:name w:val="中等深浅底纹 11"/>
    <w:basedOn w:val="69"/>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Lines="0" w:beforeAutospacing="0" w:afterLines="0" w:afterAutospacing="0" w:line="240" w:lineRule="auto"/>
      </w:pPr>
      <w:rPr>
        <w:b/>
        <w:bCs/>
        <w:color w:val="FFFFFF"/>
      </w:r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Lines="0" w:beforeAutospacing="0" w:afterLines="0" w:afterAutospacing="0" w:line="240" w:lineRule="auto"/>
      </w:pPr>
      <w:rPr>
        <w:b/>
        <w:bCs/>
      </w:r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cPr>
        <w:shd w:val="clear" w:color="auto" w:fill="C0C0C0"/>
      </w:tcPr>
    </w:tblStylePr>
    <w:tblStylePr w:type="band1Horz">
      <w:tcPr>
        <w:tcBorders>
          <w:insideH w:val="nil"/>
          <w:insideV w:val="nil"/>
        </w:tcBorders>
        <w:shd w:val="clear" w:color="auto" w:fill="C0C0C0"/>
      </w:tcPr>
    </w:tblStylePr>
    <w:tblStylePr w:type="band2Horz">
      <w:tcPr>
        <w:tcBorders>
          <w:insideH w:val="nil"/>
          <w:insideV w:val="nil"/>
        </w:tcBorders>
      </w:tcPr>
    </w:tblStylePr>
  </w:style>
  <w:style w:type="table" w:customStyle="1" w:styleId="2032">
    <w:name w:val="LEEY样式1"/>
    <w:basedOn w:val="6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StylePr w:type="firstRow">
      <w:pPr>
        <w:jc w:val="center"/>
      </w:pPr>
      <w:rPr>
        <w:rFonts w:hint="default" w:ascii="Arial Unicode MS" w:hAnsi="Arial Unicode MS" w:eastAsia="宋体" w:cs="Arial Unicode MS"/>
        <w:b/>
        <w:sz w:val="21"/>
        <w:szCs w:val="21"/>
      </w:rPr>
      <w:tcPr>
        <w:shd w:val="clear" w:color="auto" w:fill="8C8C8C"/>
        <w:vAlign w:val="center"/>
      </w:tcPr>
    </w:tblStylePr>
    <w:tblStylePr w:type="firstCol">
      <w:pPr>
        <w:jc w:val="center"/>
      </w:pPr>
      <w:rPr>
        <w:rFonts w:hint="default" w:ascii="Arial Unicode MS" w:hAnsi="Arial Unicode MS" w:eastAsia="宋体" w:cs="Arial Unicode MS"/>
        <w:sz w:val="21"/>
        <w:szCs w:val="21"/>
      </w:rPr>
      <w:tcPr>
        <w:tcBorders>
          <w:top w:val="single" w:color="000000" w:sz="4" w:space="0"/>
          <w:left w:val="single" w:color="000000" w:sz="4" w:space="0"/>
          <w:bottom w:val="single" w:color="000000" w:sz="4" w:space="0"/>
          <w:right w:val="single" w:color="000000" w:sz="4" w:space="0"/>
          <w:insideH w:val="single" w:sz="4" w:space="0"/>
          <w:insideV w:val="single" w:sz="4" w:space="0"/>
        </w:tcBorders>
        <w:vAlign w:val="center"/>
      </w:tcPr>
    </w:tblStylePr>
  </w:style>
  <w:style w:type="table" w:customStyle="1" w:styleId="2033">
    <w:name w:val="Table Normal2"/>
    <w:semiHidden/>
    <w:qFormat/>
    <w:uiPriority w:val="0"/>
    <w:pPr>
      <w:spacing w:before="260" w:after="260" w:line="415" w:lineRule="auto"/>
      <w:ind w:hanging="992" w:hangingChars="472"/>
      <w:jc w:val="both"/>
    </w:pPr>
    <w:rPr>
      <w:rFonts w:ascii="Times New Roman" w:hAnsi="Times New Roman"/>
    </w:rPr>
    <w:tblPr>
      <w:tblCellMar>
        <w:top w:w="0" w:type="dxa"/>
        <w:left w:w="108" w:type="dxa"/>
        <w:bottom w:w="0" w:type="dxa"/>
        <w:right w:w="108" w:type="dxa"/>
      </w:tblCellMar>
    </w:tblPr>
  </w:style>
  <w:style w:type="table" w:customStyle="1" w:styleId="2034">
    <w:name w:val="001 表格1"/>
    <w:basedOn w:val="69"/>
    <w:qFormat/>
    <w:uiPriority w:val="99"/>
    <w:pPr>
      <w:spacing w:line="240" w:lineRule="atLeast"/>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pPr>
        <w:jc w:val="center"/>
      </w:pPr>
    </w:tblStylePr>
  </w:style>
  <w:style w:type="table" w:customStyle="1" w:styleId="2035">
    <w:name w:val="中等深浅底纹 21"/>
    <w:basedOn w:val="69"/>
    <w:qFormat/>
    <w:uiPriority w:val="64"/>
    <w:tblPr>
      <w:tblBorders>
        <w:top w:val="single" w:color="auto" w:sz="18" w:space="0"/>
        <w:bottom w:val="single" w:color="auto" w:sz="18" w:space="0"/>
      </w:tblBorders>
    </w:tblPr>
    <w:tblStylePr w:type="firstRow">
      <w:pPr>
        <w:spacing w:beforeLines="0" w:beforeAutospacing="1" w:afterLines="0" w:afterAutospacing="1" w:line="240" w:lineRule="auto"/>
      </w:pPr>
      <w:rPr>
        <w:b/>
        <w:bCs/>
        <w:color w:val="FFFFFF"/>
      </w:rPr>
      <w:tcPr>
        <w:tcBorders>
          <w:top w:val="single" w:color="auto" w:sz="18" w:space="0"/>
          <w:left w:val="nil"/>
          <w:bottom w:val="single" w:color="auto" w:sz="18" w:space="0"/>
          <w:right w:val="nil"/>
          <w:insideH w:val="nil"/>
          <w:insideV w:val="nil"/>
        </w:tcBorders>
        <w:shd w:val="clear" w:color="auto" w:fill="000000"/>
      </w:tcPr>
    </w:tblStylePr>
    <w:tblStylePr w:type="lastRow">
      <w:pPr>
        <w:spacing w:beforeLines="0" w:beforeAutospacing="1" w:afterLines="0" w:afterAutospacing="1" w:line="240" w:lineRule="auto"/>
      </w:pPr>
      <w:rPr>
        <w:color w:val="auto"/>
      </w:r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cPr>
        <w:tcBorders>
          <w:top w:val="nil"/>
          <w:left w:val="nil"/>
          <w:bottom w:val="single" w:color="auto" w:sz="18" w:space="0"/>
          <w:right w:val="nil"/>
          <w:insideH w:val="nil"/>
          <w:insideV w:val="nil"/>
        </w:tcBorders>
        <w:shd w:val="clear" w:color="auto" w:fill="000000"/>
      </w:tcPr>
    </w:tblStylePr>
    <w:tblStylePr w:type="lastCol">
      <w:rPr>
        <w:b/>
        <w:bCs/>
        <w:color w:val="FFFFFF"/>
      </w:rPr>
      <w:tcPr>
        <w:tcBorders>
          <w:left w:val="nil"/>
          <w:right w:val="nil"/>
          <w:insideH w:val="nil"/>
          <w:insideV w:val="nil"/>
        </w:tcBorders>
        <w:shd w:val="clear" w:color="auto" w:fill="000000"/>
      </w:tcPr>
    </w:tblStylePr>
    <w:tblStylePr w:type="band1Vert">
      <w:tcPr>
        <w:tcBorders>
          <w:left w:val="nil"/>
          <w:right w:val="nil"/>
          <w:insideH w:val="nil"/>
          <w:insideV w:val="nil"/>
        </w:tcBorders>
        <w:shd w:val="clear" w:color="auto" w:fill="D8D8D8"/>
      </w:tcPr>
    </w:tblStylePr>
    <w:tblStylePr w:type="band1Horz">
      <w:tcPr>
        <w:shd w:val="clear" w:color="auto" w:fill="D8D8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rPr>
      <w:tcPr>
        <w:tcBorders>
          <w:top w:val="single" w:color="auto" w:sz="18" w:space="0"/>
          <w:left w:val="nil"/>
          <w:bottom w:val="single" w:color="auto" w:sz="18" w:space="0"/>
          <w:right w:val="nil"/>
          <w:insideH w:val="nil"/>
          <w:insideV w:val="nil"/>
        </w:tcBorders>
      </w:tcPr>
    </w:tblStylePr>
  </w:style>
  <w:style w:type="table" w:customStyle="1" w:styleId="2036">
    <w:name w:val="浅色网格2"/>
    <w:basedOn w:val="69"/>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Lines="0" w:beforeAutospacing="0" w:afterLines="0" w:afterAutospacing="0" w:line="240" w:lineRule="auto"/>
      </w:pPr>
      <w:rPr>
        <w:rFonts w:hint="default" w:ascii="等线" w:hAnsi="等线" w:eastAsia="宋体" w:cs="Times New Roma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Lines="0" w:beforeAutospacing="0" w:afterLines="0" w:afterAutospacing="0" w:line="240" w:lineRule="auto"/>
      </w:pPr>
      <w:rPr>
        <w:rFonts w:hint="default" w:ascii="等线" w:hAnsi="等线" w:eastAsia="宋体" w:cs="Times New Roma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hint="default" w:ascii="等线" w:hAnsi="等线" w:eastAsia="宋体" w:cs="Times New Roman"/>
        <w:b/>
        <w:bCs/>
      </w:rPr>
    </w:tblStylePr>
    <w:tblStylePr w:type="lastCol">
      <w:rPr>
        <w:rFonts w:hint="default" w:ascii="等线" w:hAnsi="等线" w:eastAsia="宋体" w:cs="Times New Roman"/>
        <w:b/>
        <w:bCs/>
      </w:rPr>
      <w:tcPr>
        <w:tcBorders>
          <w:top w:val="single" w:color="000000" w:sz="8" w:space="0"/>
          <w:left w:val="single" w:color="000000" w:sz="8" w:space="0"/>
          <w:bottom w:val="single" w:color="000000" w:sz="8" w:space="0"/>
          <w:right w:val="single" w:color="000000" w:sz="8" w:space="0"/>
        </w:tcBorders>
      </w:tcPr>
    </w:tblStylePr>
    <w:tblStylePr w:type="band1Vert">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customStyle="1" w:styleId="2037">
    <w:name w:val="浅色底纹2"/>
    <w:basedOn w:val="69"/>
    <w:qFormat/>
    <w:uiPriority w:val="60"/>
    <w:rPr>
      <w:color w:val="000000"/>
    </w:rPr>
    <w:tblPr>
      <w:tblBorders>
        <w:top w:val="single" w:color="000000" w:sz="8" w:space="0"/>
        <w:bottom w:val="single" w:color="000000" w:sz="8" w:space="0"/>
      </w:tblBorders>
    </w:tblPr>
    <w:tblStylePr w:type="fir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2038">
    <w:name w:val="中等深浅底纹 12"/>
    <w:basedOn w:val="69"/>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Lines="0" w:beforeAutospacing="0" w:afterLines="0" w:afterAutospacing="0" w:line="240" w:lineRule="auto"/>
      </w:pPr>
      <w:rPr>
        <w:b/>
        <w:bCs/>
        <w:color w:val="FFFFFF"/>
      </w:r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Lines="0" w:beforeAutospacing="0" w:afterLines="0" w:afterAutospacing="0" w:line="240" w:lineRule="auto"/>
      </w:pPr>
      <w:rPr>
        <w:b/>
        <w:bCs/>
      </w:r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cPr>
        <w:shd w:val="clear" w:color="auto" w:fill="C0C0C0"/>
      </w:tcPr>
    </w:tblStylePr>
    <w:tblStylePr w:type="band1Horz">
      <w:tcPr>
        <w:tcBorders>
          <w:insideH w:val="nil"/>
          <w:insideV w:val="nil"/>
        </w:tcBorders>
        <w:shd w:val="clear" w:color="auto" w:fill="C0C0C0"/>
      </w:tcPr>
    </w:tblStylePr>
    <w:tblStylePr w:type="band2Horz">
      <w:tcPr>
        <w:tcBorders>
          <w:insideH w:val="nil"/>
          <w:insideV w:val="nil"/>
        </w:tcBorders>
      </w:tcPr>
    </w:tblStylePr>
  </w:style>
  <w:style w:type="paragraph" w:customStyle="1" w:styleId="2039">
    <w:name w:val="14"/>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0">
    <w:name w:val="13"/>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1">
    <w:name w:val="12"/>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2">
    <w:name w:val="10"/>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3">
    <w:name w:val="Char9"/>
    <w:basedOn w:val="22"/>
    <w:qFormat/>
    <w:uiPriority w:val="0"/>
    <w:pPr>
      <w:shd w:val="clear" w:color="auto" w:fill="000080"/>
      <w:ind w:firstLine="432"/>
      <w:jc w:val="left"/>
    </w:pPr>
    <w:rPr>
      <w:rFonts w:ascii="Tahoma" w:hAnsi="Tahoma"/>
      <w:sz w:val="24"/>
      <w:szCs w:val="20"/>
    </w:rPr>
  </w:style>
  <w:style w:type="paragraph" w:customStyle="1" w:styleId="2044">
    <w:name w:val="List Header"/>
    <w:next w:val="1"/>
    <w:qFormat/>
    <w:uiPriority w:val="99"/>
    <w:pPr>
      <w:widowControl w:val="0"/>
      <w:shd w:val="clear" w:color="auto" w:fill="FFFFFF"/>
      <w:autoSpaceDE w:val="0"/>
      <w:autoSpaceDN w:val="0"/>
      <w:adjustRightInd w:val="0"/>
      <w:spacing w:before="260" w:after="260" w:line="415" w:lineRule="auto"/>
      <w:ind w:hanging="992" w:hangingChars="472"/>
      <w:jc w:val="both"/>
    </w:pPr>
    <w:rPr>
      <w:rFonts w:ascii="Arial" w:hAnsi="Arial" w:eastAsia="宋体" w:cs="Arial"/>
      <w:b/>
      <w:bCs/>
      <w:i/>
      <w:iCs/>
      <w:color w:val="0000A0"/>
      <w:u w:color="000000"/>
      <w:shd w:val="clear" w:color="auto" w:fill="FFFFFF"/>
      <w:lang w:val="en-US" w:eastAsia="zh-CN" w:bidi="ar-SA"/>
    </w:rPr>
  </w:style>
  <w:style w:type="character" w:customStyle="1" w:styleId="2045">
    <w:name w:val="Field Label"/>
    <w:qFormat/>
    <w:uiPriority w:val="99"/>
    <w:rPr>
      <w:i/>
      <w:iCs/>
      <w:color w:val="004080"/>
      <w:sz w:val="20"/>
      <w:szCs w:val="20"/>
      <w:shd w:val="clear" w:color="auto" w:fill="FFFFFF"/>
    </w:rPr>
  </w:style>
  <w:style w:type="paragraph" w:customStyle="1" w:styleId="2046">
    <w:name w:val="Numbered List"/>
    <w:next w:val="1"/>
    <w:qFormat/>
    <w:uiPriority w:val="99"/>
    <w:pPr>
      <w:widowControl w:val="0"/>
      <w:shd w:val="clear" w:color="auto" w:fill="FFFFFF"/>
      <w:autoSpaceDE w:val="0"/>
      <w:autoSpaceDN w:val="0"/>
      <w:adjustRightInd w:val="0"/>
      <w:spacing w:before="260" w:after="260" w:line="415" w:lineRule="auto"/>
      <w:ind w:left="360" w:hanging="360" w:hangingChars="472"/>
      <w:jc w:val="both"/>
    </w:pPr>
    <w:rPr>
      <w:rFonts w:ascii="Arial" w:hAnsi="Arial" w:eastAsia="宋体" w:cs="Arial"/>
      <w:color w:val="000000"/>
      <w:u w:color="000000"/>
      <w:shd w:val="clear" w:color="auto" w:fill="FFFFFF"/>
      <w:lang w:val="en-US" w:eastAsia="zh-CN" w:bidi="ar-SA"/>
    </w:rPr>
  </w:style>
  <w:style w:type="paragraph" w:customStyle="1" w:styleId="2047">
    <w:name w:val="Bulleted List"/>
    <w:next w:val="1"/>
    <w:qFormat/>
    <w:uiPriority w:val="99"/>
    <w:pPr>
      <w:widowControl w:val="0"/>
      <w:shd w:val="clear" w:color="auto" w:fill="FFFFFF"/>
      <w:autoSpaceDE w:val="0"/>
      <w:autoSpaceDN w:val="0"/>
      <w:adjustRightInd w:val="0"/>
      <w:spacing w:before="260" w:after="260" w:line="415" w:lineRule="auto"/>
      <w:ind w:left="360" w:hanging="360" w:hangingChars="472"/>
      <w:jc w:val="both"/>
    </w:pPr>
    <w:rPr>
      <w:rFonts w:ascii="Arial" w:hAnsi="Arial" w:eastAsia="宋体" w:cs="Arial"/>
      <w:color w:val="000000"/>
      <w:u w:color="000000"/>
      <w:shd w:val="clear" w:color="auto" w:fill="FFFFFF"/>
      <w:lang w:val="en-US" w:eastAsia="zh-CN" w:bidi="ar-SA"/>
    </w:rPr>
  </w:style>
  <w:style w:type="paragraph" w:customStyle="1" w:styleId="2048">
    <w:name w:val="Code"/>
    <w:next w:val="1"/>
    <w:qFormat/>
    <w:uiPriority w:val="99"/>
    <w:pPr>
      <w:widowControl w:val="0"/>
      <w:shd w:val="clear" w:color="auto" w:fill="FFFFFF"/>
      <w:autoSpaceDE w:val="0"/>
      <w:autoSpaceDN w:val="0"/>
      <w:adjustRightInd w:val="0"/>
      <w:spacing w:before="260" w:after="260" w:line="415" w:lineRule="auto"/>
      <w:ind w:hanging="992" w:hangingChars="472"/>
      <w:jc w:val="both"/>
    </w:pPr>
    <w:rPr>
      <w:rFonts w:ascii="Arial" w:hAnsi="Arial" w:eastAsia="宋体" w:cs="Arial"/>
      <w:color w:val="000000"/>
      <w:sz w:val="18"/>
      <w:szCs w:val="18"/>
      <w:u w:color="000000"/>
      <w:shd w:val="clear" w:color="auto" w:fill="FFFFFF"/>
      <w:lang w:val="en-US" w:eastAsia="zh-CN" w:bidi="ar-SA"/>
    </w:rPr>
  </w:style>
  <w:style w:type="character" w:customStyle="1" w:styleId="2049">
    <w:name w:val="SSBookmark"/>
    <w:qFormat/>
    <w:uiPriority w:val="99"/>
    <w:rPr>
      <w:rFonts w:ascii="Lucida Sans" w:hAnsi="Lucida Sans" w:cs="Lucida Sans"/>
      <w:b/>
      <w:bCs/>
      <w:color w:val="000000"/>
      <w:sz w:val="16"/>
      <w:szCs w:val="16"/>
      <w:u w:val="none" w:color="000000"/>
      <w:shd w:val="clear" w:color="auto" w:fill="FFFF80"/>
    </w:rPr>
  </w:style>
  <w:style w:type="character" w:customStyle="1" w:styleId="2050">
    <w:name w:val="Object type"/>
    <w:qFormat/>
    <w:uiPriority w:val="99"/>
    <w:rPr>
      <w:b/>
      <w:bCs/>
      <w:color w:val="000000"/>
      <w:sz w:val="20"/>
      <w:szCs w:val="20"/>
      <w:u w:val="single" w:color="000000"/>
      <w:shd w:val="clear" w:color="auto" w:fill="FFFFFF"/>
    </w:rPr>
  </w:style>
  <w:style w:type="table" w:customStyle="1" w:styleId="2051">
    <w:name w:val="浅色底纹 - 强调文字颜色 41"/>
    <w:basedOn w:val="69"/>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cPr>
        <w:tcBorders>
          <w:top w:val="single" w:color="8064A2" w:sz="8" w:space="0"/>
          <w:left w:val="nil"/>
          <w:bottom w:val="single" w:color="8064A2" w:sz="8" w:space="0"/>
          <w:right w:val="nil"/>
          <w:insideH w:val="nil"/>
          <w:insideV w:val="nil"/>
        </w:tcBorders>
      </w:tcPr>
    </w:tblStylePr>
    <w:tblStylePr w:type="lastRow">
      <w:pPr>
        <w:spacing w:before="0" w:after="0" w:line="240" w:lineRule="auto"/>
      </w:pPr>
      <w:rPr>
        <w:b/>
        <w:bCs/>
      </w:rPr>
      <w:tcPr>
        <w:tcBorders>
          <w:top w:val="single" w:color="8064A2" w:sz="8" w:space="0"/>
          <w:left w:val="nil"/>
          <w:bottom w:val="single" w:color="8064A2"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FD8E8"/>
      </w:tcPr>
    </w:tblStylePr>
    <w:tblStylePr w:type="band1Horz">
      <w:tcPr>
        <w:tcBorders>
          <w:left w:val="nil"/>
          <w:right w:val="nil"/>
          <w:insideH w:val="nil"/>
          <w:insideV w:val="nil"/>
        </w:tcBorders>
        <w:shd w:val="clear" w:color="auto" w:fill="DFD8E8"/>
      </w:tcPr>
    </w:tblStylePr>
  </w:style>
  <w:style w:type="table" w:customStyle="1" w:styleId="2052">
    <w:name w:val="浅色网格 - 强调文字颜色 31"/>
    <w:basedOn w:val="69"/>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ascii="等线" w:hAnsi="等线" w:eastAsia="宋体" w:cs="Times New Roman"/>
        <w:b/>
        <w:bCs/>
      </w:rPr>
      <w:tcPr>
        <w:tcBorders>
          <w:top w:val="single" w:color="9BBB59" w:sz="8" w:space="0"/>
          <w:left w:val="single" w:color="9BBB59" w:sz="8" w:space="0"/>
          <w:bottom w:val="single" w:color="9BBB59" w:sz="18" w:space="0"/>
          <w:right w:val="single" w:color="9BBB59" w:sz="8" w:space="0"/>
          <w:insideH w:val="nil"/>
          <w:insideV w:val="single" w:sz="8" w:space="0"/>
        </w:tcBorders>
      </w:tcPr>
    </w:tblStylePr>
    <w:tblStylePr w:type="lastRow">
      <w:pPr>
        <w:spacing w:before="0" w:after="0" w:line="240" w:lineRule="auto"/>
      </w:pPr>
      <w:rPr>
        <w:rFonts w:ascii="等线" w:hAnsi="等线" w:eastAsia="宋体" w:cs="Times New Roman"/>
        <w:b/>
        <w:bCs/>
      </w:r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ascii="等线" w:hAnsi="等线" w:eastAsia="宋体" w:cs="Times New Roman"/>
        <w:b/>
        <w:bCs/>
      </w:rPr>
    </w:tblStylePr>
    <w:tblStylePr w:type="lastCol">
      <w:rPr>
        <w:rFonts w:ascii="等线" w:hAnsi="等线" w:eastAsia="宋体" w:cs="Times New Roman"/>
        <w:b/>
        <w:bCs/>
      </w:rPr>
      <w:tcPr>
        <w:tcBorders>
          <w:top w:val="single" w:color="9BBB59" w:sz="8" w:space="0"/>
          <w:left w:val="single" w:color="9BBB59" w:sz="8" w:space="0"/>
          <w:bottom w:val="single" w:color="9BBB59" w:sz="8" w:space="0"/>
          <w:right w:val="single" w:color="9BBB59" w:sz="8" w:space="0"/>
        </w:tcBorders>
      </w:tcPr>
    </w:tblStylePr>
    <w:tblStylePr w:type="band1Vert">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customStyle="1" w:styleId="2053">
    <w:name w:val="浅色网格 - 强调文字颜色 41"/>
    <w:basedOn w:val="69"/>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ascii="等线" w:hAnsi="等线" w:eastAsia="宋体" w:cs="Times New Roman"/>
        <w:b/>
        <w:bCs/>
      </w:rPr>
      <w:tcPr>
        <w:tcBorders>
          <w:top w:val="single" w:color="8064A2" w:sz="8" w:space="0"/>
          <w:left w:val="single" w:color="8064A2" w:sz="8" w:space="0"/>
          <w:bottom w:val="single" w:color="8064A2" w:sz="18" w:space="0"/>
          <w:right w:val="single" w:color="8064A2" w:sz="8" w:space="0"/>
          <w:insideH w:val="nil"/>
          <w:insideV w:val="single" w:sz="8" w:space="0"/>
        </w:tcBorders>
      </w:tcPr>
    </w:tblStylePr>
    <w:tblStylePr w:type="lastRow">
      <w:pPr>
        <w:spacing w:before="0" w:after="0" w:line="240" w:lineRule="auto"/>
      </w:pPr>
      <w:rPr>
        <w:rFonts w:ascii="等线" w:hAnsi="等线" w:eastAsia="宋体" w:cs="Times New Roman"/>
        <w:b/>
        <w:bCs/>
      </w:r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ascii="等线" w:hAnsi="等线" w:eastAsia="宋体" w:cs="Times New Roman"/>
        <w:b/>
        <w:bCs/>
      </w:rPr>
    </w:tblStylePr>
    <w:tblStylePr w:type="lastCol">
      <w:rPr>
        <w:rFonts w:ascii="等线" w:hAnsi="等线" w:eastAsia="宋体" w:cs="Times New Roman"/>
        <w:b/>
        <w:bCs/>
      </w:rPr>
      <w:tcPr>
        <w:tcBorders>
          <w:top w:val="single" w:color="8064A2" w:sz="8" w:space="0"/>
          <w:left w:val="single" w:color="8064A2" w:sz="8" w:space="0"/>
          <w:bottom w:val="single" w:color="8064A2" w:sz="8" w:space="0"/>
          <w:right w:val="single" w:color="8064A2" w:sz="8" w:space="0"/>
        </w:tcBorders>
      </w:tcPr>
    </w:tblStylePr>
    <w:tblStylePr w:type="band1Vert">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cPr>
        <w:tcBorders>
          <w:top w:val="single" w:color="8064A2" w:sz="8" w:space="0"/>
          <w:left w:val="single" w:color="8064A2" w:sz="8" w:space="0"/>
          <w:bottom w:val="single" w:color="8064A2" w:sz="8" w:space="0"/>
          <w:right w:val="single" w:color="8064A2" w:sz="8" w:space="0"/>
          <w:insideV w:val="single" w:sz="8" w:space="0"/>
        </w:tcBorders>
      </w:tcPr>
    </w:tblStylePr>
  </w:style>
  <w:style w:type="paragraph" w:customStyle="1" w:styleId="2054">
    <w:name w:val="建议书正文"/>
    <w:basedOn w:val="1"/>
    <w:link w:val="2056"/>
    <w:qFormat/>
    <w:uiPriority w:val="0"/>
    <w:pPr>
      <w:ind w:firstLine="420"/>
      <w:jc w:val="left"/>
    </w:pPr>
    <w:rPr>
      <w:rFonts w:ascii="宋体" w:hAnsi="宋体"/>
      <w:sz w:val="24"/>
      <w:szCs w:val="24"/>
      <w:lang w:val="zh-CN"/>
    </w:rPr>
  </w:style>
  <w:style w:type="paragraph" w:customStyle="1" w:styleId="2055">
    <w:name w:val="建议书-正文"/>
    <w:basedOn w:val="19"/>
    <w:link w:val="2057"/>
    <w:qFormat/>
    <w:uiPriority w:val="0"/>
    <w:pPr>
      <w:widowControl w:val="0"/>
      <w:spacing w:before="0" w:after="0" w:line="360" w:lineRule="auto"/>
      <w:ind w:left="850"/>
      <w:jc w:val="left"/>
    </w:pPr>
    <w:rPr>
      <w:rFonts w:ascii="宋体" w:hAnsi="宋体" w:cs="Tahoma"/>
      <w:color w:val="000000"/>
    </w:rPr>
  </w:style>
  <w:style w:type="character" w:customStyle="1" w:styleId="2056">
    <w:name w:val="建议书正文 Char"/>
    <w:link w:val="2054"/>
    <w:qFormat/>
    <w:uiPriority w:val="0"/>
    <w:rPr>
      <w:rFonts w:ascii="宋体" w:hAnsi="宋体"/>
      <w:kern w:val="2"/>
      <w:sz w:val="24"/>
      <w:szCs w:val="24"/>
      <w:lang w:val="zh-CN"/>
    </w:rPr>
  </w:style>
  <w:style w:type="character" w:customStyle="1" w:styleId="2057">
    <w:name w:val="建议书-正文 Char"/>
    <w:link w:val="2055"/>
    <w:qFormat/>
    <w:uiPriority w:val="0"/>
    <w:rPr>
      <w:rFonts w:ascii="宋体" w:hAnsi="宋体" w:cs="Tahoma"/>
      <w:color w:val="000000"/>
      <w:sz w:val="24"/>
      <w:szCs w:val="24"/>
      <w:lang w:val="zh-CN" w:eastAsia="zh-CN"/>
    </w:rPr>
  </w:style>
  <w:style w:type="paragraph" w:customStyle="1" w:styleId="2058">
    <w:name w:val="建议书N-正文"/>
    <w:basedOn w:val="2055"/>
    <w:link w:val="2060"/>
    <w:qFormat/>
    <w:uiPriority w:val="0"/>
  </w:style>
  <w:style w:type="paragraph" w:customStyle="1" w:styleId="2059">
    <w:name w:val="标题 1."/>
    <w:basedOn w:val="3"/>
    <w:qFormat/>
    <w:uiPriority w:val="0"/>
    <w:pPr>
      <w:widowControl w:val="0"/>
      <w:numPr>
        <w:ilvl w:val="0"/>
        <w:numId w:val="113"/>
      </w:numPr>
      <w:pBdr>
        <w:bottom w:val="single" w:color="auto" w:sz="48" w:space="1"/>
      </w:pBdr>
      <w:spacing w:before="600" w:line="576" w:lineRule="auto"/>
      <w:jc w:val="left"/>
    </w:pPr>
    <w:rPr>
      <w:rFonts w:ascii="Arial" w:hAnsi="Arial"/>
      <w:sz w:val="44"/>
      <w:lang w:val="en-US"/>
    </w:rPr>
  </w:style>
  <w:style w:type="character" w:customStyle="1" w:styleId="2060">
    <w:name w:val="建议书N-正文 Char"/>
    <w:link w:val="2058"/>
    <w:qFormat/>
    <w:uiPriority w:val="0"/>
    <w:rPr>
      <w:rFonts w:ascii="宋体" w:hAnsi="宋体" w:cs="Tahoma"/>
      <w:color w:val="000000"/>
      <w:sz w:val="24"/>
      <w:szCs w:val="24"/>
      <w:lang w:val="zh-CN" w:eastAsia="zh-CN"/>
    </w:rPr>
  </w:style>
  <w:style w:type="paragraph" w:customStyle="1" w:styleId="2061">
    <w:name w:val="标题2222"/>
    <w:basedOn w:val="4"/>
    <w:next w:val="1856"/>
    <w:qFormat/>
    <w:uiPriority w:val="0"/>
    <w:pPr>
      <w:widowControl w:val="0"/>
      <w:numPr>
        <w:numId w:val="113"/>
      </w:numPr>
      <w:spacing w:line="415" w:lineRule="auto"/>
      <w:jc w:val="left"/>
    </w:pPr>
    <w:rPr>
      <w:rFonts w:ascii="Arial" w:hAnsi="Arial"/>
      <w:bCs w:val="0"/>
      <w:kern w:val="2"/>
      <w:sz w:val="36"/>
      <w:lang w:val="en-US"/>
    </w:rPr>
  </w:style>
  <w:style w:type="paragraph" w:customStyle="1" w:styleId="2062">
    <w:name w:val="标题 3."/>
    <w:basedOn w:val="5"/>
    <w:next w:val="1856"/>
    <w:qFormat/>
    <w:uiPriority w:val="0"/>
    <w:pPr>
      <w:widowControl w:val="0"/>
      <w:numPr>
        <w:numId w:val="113"/>
      </w:numPr>
      <w:tabs>
        <w:tab w:val="left" w:pos="960"/>
      </w:tabs>
      <w:spacing w:line="415" w:lineRule="auto"/>
      <w:jc w:val="left"/>
    </w:pPr>
    <w:rPr>
      <w:rFonts w:ascii="Arial" w:hAnsi="Arial"/>
      <w:bCs w:val="0"/>
      <w:sz w:val="30"/>
      <w:szCs w:val="30"/>
      <w:lang w:val="en-US"/>
    </w:rPr>
  </w:style>
  <w:style w:type="paragraph" w:customStyle="1" w:styleId="2063">
    <w:name w:val="标题 4."/>
    <w:basedOn w:val="6"/>
    <w:next w:val="1856"/>
    <w:qFormat/>
    <w:uiPriority w:val="0"/>
    <w:pPr>
      <w:numPr>
        <w:numId w:val="113"/>
      </w:numPr>
      <w:spacing w:after="156"/>
      <w:jc w:val="left"/>
    </w:pPr>
    <w:rPr>
      <w:rFonts w:ascii="Arial" w:hAnsi="Arial" w:eastAsia="黑体"/>
      <w:bCs w:val="0"/>
      <w:sz w:val="28"/>
      <w:szCs w:val="28"/>
      <w:lang w:val="en-US"/>
    </w:rPr>
  </w:style>
  <w:style w:type="paragraph" w:customStyle="1" w:styleId="2064">
    <w:name w:val="标题 5（有编号）."/>
    <w:basedOn w:val="1"/>
    <w:next w:val="1856"/>
    <w:qFormat/>
    <w:uiPriority w:val="0"/>
    <w:pPr>
      <w:keepNext/>
      <w:keepLines/>
      <w:widowControl w:val="0"/>
      <w:numPr>
        <w:ilvl w:val="4"/>
        <w:numId w:val="113"/>
      </w:numPr>
      <w:spacing w:before="280" w:after="156" w:line="377" w:lineRule="auto"/>
      <w:jc w:val="left"/>
      <w:outlineLvl w:val="4"/>
    </w:pPr>
    <w:rPr>
      <w:rFonts w:ascii="Arial" w:hAnsi="Arial" w:eastAsia="黑体"/>
      <w:b/>
      <w:kern w:val="0"/>
      <w:sz w:val="24"/>
      <w:szCs w:val="28"/>
    </w:rPr>
  </w:style>
  <w:style w:type="paragraph" w:customStyle="1" w:styleId="2065">
    <w:name w:val="标题 6（有编号）."/>
    <w:basedOn w:val="1"/>
    <w:next w:val="1856"/>
    <w:qFormat/>
    <w:uiPriority w:val="0"/>
    <w:pPr>
      <w:keepNext/>
      <w:keepLines/>
      <w:widowControl w:val="0"/>
      <w:numPr>
        <w:ilvl w:val="5"/>
        <w:numId w:val="113"/>
      </w:numPr>
      <w:spacing w:before="240" w:after="64" w:line="319" w:lineRule="auto"/>
      <w:jc w:val="left"/>
      <w:outlineLvl w:val="5"/>
    </w:pPr>
    <w:rPr>
      <w:rFonts w:ascii="Arial" w:hAnsi="Arial" w:eastAsia="黑体"/>
      <w:b/>
      <w:kern w:val="0"/>
      <w:szCs w:val="24"/>
    </w:rPr>
  </w:style>
  <w:style w:type="paragraph" w:customStyle="1" w:styleId="2066">
    <w:name w:val="插图标注."/>
    <w:next w:val="1856"/>
    <w:qFormat/>
    <w:uiPriority w:val="0"/>
    <w:pPr>
      <w:numPr>
        <w:ilvl w:val="6"/>
        <w:numId w:val="113"/>
      </w:numPr>
      <w:spacing w:after="156"/>
      <w:jc w:val="center"/>
    </w:pPr>
    <w:rPr>
      <w:rFonts w:ascii="Arial" w:hAnsi="Arial" w:eastAsia="宋体" w:cs="Arial"/>
      <w:sz w:val="21"/>
      <w:szCs w:val="21"/>
      <w:lang w:val="en-US" w:eastAsia="zh-CN" w:bidi="ar-SA"/>
    </w:rPr>
  </w:style>
  <w:style w:type="paragraph" w:customStyle="1" w:styleId="2067">
    <w:name w:val="表格标注."/>
    <w:basedOn w:val="2066"/>
    <w:next w:val="1856"/>
    <w:qFormat/>
    <w:uiPriority w:val="0"/>
    <w:pPr>
      <w:numPr>
        <w:ilvl w:val="7"/>
      </w:numPr>
      <w:ind w:left="0" w:hanging="360"/>
    </w:pPr>
  </w:style>
  <w:style w:type="character" w:customStyle="1" w:styleId="2068">
    <w:name w:val="000正文 Char"/>
    <w:link w:val="2069"/>
    <w:qFormat/>
    <w:uiPriority w:val="0"/>
    <w:rPr>
      <w:rFonts w:eastAsia="仿宋_GB2312"/>
      <w:kern w:val="2"/>
      <w:sz w:val="28"/>
      <w:szCs w:val="28"/>
    </w:rPr>
  </w:style>
  <w:style w:type="paragraph" w:customStyle="1" w:styleId="2069">
    <w:name w:val="000正文"/>
    <w:basedOn w:val="1"/>
    <w:link w:val="2068"/>
    <w:qFormat/>
    <w:uiPriority w:val="0"/>
    <w:pPr>
      <w:widowControl w:val="0"/>
      <w:spacing w:before="0" w:after="0" w:line="560" w:lineRule="exact"/>
      <w:ind w:firstLine="560" w:firstLineChars="200"/>
    </w:pPr>
    <w:rPr>
      <w:rFonts w:ascii="Calibri" w:hAnsi="Calibri" w:eastAsia="仿宋_GB2312"/>
      <w:sz w:val="28"/>
      <w:szCs w:val="28"/>
    </w:rPr>
  </w:style>
  <w:style w:type="paragraph" w:customStyle="1" w:styleId="2070">
    <w:name w:val="4四级标题"/>
    <w:basedOn w:val="2069"/>
    <w:link w:val="2071"/>
    <w:qFormat/>
    <w:uiPriority w:val="0"/>
    <w:pPr>
      <w:numPr>
        <w:ilvl w:val="0"/>
        <w:numId w:val="114"/>
      </w:numPr>
      <w:ind w:firstLine="0" w:firstLineChars="0"/>
    </w:pPr>
    <w:rPr>
      <w:lang w:val="zh-CN"/>
    </w:rPr>
  </w:style>
  <w:style w:type="character" w:customStyle="1" w:styleId="2071">
    <w:name w:val="4四级标题 Char"/>
    <w:link w:val="2070"/>
    <w:qFormat/>
    <w:uiPriority w:val="0"/>
    <w:rPr>
      <w:rFonts w:eastAsia="仿宋_GB2312"/>
      <w:kern w:val="2"/>
      <w:sz w:val="28"/>
      <w:szCs w:val="28"/>
      <w:lang w:val="zh-CN"/>
    </w:rPr>
  </w:style>
  <w:style w:type="paragraph" w:customStyle="1" w:styleId="2072">
    <w:name w:val="符号-1"/>
    <w:basedOn w:val="2055"/>
    <w:link w:val="2073"/>
    <w:qFormat/>
    <w:uiPriority w:val="0"/>
    <w:pPr>
      <w:numPr>
        <w:ilvl w:val="0"/>
        <w:numId w:val="115"/>
      </w:numPr>
      <w:ind w:firstLine="0" w:firstLineChars="0"/>
    </w:pPr>
  </w:style>
  <w:style w:type="character" w:customStyle="1" w:styleId="2073">
    <w:name w:val="符号-1 Char"/>
    <w:link w:val="2072"/>
    <w:qFormat/>
    <w:uiPriority w:val="0"/>
    <w:rPr>
      <w:rFonts w:ascii="宋体" w:hAnsi="宋体" w:cs="Tahoma"/>
      <w:color w:val="000000"/>
      <w:sz w:val="24"/>
      <w:szCs w:val="24"/>
      <w:lang w:val="zh-CN"/>
    </w:rPr>
  </w:style>
  <w:style w:type="paragraph" w:customStyle="1" w:styleId="2074">
    <w:name w:val="!标题1级"/>
    <w:basedOn w:val="3"/>
    <w:qFormat/>
    <w:uiPriority w:val="0"/>
    <w:pPr>
      <w:widowControl w:val="0"/>
      <w:numPr>
        <w:numId w:val="116"/>
      </w:numPr>
      <w:spacing w:before="340" w:after="330"/>
      <w:ind w:left="498" w:hanging="498" w:hangingChars="177"/>
      <w:jc w:val="left"/>
    </w:pPr>
    <w:rPr>
      <w:rFonts w:ascii="Calibri" w:hAnsi="Calibri"/>
      <w:sz w:val="28"/>
      <w:szCs w:val="28"/>
      <w:lang w:val="en-US"/>
    </w:rPr>
  </w:style>
  <w:style w:type="paragraph" w:customStyle="1" w:styleId="2075">
    <w:name w:val="!标题2级"/>
    <w:basedOn w:val="4"/>
    <w:qFormat/>
    <w:uiPriority w:val="0"/>
  </w:style>
  <w:style w:type="paragraph" w:customStyle="1" w:styleId="2076">
    <w:name w:val="!标题3级"/>
    <w:basedOn w:val="5"/>
    <w:link w:val="2078"/>
    <w:qFormat/>
    <w:uiPriority w:val="0"/>
    <w:pPr>
      <w:widowControl w:val="0"/>
      <w:numPr>
        <w:numId w:val="116"/>
      </w:numPr>
      <w:spacing w:before="260" w:after="260"/>
      <w:ind w:left="829" w:hanging="829" w:hangingChars="295"/>
      <w:jc w:val="left"/>
    </w:pPr>
    <w:rPr>
      <w:rFonts w:ascii="Calibri" w:hAnsi="Calibri"/>
      <w:kern w:val="2"/>
      <w:sz w:val="28"/>
      <w:szCs w:val="28"/>
      <w:lang w:val="en-US"/>
    </w:rPr>
  </w:style>
  <w:style w:type="paragraph" w:customStyle="1" w:styleId="2077">
    <w:name w:val="!标题4级"/>
    <w:basedOn w:val="6"/>
    <w:link w:val="2080"/>
    <w:qFormat/>
    <w:uiPriority w:val="0"/>
    <w:pPr>
      <w:widowControl w:val="0"/>
      <w:numPr>
        <w:numId w:val="116"/>
      </w:numPr>
      <w:spacing w:before="280" w:after="290"/>
      <w:ind w:left="852" w:hanging="852" w:hangingChars="355"/>
      <w:jc w:val="left"/>
    </w:pPr>
    <w:rPr>
      <w:b w:val="0"/>
      <w:kern w:val="2"/>
      <w:lang w:val="en-US"/>
    </w:rPr>
  </w:style>
  <w:style w:type="character" w:customStyle="1" w:styleId="2078">
    <w:name w:val="!标题3级 Char"/>
    <w:link w:val="2076"/>
    <w:qFormat/>
    <w:uiPriority w:val="0"/>
    <w:rPr>
      <w:b/>
      <w:bCs/>
      <w:kern w:val="2"/>
      <w:sz w:val="28"/>
      <w:szCs w:val="28"/>
    </w:rPr>
  </w:style>
  <w:style w:type="paragraph" w:customStyle="1" w:styleId="2079">
    <w:name w:val="!标题5级"/>
    <w:basedOn w:val="7"/>
    <w:link w:val="2082"/>
    <w:qFormat/>
    <w:uiPriority w:val="0"/>
    <w:pPr>
      <w:widowControl w:val="0"/>
      <w:numPr>
        <w:numId w:val="116"/>
      </w:numPr>
      <w:spacing w:before="280" w:after="290"/>
      <w:ind w:firstLine="0"/>
      <w:jc w:val="left"/>
    </w:pPr>
    <w:rPr>
      <w:rFonts w:ascii="Calibri" w:hAnsi="Calibri"/>
      <w:b w:val="0"/>
      <w:kern w:val="2"/>
      <w:szCs w:val="24"/>
      <w:lang w:val="en-US"/>
    </w:rPr>
  </w:style>
  <w:style w:type="character" w:customStyle="1" w:styleId="2080">
    <w:name w:val="!标题4级 Char"/>
    <w:link w:val="2077"/>
    <w:qFormat/>
    <w:uiPriority w:val="0"/>
    <w:rPr>
      <w:rFonts w:ascii="Cambria" w:hAnsi="Cambria"/>
      <w:bCs/>
      <w:kern w:val="2"/>
      <w:sz w:val="24"/>
      <w:szCs w:val="24"/>
    </w:rPr>
  </w:style>
  <w:style w:type="paragraph" w:customStyle="1" w:styleId="2081">
    <w:name w:val="!标题6级"/>
    <w:basedOn w:val="8"/>
    <w:qFormat/>
    <w:uiPriority w:val="0"/>
    <w:pPr>
      <w:widowControl w:val="0"/>
      <w:numPr>
        <w:numId w:val="116"/>
      </w:numPr>
      <w:spacing w:before="240" w:after="64"/>
      <w:ind w:firstLine="0" w:firstLineChars="0"/>
      <w:jc w:val="left"/>
    </w:pPr>
    <w:rPr>
      <w:b w:val="0"/>
      <w:kern w:val="2"/>
      <w:lang w:val="en-US"/>
    </w:rPr>
  </w:style>
  <w:style w:type="character" w:customStyle="1" w:styleId="2082">
    <w:name w:val="!标题5级 Char"/>
    <w:link w:val="2079"/>
    <w:qFormat/>
    <w:uiPriority w:val="0"/>
    <w:rPr>
      <w:bCs/>
      <w:kern w:val="2"/>
      <w:sz w:val="24"/>
      <w:szCs w:val="24"/>
    </w:rPr>
  </w:style>
  <w:style w:type="paragraph" w:customStyle="1" w:styleId="2083">
    <w:name w:val="!标题7级"/>
    <w:basedOn w:val="9"/>
    <w:qFormat/>
    <w:uiPriority w:val="0"/>
    <w:pPr>
      <w:widowControl w:val="0"/>
      <w:numPr>
        <w:numId w:val="116"/>
      </w:numPr>
      <w:spacing w:before="240" w:after="64"/>
      <w:ind w:firstLine="0" w:firstLineChars="0"/>
      <w:jc w:val="left"/>
    </w:pPr>
    <w:rPr>
      <w:b w:val="0"/>
      <w:kern w:val="2"/>
      <w:lang w:val="en-US"/>
    </w:rPr>
  </w:style>
  <w:style w:type="paragraph" w:customStyle="1" w:styleId="2084">
    <w:name w:val="!标题8级"/>
    <w:basedOn w:val="10"/>
    <w:qFormat/>
    <w:uiPriority w:val="0"/>
    <w:pPr>
      <w:widowControl w:val="0"/>
      <w:numPr>
        <w:numId w:val="116"/>
      </w:numPr>
      <w:tabs>
        <w:tab w:val="clear" w:pos="426"/>
      </w:tabs>
      <w:spacing w:before="240" w:after="64"/>
      <w:ind w:hanging="591" w:hangingChars="591"/>
      <w:jc w:val="left"/>
    </w:pPr>
    <w:rPr>
      <w:rFonts w:ascii="Cambria" w:hAnsi="Cambria"/>
      <w:b w:val="0"/>
      <w:kern w:val="2"/>
      <w:lang w:val="en-US"/>
    </w:rPr>
  </w:style>
  <w:style w:type="paragraph" w:customStyle="1" w:styleId="2085">
    <w:name w:val="!标题9级"/>
    <w:basedOn w:val="11"/>
    <w:qFormat/>
    <w:uiPriority w:val="0"/>
    <w:pPr>
      <w:widowControl w:val="0"/>
      <w:numPr>
        <w:numId w:val="116"/>
      </w:numPr>
      <w:tabs>
        <w:tab w:val="clear" w:pos="426"/>
      </w:tabs>
      <w:spacing w:before="240" w:after="64"/>
      <w:ind w:left="1560" w:hanging="1560" w:hangingChars="650"/>
      <w:jc w:val="left"/>
    </w:pPr>
    <w:rPr>
      <w:rFonts w:ascii="Cambria" w:hAnsi="Cambria"/>
      <w:b w:val="0"/>
      <w:kern w:val="2"/>
      <w:lang w:val="en-US"/>
    </w:rPr>
  </w:style>
  <w:style w:type="paragraph" w:customStyle="1" w:styleId="2086">
    <w:name w:val="!符号一"/>
    <w:basedOn w:val="1325"/>
    <w:link w:val="2088"/>
    <w:qFormat/>
    <w:uiPriority w:val="0"/>
    <w:pPr>
      <w:numPr>
        <w:ilvl w:val="0"/>
        <w:numId w:val="117"/>
      </w:numPr>
      <w:ind w:left="991" w:leftChars="205" w:hanging="561" w:firstLineChars="0"/>
    </w:pPr>
  </w:style>
  <w:style w:type="paragraph" w:customStyle="1" w:styleId="2087">
    <w:name w:val="!符号二"/>
    <w:basedOn w:val="1325"/>
    <w:link w:val="2090"/>
    <w:qFormat/>
    <w:uiPriority w:val="0"/>
    <w:pPr>
      <w:numPr>
        <w:ilvl w:val="0"/>
        <w:numId w:val="118"/>
      </w:numPr>
      <w:tabs>
        <w:tab w:val="clear" w:pos="720"/>
      </w:tabs>
      <w:ind w:left="993" w:leftChars="338" w:hanging="283" w:hangingChars="118"/>
    </w:pPr>
    <w:rPr>
      <w:lang w:val="en-US"/>
    </w:rPr>
  </w:style>
  <w:style w:type="character" w:customStyle="1" w:styleId="2088">
    <w:name w:val="!符号一 Char"/>
    <w:basedOn w:val="1324"/>
    <w:link w:val="2086"/>
    <w:qFormat/>
    <w:uiPriority w:val="0"/>
    <w:rPr>
      <w:sz w:val="24"/>
      <w:szCs w:val="28"/>
      <w:lang w:val="zh-CN" w:eastAsia="zh-CN"/>
    </w:rPr>
  </w:style>
  <w:style w:type="paragraph" w:customStyle="1" w:styleId="2089">
    <w:name w:val="!符号三"/>
    <w:basedOn w:val="2055"/>
    <w:link w:val="2091"/>
    <w:qFormat/>
    <w:uiPriority w:val="0"/>
    <w:pPr>
      <w:numPr>
        <w:ilvl w:val="2"/>
        <w:numId w:val="119"/>
      </w:numPr>
      <w:ind w:left="1276" w:hanging="283" w:firstLineChars="0"/>
    </w:pPr>
  </w:style>
  <w:style w:type="character" w:customStyle="1" w:styleId="2090">
    <w:name w:val="!符号二 Char"/>
    <w:basedOn w:val="1324"/>
    <w:link w:val="2087"/>
    <w:qFormat/>
    <w:uiPriority w:val="0"/>
    <w:rPr>
      <w:sz w:val="24"/>
      <w:szCs w:val="28"/>
      <w:lang w:val="zh-CN" w:eastAsia="zh-CN"/>
    </w:rPr>
  </w:style>
  <w:style w:type="character" w:customStyle="1" w:styleId="2091">
    <w:name w:val="!符号三 Char"/>
    <w:basedOn w:val="2057"/>
    <w:link w:val="2089"/>
    <w:qFormat/>
    <w:uiPriority w:val="0"/>
    <w:rPr>
      <w:rFonts w:ascii="宋体" w:hAnsi="宋体" w:cs="Tahoma"/>
      <w:color w:val="000000"/>
      <w:sz w:val="24"/>
      <w:szCs w:val="24"/>
      <w:lang w:val="zh-CN" w:eastAsia="zh-CN"/>
    </w:rPr>
  </w:style>
  <w:style w:type="paragraph" w:customStyle="1" w:styleId="2092">
    <w:name w:val="TitlePage_Header"/>
    <w:basedOn w:val="1"/>
    <w:qFormat/>
    <w:uiPriority w:val="0"/>
    <w:pPr>
      <w:spacing w:before="240" w:after="240" w:line="240" w:lineRule="auto"/>
      <w:ind w:left="3240"/>
      <w:jc w:val="left"/>
    </w:pPr>
    <w:rPr>
      <w:rFonts w:ascii="Arial" w:hAnsi="Arial"/>
      <w:b/>
      <w:kern w:val="0"/>
      <w:sz w:val="32"/>
      <w:lang w:val="en-GB" w:eastAsia="en-US"/>
    </w:rPr>
  </w:style>
  <w:style w:type="paragraph" w:customStyle="1" w:styleId="2093">
    <w:name w:val="TitlePage_TopBorder"/>
    <w:basedOn w:val="2092"/>
    <w:next w:val="2092"/>
    <w:qFormat/>
    <w:uiPriority w:val="0"/>
    <w:pPr>
      <w:pBdr>
        <w:top w:val="single" w:color="auto" w:sz="18" w:space="1"/>
      </w:pBdr>
    </w:pPr>
  </w:style>
  <w:style w:type="paragraph" w:customStyle="1" w:styleId="2094">
    <w:name w:val="列出段落6"/>
    <w:basedOn w:val="1"/>
    <w:uiPriority w:val="63"/>
    <w:pPr>
      <w:widowControl w:val="0"/>
      <w:spacing w:before="0" w:after="0"/>
      <w:ind w:firstLine="200" w:firstLineChars="200"/>
    </w:pPr>
    <w:rPr>
      <w:rFonts w:ascii="宋体" w:hAnsi="宋体" w:eastAsiaTheme="minorEastAsia" w:cstheme="minorBidi"/>
      <w:spacing w:val="12"/>
      <w:sz w:val="24"/>
      <w:szCs w:val="24"/>
    </w:rPr>
  </w:style>
  <w:style w:type="paragraph" w:customStyle="1" w:styleId="2095">
    <w:name w:val="FC正文"/>
    <w:basedOn w:val="1"/>
    <w:link w:val="2096"/>
    <w:qFormat/>
    <w:uiPriority w:val="0"/>
    <w:pPr>
      <w:widowControl w:val="0"/>
      <w:snapToGrid w:val="0"/>
      <w:spacing w:before="50" w:beforeLines="50" w:after="50" w:afterLines="50"/>
      <w:ind w:firstLine="200" w:firstLineChars="200"/>
      <w:contextualSpacing/>
    </w:pPr>
    <w:rPr>
      <w:rFonts w:asciiTheme="minorEastAsia" w:hAnsiTheme="minorEastAsia" w:eastAsiaTheme="minorEastAsia" w:cstheme="minorEastAsia"/>
      <w:sz w:val="24"/>
      <w:szCs w:val="21"/>
    </w:rPr>
  </w:style>
  <w:style w:type="character" w:customStyle="1" w:styleId="2096">
    <w:name w:val="FC正文 Char"/>
    <w:basedOn w:val="81"/>
    <w:link w:val="2095"/>
    <w:qFormat/>
    <w:uiPriority w:val="0"/>
    <w:rPr>
      <w:rFonts w:asciiTheme="minorEastAsia" w:hAnsiTheme="minorEastAsia" w:eastAsiaTheme="minorEastAsia" w:cstheme="minorEastAsia"/>
      <w:kern w:val="2"/>
      <w:sz w:val="24"/>
      <w:szCs w:val="21"/>
    </w:rPr>
  </w:style>
  <w:style w:type="paragraph" w:customStyle="1" w:styleId="2097">
    <w:name w:val="正文_0_0"/>
    <w:qFormat/>
    <w:uiPriority w:val="0"/>
    <w:rPr>
      <w:rFonts w:ascii="Calibri" w:hAnsi="Calibri" w:eastAsia="宋体" w:cs="Times New Roman"/>
      <w:sz w:val="21"/>
      <w:szCs w:val="22"/>
      <w:lang w:val="en-US" w:eastAsia="zh-CN" w:bidi="ar-SA"/>
    </w:rPr>
  </w:style>
  <w:style w:type="paragraph" w:customStyle="1" w:styleId="2098">
    <w:name w:val="正文_0"/>
    <w:qFormat/>
    <w:uiPriority w:val="0"/>
    <w:pPr>
      <w:widowControl w:val="0"/>
      <w:jc w:val="both"/>
    </w:pPr>
    <w:rPr>
      <w:rFonts w:ascii="Calibri" w:hAnsi="Calibri" w:eastAsia="宋体" w:cs="Times New Roman"/>
      <w:kern w:val="2"/>
      <w:sz w:val="21"/>
      <w:szCs w:val="22"/>
      <w:lang w:val="en-US" w:eastAsia="zh-CN" w:bidi="ar-SA"/>
    </w:rPr>
  </w:style>
  <w:style w:type="paragraph" w:customStyle="1" w:styleId="2099">
    <w:name w:val="Revision"/>
    <w:hidden/>
    <w:semiHidden/>
    <w:uiPriority w:val="99"/>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microsoft.com/office/2006/relationships/keyMapCustomizations" Target="customizations.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microsoft.com/office/2007/relationships/diagramDrawing" Target="diagrams/drawing1.xml"/><Relationship Id="rId2" Type="http://schemas.openxmlformats.org/officeDocument/2006/relationships/settings" Target="settings.xml"/><Relationship Id="rId19" Type="http://schemas.openxmlformats.org/officeDocument/2006/relationships/diagramColors" Target="diagrams/colors1.xml"/><Relationship Id="rId18" Type="http://schemas.openxmlformats.org/officeDocument/2006/relationships/diagramQuickStyle" Target="diagrams/quickStyle1.xml"/><Relationship Id="rId17" Type="http://schemas.openxmlformats.org/officeDocument/2006/relationships/diagramLayout" Target="diagrams/layout1.xml"/><Relationship Id="rId16" Type="http://schemas.openxmlformats.org/officeDocument/2006/relationships/diagramData" Target="diagrams/data1.xml"/><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029123D-6374-43CA-994A-3295B2901CEB}"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zh-CN" altLang="en-US"/>
        </a:p>
      </dgm:t>
    </dgm:pt>
    <dgm:pt modelId="{E6495AA9-ED22-4E12-8DA8-14A74E3042D0}">
      <dgm:prSet phldrT="[文本]" custT="1"/>
      <dgm:spPr/>
      <dgm:t>
        <a:bodyPr/>
        <a:p>
          <a:pPr algn="ctr"/>
          <a:r>
            <a:rPr lang="zh-CN" altLang="en-US" sz="800" b="1" dirty="0"/>
            <a:t>技经院智能化一体化平台标准规范体系框架</a:t>
          </a:r>
        </a:p>
      </dgm:t>
    </dgm:pt>
    <dgm:pt modelId="{6C4C79D0-8D78-4FAF-901A-CFF647AE34E6}" cxnId="{892592E8-C99C-4590-884A-914077431E55}" type="parTrans">
      <dgm:prSet/>
      <dgm:spPr/>
      <dgm:t>
        <a:bodyPr/>
        <a:p>
          <a:pPr algn="ctr"/>
          <a:endParaRPr lang="zh-CN" altLang="en-US" sz="600"/>
        </a:p>
      </dgm:t>
    </dgm:pt>
    <dgm:pt modelId="{90606461-FC56-406D-B422-5C228476AA5C}" cxnId="{892592E8-C99C-4590-884A-914077431E55}" type="sibTrans">
      <dgm:prSet/>
      <dgm:spPr/>
      <dgm:t>
        <a:bodyPr/>
        <a:p>
          <a:pPr algn="ctr"/>
          <a:endParaRPr lang="zh-CN" altLang="en-US" sz="600"/>
        </a:p>
      </dgm:t>
    </dgm:pt>
    <dgm:pt modelId="{4683BE7F-88F5-4335-87B2-DA510ABCDA87}">
      <dgm:prSet phldrT="[文本]" custT="1"/>
      <dgm:spPr/>
      <dgm:t>
        <a:bodyPr/>
        <a:p>
          <a:pPr algn="ctr"/>
          <a:r>
            <a:rPr lang="zh-CN" altLang="en-US" sz="700" b="1" dirty="0"/>
            <a:t>总体标准</a:t>
          </a:r>
        </a:p>
      </dgm:t>
    </dgm:pt>
    <dgm:pt modelId="{A6C7F743-D8AD-48DE-8BA8-DB1B98604D51}" cxnId="{092154F0-637A-4A97-86C0-F79A88A6E5EF}" type="parTrans">
      <dgm:prSet/>
      <dgm:spPr/>
      <dgm:t>
        <a:bodyPr/>
        <a:p>
          <a:pPr algn="ctr"/>
          <a:endParaRPr lang="zh-CN" altLang="en-US" sz="600"/>
        </a:p>
      </dgm:t>
    </dgm:pt>
    <dgm:pt modelId="{EFFD64B5-897C-46D1-A729-297554031136}" cxnId="{092154F0-637A-4A97-86C0-F79A88A6E5EF}" type="sibTrans">
      <dgm:prSet/>
      <dgm:spPr/>
      <dgm:t>
        <a:bodyPr/>
        <a:p>
          <a:pPr algn="ctr"/>
          <a:endParaRPr lang="zh-CN" altLang="en-US" sz="600"/>
        </a:p>
      </dgm:t>
    </dgm:pt>
    <dgm:pt modelId="{C4E811B6-4A06-4A03-AACF-C4B6EBAA1B3A}">
      <dgm:prSet phldrT="[文本]" custT="1"/>
      <dgm:spPr/>
      <dgm:t>
        <a:bodyPr/>
        <a:p>
          <a:pPr algn="ctr"/>
          <a:r>
            <a:rPr lang="zh-CN" altLang="en-US" sz="700" b="1" dirty="0"/>
            <a:t>技术架构规范</a:t>
          </a:r>
        </a:p>
      </dgm:t>
    </dgm:pt>
    <dgm:pt modelId="{F1A63B89-6CE3-4BA7-B85A-48F7D001273F}" cxnId="{35AF81E2-F36D-44F4-8FFE-C479350342B6}" type="parTrans">
      <dgm:prSet/>
      <dgm:spPr/>
      <dgm:t>
        <a:bodyPr/>
        <a:p>
          <a:pPr algn="ctr"/>
          <a:endParaRPr lang="zh-CN" altLang="en-US" sz="600"/>
        </a:p>
      </dgm:t>
    </dgm:pt>
    <dgm:pt modelId="{8C79987A-56AB-429D-8F9B-1D5E51FA7A2E}" cxnId="{35AF81E2-F36D-44F4-8FFE-C479350342B6}" type="sibTrans">
      <dgm:prSet/>
      <dgm:spPr/>
      <dgm:t>
        <a:bodyPr/>
        <a:p>
          <a:pPr algn="ctr"/>
          <a:endParaRPr lang="zh-CN" altLang="en-US" sz="600"/>
        </a:p>
      </dgm:t>
    </dgm:pt>
    <dgm:pt modelId="{90172C0E-CB28-48C1-B58B-F60625563292}">
      <dgm:prSet phldrT="[文本]" custT="1"/>
      <dgm:spPr/>
      <dgm:t>
        <a:bodyPr/>
        <a:p>
          <a:pPr algn="ctr"/>
          <a:r>
            <a:rPr lang="zh-CN" altLang="en-US" sz="700" b="1" dirty="0"/>
            <a:t>标准规范体系</a:t>
          </a:r>
        </a:p>
      </dgm:t>
    </dgm:pt>
    <dgm:pt modelId="{2C4915F1-2695-4016-9E8C-959B5B61E7D5}" cxnId="{7E959114-DB58-494A-97E3-DCE23FF4D7F1}" type="parTrans">
      <dgm:prSet/>
      <dgm:spPr/>
      <dgm:t>
        <a:bodyPr/>
        <a:p>
          <a:pPr algn="ctr"/>
          <a:endParaRPr lang="zh-CN" altLang="en-US" sz="600"/>
        </a:p>
      </dgm:t>
    </dgm:pt>
    <dgm:pt modelId="{46241A75-3803-48F4-931A-75BB07490568}" cxnId="{7E959114-DB58-494A-97E3-DCE23FF4D7F1}" type="sibTrans">
      <dgm:prSet/>
      <dgm:spPr/>
      <dgm:t>
        <a:bodyPr/>
        <a:p>
          <a:pPr algn="ctr"/>
          <a:endParaRPr lang="zh-CN" altLang="en-US" sz="600"/>
        </a:p>
      </dgm:t>
    </dgm:pt>
    <dgm:pt modelId="{050DCDAC-44B4-46DE-AC82-F97DB0B7FCFB}">
      <dgm:prSet phldrT="[文本]" custT="1"/>
      <dgm:spPr/>
      <dgm:t>
        <a:bodyPr/>
        <a:p>
          <a:pPr algn="ctr"/>
          <a:r>
            <a:rPr lang="zh-CN" altLang="en-US" sz="700" b="1" dirty="0"/>
            <a:t>业务术语</a:t>
          </a:r>
        </a:p>
      </dgm:t>
    </dgm:pt>
    <dgm:pt modelId="{8F7DDC1E-AE4E-447D-A142-77D3CC198494}" cxnId="{A2FD9973-B2BE-4574-9CEB-E165324A5B73}" type="parTrans">
      <dgm:prSet/>
      <dgm:spPr/>
      <dgm:t>
        <a:bodyPr/>
        <a:p>
          <a:pPr algn="ctr"/>
          <a:endParaRPr lang="zh-CN" altLang="en-US" sz="600"/>
        </a:p>
      </dgm:t>
    </dgm:pt>
    <dgm:pt modelId="{AFDBE137-807D-45A7-8AB6-94C4ED03B7A6}" cxnId="{A2FD9973-B2BE-4574-9CEB-E165324A5B73}" type="sibTrans">
      <dgm:prSet/>
      <dgm:spPr/>
      <dgm:t>
        <a:bodyPr/>
        <a:p>
          <a:pPr algn="ctr"/>
          <a:endParaRPr lang="zh-CN" altLang="en-US" sz="600"/>
        </a:p>
      </dgm:t>
    </dgm:pt>
    <dgm:pt modelId="{0989F0F1-3729-4C27-912B-C8D6E7518DF7}">
      <dgm:prSet phldrT="[文本]" custT="1"/>
      <dgm:spPr/>
      <dgm:t>
        <a:bodyPr/>
        <a:p>
          <a:pPr algn="ctr"/>
          <a:r>
            <a:rPr lang="zh-CN" altLang="en-US" sz="700" b="1" dirty="0"/>
            <a:t>接口标准</a:t>
          </a:r>
        </a:p>
      </dgm:t>
    </dgm:pt>
    <dgm:pt modelId="{FC743186-228B-47D5-A8A5-018AFD0E70A0}" cxnId="{4085699B-E734-41C4-AA73-5710436349EE}" type="parTrans">
      <dgm:prSet/>
      <dgm:spPr/>
      <dgm:t>
        <a:bodyPr/>
        <a:p>
          <a:pPr algn="ctr"/>
          <a:endParaRPr lang="zh-CN" altLang="en-US" sz="600"/>
        </a:p>
      </dgm:t>
    </dgm:pt>
    <dgm:pt modelId="{179ABB24-56DD-4A8B-9BBB-59396B029017}" cxnId="{4085699B-E734-41C4-AA73-5710436349EE}" type="sibTrans">
      <dgm:prSet/>
      <dgm:spPr/>
      <dgm:t>
        <a:bodyPr/>
        <a:p>
          <a:pPr algn="ctr"/>
          <a:endParaRPr lang="zh-CN" altLang="en-US" sz="600"/>
        </a:p>
      </dgm:t>
    </dgm:pt>
    <dgm:pt modelId="{D4632E24-F824-4A25-AF9C-BE31B35E5DE9}">
      <dgm:prSet phldrT="[文本]" custT="1"/>
      <dgm:spPr/>
      <dgm:t>
        <a:bodyPr/>
        <a:p>
          <a:pPr algn="ctr"/>
          <a:r>
            <a:rPr lang="zh-CN" altLang="en-US" sz="700" b="1" dirty="0"/>
            <a:t>技术方式</a:t>
          </a:r>
        </a:p>
      </dgm:t>
    </dgm:pt>
    <dgm:pt modelId="{00D37A12-0EBB-4252-9ACE-3D5FC555B4F2}" cxnId="{632C5FA7-16AA-44ED-98E0-5F72715DFAB1}" type="parTrans">
      <dgm:prSet/>
      <dgm:spPr/>
      <dgm:t>
        <a:bodyPr/>
        <a:p>
          <a:pPr algn="ctr"/>
          <a:endParaRPr lang="zh-CN" altLang="en-US" sz="600"/>
        </a:p>
      </dgm:t>
    </dgm:pt>
    <dgm:pt modelId="{ED670BD6-7061-4235-B9AE-7AD86D9F38D7}" cxnId="{632C5FA7-16AA-44ED-98E0-5F72715DFAB1}" type="sibTrans">
      <dgm:prSet/>
      <dgm:spPr/>
      <dgm:t>
        <a:bodyPr/>
        <a:p>
          <a:pPr algn="ctr"/>
          <a:endParaRPr lang="zh-CN" altLang="en-US" sz="600"/>
        </a:p>
      </dgm:t>
    </dgm:pt>
    <dgm:pt modelId="{652B5CAA-5107-4C1C-A4CC-781C4256B534}">
      <dgm:prSet phldrT="[文本]" custT="1"/>
      <dgm:spPr/>
      <dgm:t>
        <a:bodyPr/>
        <a:p>
          <a:pPr algn="ctr"/>
          <a:r>
            <a:rPr lang="zh-CN" altLang="en-US" sz="700" b="1" dirty="0"/>
            <a:t>报文格式</a:t>
          </a:r>
        </a:p>
      </dgm:t>
    </dgm:pt>
    <dgm:pt modelId="{B849DCDF-8490-49DF-825F-9E08B4442F04}" cxnId="{96147BDE-7BEF-4EF3-BFDD-C83BBE555709}" type="parTrans">
      <dgm:prSet/>
      <dgm:spPr/>
      <dgm:t>
        <a:bodyPr/>
        <a:p>
          <a:pPr algn="ctr"/>
          <a:endParaRPr lang="zh-CN" altLang="en-US" sz="600"/>
        </a:p>
      </dgm:t>
    </dgm:pt>
    <dgm:pt modelId="{DA3EA4F2-9E01-4665-B9AC-9DA4DE7DD34A}" cxnId="{96147BDE-7BEF-4EF3-BFDD-C83BBE555709}" type="sibTrans">
      <dgm:prSet/>
      <dgm:spPr/>
      <dgm:t>
        <a:bodyPr/>
        <a:p>
          <a:pPr algn="ctr"/>
          <a:endParaRPr lang="zh-CN" altLang="en-US" sz="600"/>
        </a:p>
      </dgm:t>
    </dgm:pt>
    <dgm:pt modelId="{842D0A1D-E116-44CC-B19A-1A26551B23D4}">
      <dgm:prSet phldrT="[文本]" custT="1"/>
      <dgm:spPr/>
      <dgm:t>
        <a:bodyPr/>
        <a:p>
          <a:pPr algn="ctr"/>
          <a:r>
            <a:rPr lang="zh-CN" altLang="en-US" sz="700" b="1" dirty="0"/>
            <a:t>数据标准</a:t>
          </a:r>
        </a:p>
      </dgm:t>
    </dgm:pt>
    <dgm:pt modelId="{41E76BA0-0826-4C17-B27A-8E1A223D7639}" cxnId="{0C7E9D00-119A-4BA9-A6A7-E883938D5C0E}" type="parTrans">
      <dgm:prSet/>
      <dgm:spPr/>
      <dgm:t>
        <a:bodyPr/>
        <a:p>
          <a:pPr algn="ctr"/>
          <a:endParaRPr lang="zh-CN" altLang="en-US" sz="600"/>
        </a:p>
      </dgm:t>
    </dgm:pt>
    <dgm:pt modelId="{7A8B1EDA-1F86-473A-B30B-35A5BE3319C8}" cxnId="{0C7E9D00-119A-4BA9-A6A7-E883938D5C0E}" type="sibTrans">
      <dgm:prSet/>
      <dgm:spPr/>
      <dgm:t>
        <a:bodyPr/>
        <a:p>
          <a:pPr algn="ctr"/>
          <a:endParaRPr lang="zh-CN" altLang="en-US" sz="600"/>
        </a:p>
      </dgm:t>
    </dgm:pt>
    <dgm:pt modelId="{2AB5372C-32A4-4C3C-8D3B-BDA6F756291C}">
      <dgm:prSet phldrT="[文本]" custT="1"/>
      <dgm:spPr/>
      <dgm:t>
        <a:bodyPr/>
        <a:p>
          <a:pPr algn="ctr"/>
          <a:r>
            <a:rPr lang="zh-CN" altLang="en-US" sz="700" b="1"/>
            <a:t>技术标准</a:t>
          </a:r>
          <a:endParaRPr lang="zh-CN" altLang="en-US" sz="700" b="1" dirty="0"/>
        </a:p>
      </dgm:t>
    </dgm:pt>
    <dgm:pt modelId="{5481822B-B17E-4C24-8062-421C09D9C21E}" cxnId="{89807755-FE9D-4C09-8EA9-979977B52495}" type="parTrans">
      <dgm:prSet/>
      <dgm:spPr/>
      <dgm:t>
        <a:bodyPr/>
        <a:p>
          <a:pPr algn="ctr"/>
          <a:endParaRPr lang="zh-CN" altLang="en-US" sz="600"/>
        </a:p>
      </dgm:t>
    </dgm:pt>
    <dgm:pt modelId="{0A9D00A0-178F-49F3-BB13-96B5ED438549}" cxnId="{89807755-FE9D-4C09-8EA9-979977B52495}" type="sibTrans">
      <dgm:prSet/>
      <dgm:spPr/>
      <dgm:t>
        <a:bodyPr/>
        <a:p>
          <a:pPr algn="ctr"/>
          <a:endParaRPr lang="zh-CN" altLang="en-US" sz="600"/>
        </a:p>
      </dgm:t>
    </dgm:pt>
    <dgm:pt modelId="{3E59E9A8-B52E-4541-8E69-60469CCB1C07}">
      <dgm:prSet phldrT="[文本]" custT="1"/>
      <dgm:spPr/>
      <dgm:t>
        <a:bodyPr/>
        <a:p>
          <a:pPr algn="ctr"/>
          <a:r>
            <a:rPr lang="zh-CN" altLang="en-US" sz="700" b="1" dirty="0"/>
            <a:t>数据库设计规范</a:t>
          </a:r>
        </a:p>
      </dgm:t>
    </dgm:pt>
    <dgm:pt modelId="{DA45E947-E1E3-4B4D-A88C-9A69D2764921}" cxnId="{BA813F4F-B2A4-4193-9F23-E8A365B3DD5C}" type="parTrans">
      <dgm:prSet/>
      <dgm:spPr/>
      <dgm:t>
        <a:bodyPr/>
        <a:p>
          <a:pPr algn="ctr"/>
          <a:endParaRPr lang="zh-CN" altLang="en-US" sz="600"/>
        </a:p>
      </dgm:t>
    </dgm:pt>
    <dgm:pt modelId="{7FB20B0F-FAD8-427B-BAC4-47D64E8E353E}" cxnId="{BA813F4F-B2A4-4193-9F23-E8A365B3DD5C}" type="sibTrans">
      <dgm:prSet/>
      <dgm:spPr/>
      <dgm:t>
        <a:bodyPr/>
        <a:p>
          <a:pPr algn="ctr"/>
          <a:endParaRPr lang="zh-CN" altLang="en-US" sz="600"/>
        </a:p>
      </dgm:t>
    </dgm:pt>
    <dgm:pt modelId="{BDD42A31-1007-4125-89A1-7B27654A6853}">
      <dgm:prSet phldrT="[文本]" custT="1"/>
      <dgm:spPr/>
      <dgm:t>
        <a:bodyPr/>
        <a:p>
          <a:pPr algn="ctr"/>
          <a:r>
            <a:rPr lang="zh-CN" altLang="en-US" sz="700" b="1" dirty="0"/>
            <a:t>大数据应用规范</a:t>
          </a:r>
        </a:p>
      </dgm:t>
    </dgm:pt>
    <dgm:pt modelId="{E3917C19-AD69-49D4-A51D-7493D076FB5B}" cxnId="{7B4ABDF4-A219-4E79-AD27-666B8EA0D606}" type="parTrans">
      <dgm:prSet/>
      <dgm:spPr/>
      <dgm:t>
        <a:bodyPr/>
        <a:p>
          <a:pPr algn="ctr"/>
          <a:endParaRPr lang="zh-CN" altLang="en-US" sz="600"/>
        </a:p>
      </dgm:t>
    </dgm:pt>
    <dgm:pt modelId="{962EA4E3-4706-4C39-8893-97048B1D0C6B}" cxnId="{7B4ABDF4-A219-4E79-AD27-666B8EA0D606}" type="sibTrans">
      <dgm:prSet/>
      <dgm:spPr/>
      <dgm:t>
        <a:bodyPr/>
        <a:p>
          <a:pPr algn="ctr"/>
          <a:endParaRPr lang="zh-CN" altLang="en-US" sz="600"/>
        </a:p>
      </dgm:t>
    </dgm:pt>
    <dgm:pt modelId="{318A6B26-770C-4600-806E-1B086BC82250}">
      <dgm:prSet phldrT="[文本]" custT="1"/>
      <dgm:spPr/>
      <dgm:t>
        <a:bodyPr/>
        <a:p>
          <a:pPr algn="ctr"/>
          <a:r>
            <a:rPr lang="zh-CN" altLang="en-US" sz="700" b="1" dirty="0"/>
            <a:t>数据资源编码规范</a:t>
          </a:r>
        </a:p>
      </dgm:t>
    </dgm:pt>
    <dgm:pt modelId="{079B7D21-D586-479C-99EB-6F23DCB0410F}" cxnId="{6D184BCD-D21C-47DE-B6DD-B4D5092B8005}" type="parTrans">
      <dgm:prSet/>
      <dgm:spPr/>
      <dgm:t>
        <a:bodyPr/>
        <a:p>
          <a:pPr algn="ctr"/>
          <a:endParaRPr lang="zh-CN" altLang="en-US" sz="600"/>
        </a:p>
      </dgm:t>
    </dgm:pt>
    <dgm:pt modelId="{0756FAF4-0C01-4115-B10D-28EDA698E609}" cxnId="{6D184BCD-D21C-47DE-B6DD-B4D5092B8005}" type="sibTrans">
      <dgm:prSet/>
      <dgm:spPr/>
      <dgm:t>
        <a:bodyPr/>
        <a:p>
          <a:pPr algn="ctr"/>
          <a:endParaRPr lang="zh-CN" altLang="en-US" sz="600"/>
        </a:p>
      </dgm:t>
    </dgm:pt>
    <dgm:pt modelId="{5BDADD9C-F803-46DF-A7B3-E692FBAF0BB5}">
      <dgm:prSet phldrT="[文本]" custT="1"/>
      <dgm:spPr/>
      <dgm:t>
        <a:bodyPr/>
        <a:p>
          <a:pPr algn="ctr"/>
          <a:r>
            <a:rPr lang="zh-CN" altLang="en-US" sz="700" b="1" dirty="0"/>
            <a:t>性能设计规范</a:t>
          </a:r>
        </a:p>
      </dgm:t>
    </dgm:pt>
    <dgm:pt modelId="{5B9BC134-AE1A-4B3B-B045-0BC86141B4AB}" cxnId="{D3E432FE-F62B-4B5E-B469-97F37D4DB2CF}" type="parTrans">
      <dgm:prSet/>
      <dgm:spPr/>
      <dgm:t>
        <a:bodyPr/>
        <a:p>
          <a:pPr algn="ctr"/>
          <a:endParaRPr lang="zh-CN" altLang="en-US" sz="600"/>
        </a:p>
      </dgm:t>
    </dgm:pt>
    <dgm:pt modelId="{5BFEE7F0-7BEF-4D17-A786-D13FD533070E}" cxnId="{D3E432FE-F62B-4B5E-B469-97F37D4DB2CF}" type="sibTrans">
      <dgm:prSet/>
      <dgm:spPr/>
      <dgm:t>
        <a:bodyPr/>
        <a:p>
          <a:pPr algn="ctr"/>
          <a:endParaRPr lang="zh-CN" altLang="en-US" sz="600"/>
        </a:p>
      </dgm:t>
    </dgm:pt>
    <dgm:pt modelId="{C3D2CF92-31D1-4286-844F-4CDBB508260C}">
      <dgm:prSet phldrT="[文本]" custT="1"/>
      <dgm:spPr/>
      <dgm:t>
        <a:bodyPr/>
        <a:p>
          <a:pPr algn="ctr"/>
          <a:r>
            <a:rPr lang="zh-CN" altLang="en-US" sz="700" b="1" dirty="0"/>
            <a:t>安全管理</a:t>
          </a:r>
        </a:p>
      </dgm:t>
    </dgm:pt>
    <dgm:pt modelId="{7D22425A-2236-4B5D-9B43-EF66EDF90005}" cxnId="{6FC489AD-AB9B-4984-ABE9-5406E7FE0466}" type="parTrans">
      <dgm:prSet/>
      <dgm:spPr/>
      <dgm:t>
        <a:bodyPr/>
        <a:p>
          <a:pPr algn="ctr"/>
          <a:endParaRPr lang="zh-CN" altLang="en-US" sz="600"/>
        </a:p>
      </dgm:t>
    </dgm:pt>
    <dgm:pt modelId="{D0A71468-D966-4C34-939A-76725B05738D}" cxnId="{6FC489AD-AB9B-4984-ABE9-5406E7FE0466}" type="sibTrans">
      <dgm:prSet/>
      <dgm:spPr/>
      <dgm:t>
        <a:bodyPr/>
        <a:p>
          <a:pPr algn="ctr"/>
          <a:endParaRPr lang="zh-CN" altLang="en-US" sz="600"/>
        </a:p>
      </dgm:t>
    </dgm:pt>
    <dgm:pt modelId="{7250FCD2-59E7-4A77-B774-AAFCDB1A66A5}">
      <dgm:prSet phldrT="[文本]" custT="1"/>
      <dgm:spPr/>
      <dgm:t>
        <a:bodyPr/>
        <a:p>
          <a:pPr algn="ctr"/>
          <a:r>
            <a:rPr lang="zh-CN" altLang="en-US" sz="700" b="1" dirty="0"/>
            <a:t>应用框架标准</a:t>
          </a:r>
        </a:p>
      </dgm:t>
    </dgm:pt>
    <dgm:pt modelId="{4680627F-79E1-4268-B6FD-D75CE80F21B2}" cxnId="{57626F48-A9DD-44FD-8F34-D242D073E63B}" type="parTrans">
      <dgm:prSet/>
      <dgm:spPr/>
      <dgm:t>
        <a:bodyPr/>
        <a:p>
          <a:pPr algn="ctr"/>
          <a:endParaRPr lang="zh-CN" altLang="en-US" sz="1400"/>
        </a:p>
      </dgm:t>
    </dgm:pt>
    <dgm:pt modelId="{DE32DB48-3D37-4D26-BBD7-B939E6833C7A}" cxnId="{57626F48-A9DD-44FD-8F34-D242D073E63B}" type="sibTrans">
      <dgm:prSet/>
      <dgm:spPr/>
      <dgm:t>
        <a:bodyPr/>
        <a:p>
          <a:pPr algn="ctr"/>
          <a:endParaRPr lang="zh-CN" altLang="en-US" sz="1400"/>
        </a:p>
      </dgm:t>
    </dgm:pt>
    <dgm:pt modelId="{0B6811EE-57E4-4314-B06B-F2A46C6A7CD5}">
      <dgm:prSet phldrT="[文本]" custT="1"/>
      <dgm:spPr/>
      <dgm:t>
        <a:bodyPr/>
        <a:p>
          <a:pPr algn="ctr"/>
          <a:r>
            <a:rPr lang="en-US" altLang="zh-CN" sz="700" b="1" dirty="0"/>
            <a:t>UI</a:t>
          </a:r>
          <a:r>
            <a:rPr lang="zh-CN" altLang="en-US" sz="700" b="1" dirty="0"/>
            <a:t>设计风格规范</a:t>
          </a:r>
        </a:p>
      </dgm:t>
    </dgm:pt>
    <dgm:pt modelId="{F7DBFB79-4E69-4950-9EC3-5F0D71624CD0}" cxnId="{4BFC81D8-14BC-495E-BC66-2BB6EF7E3062}" type="parTrans">
      <dgm:prSet/>
      <dgm:spPr/>
      <dgm:t>
        <a:bodyPr/>
        <a:p>
          <a:pPr algn="ctr"/>
          <a:endParaRPr lang="zh-CN" altLang="en-US" sz="1400"/>
        </a:p>
      </dgm:t>
    </dgm:pt>
    <dgm:pt modelId="{F764157A-13CB-4E42-A12B-C7791BB07FA8}" cxnId="{4BFC81D8-14BC-495E-BC66-2BB6EF7E3062}" type="sibTrans">
      <dgm:prSet/>
      <dgm:spPr/>
      <dgm:t>
        <a:bodyPr/>
        <a:p>
          <a:pPr algn="ctr"/>
          <a:endParaRPr lang="zh-CN" altLang="en-US" sz="1400"/>
        </a:p>
      </dgm:t>
    </dgm:pt>
    <dgm:pt modelId="{A032F284-AFC2-46CA-965E-AFD6E1AB2909}">
      <dgm:prSet phldrT="[文本]" custT="1"/>
      <dgm:spPr/>
      <dgm:t>
        <a:bodyPr/>
        <a:p>
          <a:pPr algn="ctr"/>
          <a:r>
            <a:rPr lang="zh-CN" altLang="en-US" sz="700" b="1" dirty="0"/>
            <a:t>应用技术分层架构</a:t>
          </a:r>
        </a:p>
      </dgm:t>
    </dgm:pt>
    <dgm:pt modelId="{C423E45E-067E-4642-B8EB-292BE0837C5E}" cxnId="{AF41AEC3-EE58-41C8-BBA0-2FE11BB8473B}" type="parTrans">
      <dgm:prSet/>
      <dgm:spPr/>
      <dgm:t>
        <a:bodyPr/>
        <a:p>
          <a:pPr algn="ctr"/>
          <a:endParaRPr lang="zh-CN" altLang="en-US" sz="1400"/>
        </a:p>
      </dgm:t>
    </dgm:pt>
    <dgm:pt modelId="{C9649833-014C-4D44-8D19-8C49E2C4DD99}" cxnId="{AF41AEC3-EE58-41C8-BBA0-2FE11BB8473B}" type="sibTrans">
      <dgm:prSet/>
      <dgm:spPr/>
      <dgm:t>
        <a:bodyPr/>
        <a:p>
          <a:pPr algn="ctr"/>
          <a:endParaRPr lang="zh-CN" altLang="en-US" sz="1400"/>
        </a:p>
      </dgm:t>
    </dgm:pt>
    <dgm:pt modelId="{2E23456B-B6FE-427F-88B4-EEE28D28C0EE}">
      <dgm:prSet phldrT="[文本]" custT="1"/>
      <dgm:spPr/>
      <dgm:t>
        <a:bodyPr/>
        <a:p>
          <a:pPr algn="ctr"/>
          <a:r>
            <a:rPr lang="en-US" altLang="zh-CN" sz="700" b="1" dirty="0"/>
            <a:t>PC</a:t>
          </a:r>
          <a:r>
            <a:rPr lang="zh-CN" altLang="en-US" sz="700" b="1" dirty="0"/>
            <a:t>端设计规范</a:t>
          </a:r>
        </a:p>
      </dgm:t>
    </dgm:pt>
    <dgm:pt modelId="{D2646048-EC2B-460D-9DF8-86F204F541FE}" cxnId="{C9A7C4FF-D59B-40BE-9763-23CF61EDF22D}" type="parTrans">
      <dgm:prSet/>
      <dgm:spPr/>
      <dgm:t>
        <a:bodyPr/>
        <a:p>
          <a:pPr algn="ctr"/>
          <a:endParaRPr lang="zh-CN" altLang="en-US" sz="1400"/>
        </a:p>
      </dgm:t>
    </dgm:pt>
    <dgm:pt modelId="{94DC625E-64BC-4447-8013-8AB0AA94D5D6}" cxnId="{C9A7C4FF-D59B-40BE-9763-23CF61EDF22D}" type="sibTrans">
      <dgm:prSet/>
      <dgm:spPr/>
      <dgm:t>
        <a:bodyPr/>
        <a:p>
          <a:pPr algn="ctr"/>
          <a:endParaRPr lang="zh-CN" altLang="en-US" sz="1400"/>
        </a:p>
      </dgm:t>
    </dgm:pt>
    <dgm:pt modelId="{48D59A9E-D08E-4A6A-B6E9-1878D4970721}">
      <dgm:prSet phldrT="[文本]" custT="1"/>
      <dgm:spPr/>
      <dgm:t>
        <a:bodyPr/>
        <a:p>
          <a:pPr algn="ctr"/>
          <a:r>
            <a:rPr lang="zh-CN" altLang="en-US" sz="700" b="1" dirty="0"/>
            <a:t>数据分类</a:t>
          </a:r>
        </a:p>
      </dgm:t>
    </dgm:pt>
    <dgm:pt modelId="{4BC5926C-CBCF-4E06-9C6A-B6862B4B70AD}" cxnId="{97421513-E23B-4CA0-B70C-807FB0DD1239}" type="parTrans">
      <dgm:prSet/>
      <dgm:spPr/>
      <dgm:t>
        <a:bodyPr/>
        <a:p>
          <a:pPr algn="ctr"/>
          <a:endParaRPr lang="zh-CN" altLang="en-US" sz="1400"/>
        </a:p>
      </dgm:t>
    </dgm:pt>
    <dgm:pt modelId="{AA4B0F94-E222-4335-80BB-B06287E53B5D}" cxnId="{97421513-E23B-4CA0-B70C-807FB0DD1239}" type="sibTrans">
      <dgm:prSet/>
      <dgm:spPr/>
      <dgm:t>
        <a:bodyPr/>
        <a:p>
          <a:pPr algn="ctr"/>
          <a:endParaRPr lang="zh-CN" altLang="en-US" sz="1400"/>
        </a:p>
      </dgm:t>
    </dgm:pt>
    <dgm:pt modelId="{1437B0F2-6A0B-4CF9-BADC-BDE54FFE764A}">
      <dgm:prSet phldrT="[文本]" custT="1"/>
      <dgm:spPr/>
      <dgm:t>
        <a:bodyPr/>
        <a:p>
          <a:pPr algn="ctr"/>
          <a:r>
            <a:rPr lang="zh-CN" altLang="en-US" sz="700" b="1" dirty="0"/>
            <a:t>康佳技术选型</a:t>
          </a:r>
        </a:p>
      </dgm:t>
    </dgm:pt>
    <dgm:pt modelId="{51D77BCE-1DE8-4F24-8878-813FA9014848}" cxnId="{D3A4C7BF-E1F0-4700-AA8B-B9FA757BB659}" type="parTrans">
      <dgm:prSet/>
      <dgm:spPr/>
      <dgm:t>
        <a:bodyPr/>
        <a:p>
          <a:pPr algn="ctr"/>
          <a:endParaRPr lang="zh-CN" altLang="en-US" sz="1400"/>
        </a:p>
      </dgm:t>
    </dgm:pt>
    <dgm:pt modelId="{638CDC39-326A-4817-B161-1D223DC74BFC}" cxnId="{D3A4C7BF-E1F0-4700-AA8B-B9FA757BB659}" type="sibTrans">
      <dgm:prSet/>
      <dgm:spPr/>
      <dgm:t>
        <a:bodyPr/>
        <a:p>
          <a:pPr algn="ctr"/>
          <a:endParaRPr lang="zh-CN" altLang="en-US" sz="1400"/>
        </a:p>
      </dgm:t>
    </dgm:pt>
    <dgm:pt modelId="{A54AA706-3561-4D59-922A-747DFA97B6A3}">
      <dgm:prSet phldrT="[文本]" custT="1"/>
      <dgm:spPr/>
      <dgm:t>
        <a:bodyPr/>
        <a:p>
          <a:pPr algn="ctr"/>
          <a:r>
            <a:rPr lang="zh-CN" altLang="en-US" sz="700" b="1" dirty="0"/>
            <a:t>总体应用要求</a:t>
          </a:r>
        </a:p>
      </dgm:t>
    </dgm:pt>
    <dgm:pt modelId="{555F1434-357C-476C-8ED4-2DAE260D3198}" cxnId="{7FCEFE45-26BC-45DA-B993-D887E46951D5}" type="parTrans">
      <dgm:prSet/>
      <dgm:spPr/>
      <dgm:t>
        <a:bodyPr/>
        <a:p>
          <a:pPr algn="ctr"/>
          <a:endParaRPr lang="zh-CN" altLang="en-US" sz="1400"/>
        </a:p>
      </dgm:t>
    </dgm:pt>
    <dgm:pt modelId="{87B7617F-09F9-41B4-830D-A4D891F9DDAA}" cxnId="{7FCEFE45-26BC-45DA-B993-D887E46951D5}" type="sibTrans">
      <dgm:prSet/>
      <dgm:spPr/>
      <dgm:t>
        <a:bodyPr/>
        <a:p>
          <a:pPr algn="ctr"/>
          <a:endParaRPr lang="zh-CN" altLang="en-US" sz="1400"/>
        </a:p>
      </dgm:t>
    </dgm:pt>
    <dgm:pt modelId="{F78BD514-301E-4A40-84F9-77FC14DEB870}">
      <dgm:prSet phldrT="[文本]" custT="1"/>
      <dgm:spPr/>
      <dgm:t>
        <a:bodyPr/>
        <a:p>
          <a:pPr algn="ctr"/>
          <a:r>
            <a:rPr lang="zh-CN" altLang="en-US" sz="700" b="1" dirty="0"/>
            <a:t>移动端设计规范</a:t>
          </a:r>
        </a:p>
      </dgm:t>
    </dgm:pt>
    <dgm:pt modelId="{422D5DAD-D24A-425F-995B-25D3AF6DB418}" cxnId="{E7D4AAF6-6F8F-4090-9C25-8F378C3C014D}" type="parTrans">
      <dgm:prSet/>
      <dgm:spPr/>
      <dgm:t>
        <a:bodyPr/>
        <a:p>
          <a:pPr algn="ctr"/>
          <a:endParaRPr lang="zh-CN" altLang="en-US" sz="1400"/>
        </a:p>
      </dgm:t>
    </dgm:pt>
    <dgm:pt modelId="{980EEFF8-1A1F-4D47-A860-82CFB699EE13}" cxnId="{E7D4AAF6-6F8F-4090-9C25-8F378C3C014D}" type="sibTrans">
      <dgm:prSet/>
      <dgm:spPr/>
      <dgm:t>
        <a:bodyPr/>
        <a:p>
          <a:pPr algn="ctr"/>
          <a:endParaRPr lang="zh-CN" altLang="en-US" sz="1400"/>
        </a:p>
      </dgm:t>
    </dgm:pt>
    <dgm:pt modelId="{48607326-06B2-4D36-8B67-357E3269B701}" type="pres">
      <dgm:prSet presAssocID="{6029123D-6374-43CA-994A-3295B2901CEB}" presName="hierChild1" presStyleCnt="0">
        <dgm:presLayoutVars>
          <dgm:orgChart val="1"/>
          <dgm:chPref val="1"/>
          <dgm:dir/>
          <dgm:animOne val="branch"/>
          <dgm:animLvl val="lvl"/>
          <dgm:resizeHandles/>
        </dgm:presLayoutVars>
      </dgm:prSet>
      <dgm:spPr/>
    </dgm:pt>
    <dgm:pt modelId="{E89FC0E9-D5A9-4667-B26F-213C10705E55}" type="pres">
      <dgm:prSet presAssocID="{E6495AA9-ED22-4E12-8DA8-14A74E3042D0}" presName="hierRoot1" presStyleCnt="0">
        <dgm:presLayoutVars>
          <dgm:hierBranch val="init"/>
        </dgm:presLayoutVars>
      </dgm:prSet>
      <dgm:spPr/>
    </dgm:pt>
    <dgm:pt modelId="{66E46854-84C7-411D-9C94-F91C4B71D854}" type="pres">
      <dgm:prSet presAssocID="{E6495AA9-ED22-4E12-8DA8-14A74E3042D0}" presName="rootComposite1" presStyleCnt="0"/>
      <dgm:spPr/>
    </dgm:pt>
    <dgm:pt modelId="{A409842C-496B-4552-9595-75123F4EB2E2}" type="pres">
      <dgm:prSet presAssocID="{E6495AA9-ED22-4E12-8DA8-14A74E3042D0}" presName="rootText1" presStyleLbl="node0" presStyleIdx="0" presStyleCnt="1" custScaleX="370970">
        <dgm:presLayoutVars>
          <dgm:chPref val="3"/>
        </dgm:presLayoutVars>
      </dgm:prSet>
      <dgm:spPr/>
    </dgm:pt>
    <dgm:pt modelId="{F3CC4AB5-018E-49CE-8D4C-C3F96FCFFEDE}" type="pres">
      <dgm:prSet presAssocID="{E6495AA9-ED22-4E12-8DA8-14A74E3042D0}" presName="rootConnector1" presStyleLbl="node1" presStyleIdx="0" presStyleCnt="0"/>
      <dgm:spPr/>
    </dgm:pt>
    <dgm:pt modelId="{EFBED5DC-32C4-4424-A282-33A7B6BB9A92}" type="pres">
      <dgm:prSet presAssocID="{E6495AA9-ED22-4E12-8DA8-14A74E3042D0}" presName="hierChild2" presStyleCnt="0"/>
      <dgm:spPr/>
    </dgm:pt>
    <dgm:pt modelId="{9E36DA83-BA30-4430-AFB9-A60300B097DE}" type="pres">
      <dgm:prSet presAssocID="{A6C7F743-D8AD-48DE-8BA8-DB1B98604D51}" presName="Name37" presStyleLbl="parChTrans1D2" presStyleIdx="0" presStyleCnt="6"/>
      <dgm:spPr/>
    </dgm:pt>
    <dgm:pt modelId="{C209590B-B527-46A2-B5FF-542557EAF166}" type="pres">
      <dgm:prSet presAssocID="{4683BE7F-88F5-4335-87B2-DA510ABCDA87}" presName="hierRoot2" presStyleCnt="0">
        <dgm:presLayoutVars>
          <dgm:hierBranch val="init"/>
        </dgm:presLayoutVars>
      </dgm:prSet>
      <dgm:spPr/>
    </dgm:pt>
    <dgm:pt modelId="{83C068B4-3847-4260-958A-274E1F1CCAC2}" type="pres">
      <dgm:prSet presAssocID="{4683BE7F-88F5-4335-87B2-DA510ABCDA87}" presName="rootComposite" presStyleCnt="0"/>
      <dgm:spPr/>
    </dgm:pt>
    <dgm:pt modelId="{FD3719B6-1EC1-444F-9F77-AF0C1272AF80}" type="pres">
      <dgm:prSet presAssocID="{4683BE7F-88F5-4335-87B2-DA510ABCDA87}" presName="rootText" presStyleLbl="node2" presStyleIdx="0" presStyleCnt="6">
        <dgm:presLayoutVars>
          <dgm:chPref val="3"/>
        </dgm:presLayoutVars>
      </dgm:prSet>
      <dgm:spPr/>
    </dgm:pt>
    <dgm:pt modelId="{F76AF4B3-5746-4CF6-BC67-6DA51D2EE3C3}" type="pres">
      <dgm:prSet presAssocID="{4683BE7F-88F5-4335-87B2-DA510ABCDA87}" presName="rootConnector" presStyleLbl="node2" presStyleIdx="0" presStyleCnt="6"/>
      <dgm:spPr/>
    </dgm:pt>
    <dgm:pt modelId="{720897AE-A9C4-4EBE-96CC-8B0829A8341D}" type="pres">
      <dgm:prSet presAssocID="{4683BE7F-88F5-4335-87B2-DA510ABCDA87}" presName="hierChild4" presStyleCnt="0"/>
      <dgm:spPr/>
    </dgm:pt>
    <dgm:pt modelId="{989F8EF1-4ED2-4A9E-AC24-EEFF15941A77}" type="pres">
      <dgm:prSet presAssocID="{2C4915F1-2695-4016-9E8C-959B5B61E7D5}" presName="Name37" presStyleLbl="parChTrans1D3" presStyleIdx="0" presStyleCnt="16"/>
      <dgm:spPr/>
    </dgm:pt>
    <dgm:pt modelId="{28BB6943-1180-455E-80D6-B32C84EA7285}" type="pres">
      <dgm:prSet presAssocID="{90172C0E-CB28-48C1-B58B-F60625563292}" presName="hierRoot2" presStyleCnt="0">
        <dgm:presLayoutVars>
          <dgm:hierBranch val="init"/>
        </dgm:presLayoutVars>
      </dgm:prSet>
      <dgm:spPr/>
    </dgm:pt>
    <dgm:pt modelId="{080445C7-BA57-4204-A816-C6064C9EBFDF}" type="pres">
      <dgm:prSet presAssocID="{90172C0E-CB28-48C1-B58B-F60625563292}" presName="rootComposite" presStyleCnt="0"/>
      <dgm:spPr/>
    </dgm:pt>
    <dgm:pt modelId="{9A5F7929-3E99-4964-89C0-4F9DD891D9C8}" type="pres">
      <dgm:prSet presAssocID="{90172C0E-CB28-48C1-B58B-F60625563292}" presName="rootText" presStyleLbl="node3" presStyleIdx="0" presStyleCnt="16">
        <dgm:presLayoutVars>
          <dgm:chPref val="3"/>
        </dgm:presLayoutVars>
      </dgm:prSet>
      <dgm:spPr/>
    </dgm:pt>
    <dgm:pt modelId="{33AEB0F2-62B8-4E72-80B6-78B44F64A1EB}" type="pres">
      <dgm:prSet presAssocID="{90172C0E-CB28-48C1-B58B-F60625563292}" presName="rootConnector" presStyleLbl="node3" presStyleIdx="0" presStyleCnt="16"/>
      <dgm:spPr/>
    </dgm:pt>
    <dgm:pt modelId="{952ABF4F-22F6-4A95-9B5A-8DB09D5A0974}" type="pres">
      <dgm:prSet presAssocID="{90172C0E-CB28-48C1-B58B-F60625563292}" presName="hierChild4" presStyleCnt="0"/>
      <dgm:spPr/>
    </dgm:pt>
    <dgm:pt modelId="{7AF763D9-5402-4761-B338-00CF070BB8FB}" type="pres">
      <dgm:prSet presAssocID="{90172C0E-CB28-48C1-B58B-F60625563292}" presName="hierChild5" presStyleCnt="0"/>
      <dgm:spPr/>
    </dgm:pt>
    <dgm:pt modelId="{EFF7AF28-1316-48BB-A91A-29096784C8D5}" type="pres">
      <dgm:prSet presAssocID="{8F7DDC1E-AE4E-447D-A142-77D3CC198494}" presName="Name37" presStyleLbl="parChTrans1D3" presStyleIdx="1" presStyleCnt="16"/>
      <dgm:spPr/>
    </dgm:pt>
    <dgm:pt modelId="{FEA9B452-2938-42DD-8874-0257A54DC15D}" type="pres">
      <dgm:prSet presAssocID="{050DCDAC-44B4-46DE-AC82-F97DB0B7FCFB}" presName="hierRoot2" presStyleCnt="0">
        <dgm:presLayoutVars>
          <dgm:hierBranch val="init"/>
        </dgm:presLayoutVars>
      </dgm:prSet>
      <dgm:spPr/>
    </dgm:pt>
    <dgm:pt modelId="{8845688A-E867-4825-8DB5-B8D999CB1764}" type="pres">
      <dgm:prSet presAssocID="{050DCDAC-44B4-46DE-AC82-F97DB0B7FCFB}" presName="rootComposite" presStyleCnt="0"/>
      <dgm:spPr/>
    </dgm:pt>
    <dgm:pt modelId="{69E9193B-AE0B-48EA-92E8-EF85B9AEAE08}" type="pres">
      <dgm:prSet presAssocID="{050DCDAC-44B4-46DE-AC82-F97DB0B7FCFB}" presName="rootText" presStyleLbl="node3" presStyleIdx="1" presStyleCnt="16">
        <dgm:presLayoutVars>
          <dgm:chPref val="3"/>
        </dgm:presLayoutVars>
      </dgm:prSet>
      <dgm:spPr/>
    </dgm:pt>
    <dgm:pt modelId="{E6204A91-0A4D-4AA3-BE51-078C77B24416}" type="pres">
      <dgm:prSet presAssocID="{050DCDAC-44B4-46DE-AC82-F97DB0B7FCFB}" presName="rootConnector" presStyleLbl="node3" presStyleIdx="1" presStyleCnt="16"/>
      <dgm:spPr/>
    </dgm:pt>
    <dgm:pt modelId="{EEF0F7C8-619F-4514-8BFD-C1568118A5C7}" type="pres">
      <dgm:prSet presAssocID="{050DCDAC-44B4-46DE-AC82-F97DB0B7FCFB}" presName="hierChild4" presStyleCnt="0"/>
      <dgm:spPr/>
    </dgm:pt>
    <dgm:pt modelId="{E56DC00F-E756-4BE5-A738-F54D01D517A0}" type="pres">
      <dgm:prSet presAssocID="{050DCDAC-44B4-46DE-AC82-F97DB0B7FCFB}" presName="hierChild5" presStyleCnt="0"/>
      <dgm:spPr/>
    </dgm:pt>
    <dgm:pt modelId="{8FDF7CF8-A125-4207-8FED-0BBC372DA80F}" type="pres">
      <dgm:prSet presAssocID="{4683BE7F-88F5-4335-87B2-DA510ABCDA87}" presName="hierChild5" presStyleCnt="0"/>
      <dgm:spPr/>
    </dgm:pt>
    <dgm:pt modelId="{E2C17B25-18B5-48A7-801B-496E910FC569}" type="pres">
      <dgm:prSet presAssocID="{41E76BA0-0826-4C17-B27A-8E1A223D7639}" presName="Name37" presStyleLbl="parChTrans1D2" presStyleIdx="1" presStyleCnt="6"/>
      <dgm:spPr/>
    </dgm:pt>
    <dgm:pt modelId="{510B3E1A-F106-4BB1-B84B-00BFE9E14CDA}" type="pres">
      <dgm:prSet presAssocID="{842D0A1D-E116-44CC-B19A-1A26551B23D4}" presName="hierRoot2" presStyleCnt="0">
        <dgm:presLayoutVars>
          <dgm:hierBranch val="init"/>
        </dgm:presLayoutVars>
      </dgm:prSet>
      <dgm:spPr/>
    </dgm:pt>
    <dgm:pt modelId="{AA1F0D3F-1D84-45C3-98B3-FAE488E511BA}" type="pres">
      <dgm:prSet presAssocID="{842D0A1D-E116-44CC-B19A-1A26551B23D4}" presName="rootComposite" presStyleCnt="0"/>
      <dgm:spPr/>
    </dgm:pt>
    <dgm:pt modelId="{0F277CE3-10A0-4235-BAA7-BA82C4834CC7}" type="pres">
      <dgm:prSet presAssocID="{842D0A1D-E116-44CC-B19A-1A26551B23D4}" presName="rootText" presStyleLbl="node2" presStyleIdx="1" presStyleCnt="6">
        <dgm:presLayoutVars>
          <dgm:chPref val="3"/>
        </dgm:presLayoutVars>
      </dgm:prSet>
      <dgm:spPr/>
    </dgm:pt>
    <dgm:pt modelId="{34EBC2D1-DC8C-4306-A1C8-FBE310AF31B7}" type="pres">
      <dgm:prSet presAssocID="{842D0A1D-E116-44CC-B19A-1A26551B23D4}" presName="rootConnector" presStyleLbl="node2" presStyleIdx="1" presStyleCnt="6"/>
      <dgm:spPr/>
    </dgm:pt>
    <dgm:pt modelId="{A71094A3-F556-4499-A115-15430D078AEA}" type="pres">
      <dgm:prSet presAssocID="{842D0A1D-E116-44CC-B19A-1A26551B23D4}" presName="hierChild4" presStyleCnt="0"/>
      <dgm:spPr/>
    </dgm:pt>
    <dgm:pt modelId="{E31A7E00-0792-45EA-B95F-EF2ACA1BB9B6}" type="pres">
      <dgm:prSet presAssocID="{DA45E947-E1E3-4B4D-A88C-9A69D2764921}" presName="Name37" presStyleLbl="parChTrans1D3" presStyleIdx="2" presStyleCnt="16"/>
      <dgm:spPr/>
    </dgm:pt>
    <dgm:pt modelId="{720F417F-5AAB-4E8C-AB90-AED91C8FDC81}" type="pres">
      <dgm:prSet presAssocID="{3E59E9A8-B52E-4541-8E69-60469CCB1C07}" presName="hierRoot2" presStyleCnt="0">
        <dgm:presLayoutVars>
          <dgm:hierBranch val="init"/>
        </dgm:presLayoutVars>
      </dgm:prSet>
      <dgm:spPr/>
    </dgm:pt>
    <dgm:pt modelId="{495C0772-DB9C-4CE2-A0CA-875792DE8D50}" type="pres">
      <dgm:prSet presAssocID="{3E59E9A8-B52E-4541-8E69-60469CCB1C07}" presName="rootComposite" presStyleCnt="0"/>
      <dgm:spPr/>
    </dgm:pt>
    <dgm:pt modelId="{C0B6F24C-E0F6-4AC4-AAD0-89C5A323A7EE}" type="pres">
      <dgm:prSet presAssocID="{3E59E9A8-B52E-4541-8E69-60469CCB1C07}" presName="rootText" presStyleLbl="node3" presStyleIdx="2" presStyleCnt="16">
        <dgm:presLayoutVars>
          <dgm:chPref val="3"/>
        </dgm:presLayoutVars>
      </dgm:prSet>
      <dgm:spPr/>
    </dgm:pt>
    <dgm:pt modelId="{5B7BF0CF-512D-4BEC-9467-31D769DC169D}" type="pres">
      <dgm:prSet presAssocID="{3E59E9A8-B52E-4541-8E69-60469CCB1C07}" presName="rootConnector" presStyleLbl="node3" presStyleIdx="2" presStyleCnt="16"/>
      <dgm:spPr/>
    </dgm:pt>
    <dgm:pt modelId="{9CF705AF-88AA-461D-9F83-9AE0F932BA9B}" type="pres">
      <dgm:prSet presAssocID="{3E59E9A8-B52E-4541-8E69-60469CCB1C07}" presName="hierChild4" presStyleCnt="0"/>
      <dgm:spPr/>
    </dgm:pt>
    <dgm:pt modelId="{DE3B041B-9CF6-4EA2-95D6-A11135B2D7A8}" type="pres">
      <dgm:prSet presAssocID="{3E59E9A8-B52E-4541-8E69-60469CCB1C07}" presName="hierChild5" presStyleCnt="0"/>
      <dgm:spPr/>
    </dgm:pt>
    <dgm:pt modelId="{FB795AB0-E345-484A-898F-05D4C9CCB1A9}" type="pres">
      <dgm:prSet presAssocID="{E3917C19-AD69-49D4-A51D-7493D076FB5B}" presName="Name37" presStyleLbl="parChTrans1D3" presStyleIdx="3" presStyleCnt="16"/>
      <dgm:spPr/>
    </dgm:pt>
    <dgm:pt modelId="{96747EFD-CB3A-4C72-974E-C40D72D3BAA1}" type="pres">
      <dgm:prSet presAssocID="{BDD42A31-1007-4125-89A1-7B27654A6853}" presName="hierRoot2" presStyleCnt="0">
        <dgm:presLayoutVars>
          <dgm:hierBranch val="init"/>
        </dgm:presLayoutVars>
      </dgm:prSet>
      <dgm:spPr/>
    </dgm:pt>
    <dgm:pt modelId="{D38E231E-7226-45E5-92FD-9B9B058C4AFF}" type="pres">
      <dgm:prSet presAssocID="{BDD42A31-1007-4125-89A1-7B27654A6853}" presName="rootComposite" presStyleCnt="0"/>
      <dgm:spPr/>
    </dgm:pt>
    <dgm:pt modelId="{275FC001-EDB3-436C-8CD9-5C8C3F882E87}" type="pres">
      <dgm:prSet presAssocID="{BDD42A31-1007-4125-89A1-7B27654A6853}" presName="rootText" presStyleLbl="node3" presStyleIdx="3" presStyleCnt="16">
        <dgm:presLayoutVars>
          <dgm:chPref val="3"/>
        </dgm:presLayoutVars>
      </dgm:prSet>
      <dgm:spPr/>
    </dgm:pt>
    <dgm:pt modelId="{761BB55F-930B-4E11-8F32-1391E3121DF8}" type="pres">
      <dgm:prSet presAssocID="{BDD42A31-1007-4125-89A1-7B27654A6853}" presName="rootConnector" presStyleLbl="node3" presStyleIdx="3" presStyleCnt="16"/>
      <dgm:spPr/>
    </dgm:pt>
    <dgm:pt modelId="{7A25B2FB-221A-4097-8DB5-B242BE57B6D5}" type="pres">
      <dgm:prSet presAssocID="{BDD42A31-1007-4125-89A1-7B27654A6853}" presName="hierChild4" presStyleCnt="0"/>
      <dgm:spPr/>
    </dgm:pt>
    <dgm:pt modelId="{2836EB89-CCC9-456D-B3FD-C81EE046A278}" type="pres">
      <dgm:prSet presAssocID="{BDD42A31-1007-4125-89A1-7B27654A6853}" presName="hierChild5" presStyleCnt="0"/>
      <dgm:spPr/>
    </dgm:pt>
    <dgm:pt modelId="{F05F7313-4592-42CE-B458-98E774256B2A}" type="pres">
      <dgm:prSet presAssocID="{4BC5926C-CBCF-4E06-9C6A-B6862B4B70AD}" presName="Name37" presStyleLbl="parChTrans1D3" presStyleIdx="4" presStyleCnt="16"/>
      <dgm:spPr/>
    </dgm:pt>
    <dgm:pt modelId="{D862A895-DCD0-4997-A614-AAA318F51397}" type="pres">
      <dgm:prSet presAssocID="{48D59A9E-D08E-4A6A-B6E9-1878D4970721}" presName="hierRoot2" presStyleCnt="0">
        <dgm:presLayoutVars>
          <dgm:hierBranch val="init"/>
        </dgm:presLayoutVars>
      </dgm:prSet>
      <dgm:spPr/>
    </dgm:pt>
    <dgm:pt modelId="{70756369-3618-459B-945E-5153D817B9AE}" type="pres">
      <dgm:prSet presAssocID="{48D59A9E-D08E-4A6A-B6E9-1878D4970721}" presName="rootComposite" presStyleCnt="0"/>
      <dgm:spPr/>
    </dgm:pt>
    <dgm:pt modelId="{76AA3BC0-DBF0-424B-A589-064A774FF646}" type="pres">
      <dgm:prSet presAssocID="{48D59A9E-D08E-4A6A-B6E9-1878D4970721}" presName="rootText" presStyleLbl="node3" presStyleIdx="4" presStyleCnt="16">
        <dgm:presLayoutVars>
          <dgm:chPref val="3"/>
        </dgm:presLayoutVars>
      </dgm:prSet>
      <dgm:spPr/>
    </dgm:pt>
    <dgm:pt modelId="{B8008722-34CB-4CC9-8765-3B5CAA72F450}" type="pres">
      <dgm:prSet presAssocID="{48D59A9E-D08E-4A6A-B6E9-1878D4970721}" presName="rootConnector" presStyleLbl="node3" presStyleIdx="4" presStyleCnt="16"/>
      <dgm:spPr/>
    </dgm:pt>
    <dgm:pt modelId="{E01B1490-2957-409F-9BE4-B8AE0BF8A126}" type="pres">
      <dgm:prSet presAssocID="{48D59A9E-D08E-4A6A-B6E9-1878D4970721}" presName="hierChild4" presStyleCnt="0"/>
      <dgm:spPr/>
    </dgm:pt>
    <dgm:pt modelId="{F1505486-D0FB-40E8-BE9B-C6767ED995EB}" type="pres">
      <dgm:prSet presAssocID="{48D59A9E-D08E-4A6A-B6E9-1878D4970721}" presName="hierChild5" presStyleCnt="0"/>
      <dgm:spPr/>
    </dgm:pt>
    <dgm:pt modelId="{6AE2C6FC-FE30-4F2F-BFAF-9B4855849EAF}" type="pres">
      <dgm:prSet presAssocID="{079B7D21-D586-479C-99EB-6F23DCB0410F}" presName="Name37" presStyleLbl="parChTrans1D3" presStyleIdx="5" presStyleCnt="16"/>
      <dgm:spPr/>
    </dgm:pt>
    <dgm:pt modelId="{1B8E74D2-C602-4609-B637-140A21CF3F6C}" type="pres">
      <dgm:prSet presAssocID="{318A6B26-770C-4600-806E-1B086BC82250}" presName="hierRoot2" presStyleCnt="0">
        <dgm:presLayoutVars>
          <dgm:hierBranch val="init"/>
        </dgm:presLayoutVars>
      </dgm:prSet>
      <dgm:spPr/>
    </dgm:pt>
    <dgm:pt modelId="{614C0292-AE81-478C-8316-1DF50B6C18B5}" type="pres">
      <dgm:prSet presAssocID="{318A6B26-770C-4600-806E-1B086BC82250}" presName="rootComposite" presStyleCnt="0"/>
      <dgm:spPr/>
    </dgm:pt>
    <dgm:pt modelId="{E5347CB5-D864-4DAC-9ABA-DB7D9CC9AAA5}" type="pres">
      <dgm:prSet presAssocID="{318A6B26-770C-4600-806E-1B086BC82250}" presName="rootText" presStyleLbl="node3" presStyleIdx="5" presStyleCnt="16">
        <dgm:presLayoutVars>
          <dgm:chPref val="3"/>
        </dgm:presLayoutVars>
      </dgm:prSet>
      <dgm:spPr/>
    </dgm:pt>
    <dgm:pt modelId="{D8DF45C2-4643-4CF6-BA59-F307E1B8709F}" type="pres">
      <dgm:prSet presAssocID="{318A6B26-770C-4600-806E-1B086BC82250}" presName="rootConnector" presStyleLbl="node3" presStyleIdx="5" presStyleCnt="16"/>
      <dgm:spPr/>
    </dgm:pt>
    <dgm:pt modelId="{105F8663-9EBC-4CED-91F9-3043334AB191}" type="pres">
      <dgm:prSet presAssocID="{318A6B26-770C-4600-806E-1B086BC82250}" presName="hierChild4" presStyleCnt="0"/>
      <dgm:spPr/>
    </dgm:pt>
    <dgm:pt modelId="{9BBAC692-1CE6-4DCA-BF38-CCBF0748486B}" type="pres">
      <dgm:prSet presAssocID="{318A6B26-770C-4600-806E-1B086BC82250}" presName="hierChild5" presStyleCnt="0"/>
      <dgm:spPr/>
    </dgm:pt>
    <dgm:pt modelId="{9E615C00-5914-4C71-B607-0A156C0C0686}" type="pres">
      <dgm:prSet presAssocID="{842D0A1D-E116-44CC-B19A-1A26551B23D4}" presName="hierChild5" presStyleCnt="0"/>
      <dgm:spPr/>
    </dgm:pt>
    <dgm:pt modelId="{BA478177-DBB3-4898-8468-FE3582598C98}" type="pres">
      <dgm:prSet presAssocID="{5481822B-B17E-4C24-8062-421C09D9C21E}" presName="Name37" presStyleLbl="parChTrans1D2" presStyleIdx="2" presStyleCnt="6"/>
      <dgm:spPr/>
    </dgm:pt>
    <dgm:pt modelId="{AE14BB2E-C3D8-4165-ACD7-74E7F00A4524}" type="pres">
      <dgm:prSet presAssocID="{2AB5372C-32A4-4C3C-8D3B-BDA6F756291C}" presName="hierRoot2" presStyleCnt="0">
        <dgm:presLayoutVars>
          <dgm:hierBranch val="init"/>
        </dgm:presLayoutVars>
      </dgm:prSet>
      <dgm:spPr/>
    </dgm:pt>
    <dgm:pt modelId="{79A43B32-5CD3-4311-9C4F-57B89B210ABA}" type="pres">
      <dgm:prSet presAssocID="{2AB5372C-32A4-4C3C-8D3B-BDA6F756291C}" presName="rootComposite" presStyleCnt="0"/>
      <dgm:spPr/>
    </dgm:pt>
    <dgm:pt modelId="{3ADA2CE0-F4BB-4156-B2A7-3F5C39A176C5}" type="pres">
      <dgm:prSet presAssocID="{2AB5372C-32A4-4C3C-8D3B-BDA6F756291C}" presName="rootText" presStyleLbl="node2" presStyleIdx="2" presStyleCnt="6">
        <dgm:presLayoutVars>
          <dgm:chPref val="3"/>
        </dgm:presLayoutVars>
      </dgm:prSet>
      <dgm:spPr/>
    </dgm:pt>
    <dgm:pt modelId="{9424E181-F5E4-4E86-9FD9-589B5CB30A16}" type="pres">
      <dgm:prSet presAssocID="{2AB5372C-32A4-4C3C-8D3B-BDA6F756291C}" presName="rootConnector" presStyleLbl="node2" presStyleIdx="2" presStyleCnt="6"/>
      <dgm:spPr/>
    </dgm:pt>
    <dgm:pt modelId="{23BE257B-934C-4518-9EBA-D47FD6DCE020}" type="pres">
      <dgm:prSet presAssocID="{2AB5372C-32A4-4C3C-8D3B-BDA6F756291C}" presName="hierChild4" presStyleCnt="0"/>
      <dgm:spPr/>
    </dgm:pt>
    <dgm:pt modelId="{734E8AA8-1777-44BA-9A1B-B4ECEAB3F5DF}" type="pres">
      <dgm:prSet presAssocID="{F1A63B89-6CE3-4BA7-B85A-48F7D001273F}" presName="Name37" presStyleLbl="parChTrans1D3" presStyleIdx="6" presStyleCnt="16"/>
      <dgm:spPr/>
    </dgm:pt>
    <dgm:pt modelId="{F8B00482-093E-4605-867A-1654A8168C8E}" type="pres">
      <dgm:prSet presAssocID="{C4E811B6-4A06-4A03-AACF-C4B6EBAA1B3A}" presName="hierRoot2" presStyleCnt="0">
        <dgm:presLayoutVars>
          <dgm:hierBranch val="init"/>
        </dgm:presLayoutVars>
      </dgm:prSet>
      <dgm:spPr/>
    </dgm:pt>
    <dgm:pt modelId="{18D4945A-1ADE-4EE3-8DCB-AF61372F110D}" type="pres">
      <dgm:prSet presAssocID="{C4E811B6-4A06-4A03-AACF-C4B6EBAA1B3A}" presName="rootComposite" presStyleCnt="0"/>
      <dgm:spPr/>
    </dgm:pt>
    <dgm:pt modelId="{AA1B4A5D-B2FE-4A0C-990F-1A56F9EEA8FB}" type="pres">
      <dgm:prSet presAssocID="{C4E811B6-4A06-4A03-AACF-C4B6EBAA1B3A}" presName="rootText" presStyleLbl="node3" presStyleIdx="6" presStyleCnt="16">
        <dgm:presLayoutVars>
          <dgm:chPref val="3"/>
        </dgm:presLayoutVars>
      </dgm:prSet>
      <dgm:spPr/>
    </dgm:pt>
    <dgm:pt modelId="{39CE0D37-1DB0-43CD-9F0B-FCE85A95301C}" type="pres">
      <dgm:prSet presAssocID="{C4E811B6-4A06-4A03-AACF-C4B6EBAA1B3A}" presName="rootConnector" presStyleLbl="node3" presStyleIdx="6" presStyleCnt="16"/>
      <dgm:spPr/>
    </dgm:pt>
    <dgm:pt modelId="{F6E13A9E-1A89-4A47-9E68-1B477D6D55A0}" type="pres">
      <dgm:prSet presAssocID="{C4E811B6-4A06-4A03-AACF-C4B6EBAA1B3A}" presName="hierChild4" presStyleCnt="0"/>
      <dgm:spPr/>
    </dgm:pt>
    <dgm:pt modelId="{C2595E26-9192-421D-B6A9-1F2BCFC073A4}" type="pres">
      <dgm:prSet presAssocID="{C4E811B6-4A06-4A03-AACF-C4B6EBAA1B3A}" presName="hierChild5" presStyleCnt="0"/>
      <dgm:spPr/>
    </dgm:pt>
    <dgm:pt modelId="{53C66F4B-9F51-4974-BDA5-258B53C657A1}" type="pres">
      <dgm:prSet presAssocID="{5B9BC134-AE1A-4B3B-B045-0BC86141B4AB}" presName="Name37" presStyleLbl="parChTrans1D3" presStyleIdx="7" presStyleCnt="16"/>
      <dgm:spPr/>
    </dgm:pt>
    <dgm:pt modelId="{4ED0C508-A350-4221-A3A8-E2B1CE350EBD}" type="pres">
      <dgm:prSet presAssocID="{5BDADD9C-F803-46DF-A7B3-E692FBAF0BB5}" presName="hierRoot2" presStyleCnt="0">
        <dgm:presLayoutVars>
          <dgm:hierBranch val="init"/>
        </dgm:presLayoutVars>
      </dgm:prSet>
      <dgm:spPr/>
    </dgm:pt>
    <dgm:pt modelId="{8B4474AE-38FA-40B2-BF5B-F3620BDBD90A}" type="pres">
      <dgm:prSet presAssocID="{5BDADD9C-F803-46DF-A7B3-E692FBAF0BB5}" presName="rootComposite" presStyleCnt="0"/>
      <dgm:spPr/>
    </dgm:pt>
    <dgm:pt modelId="{B841E0CD-D5AD-488B-8BFC-5E20187C1315}" type="pres">
      <dgm:prSet presAssocID="{5BDADD9C-F803-46DF-A7B3-E692FBAF0BB5}" presName="rootText" presStyleLbl="node3" presStyleIdx="7" presStyleCnt="16">
        <dgm:presLayoutVars>
          <dgm:chPref val="3"/>
        </dgm:presLayoutVars>
      </dgm:prSet>
      <dgm:spPr/>
    </dgm:pt>
    <dgm:pt modelId="{6BC494A3-E0CE-424A-B232-4E92F067D0E6}" type="pres">
      <dgm:prSet presAssocID="{5BDADD9C-F803-46DF-A7B3-E692FBAF0BB5}" presName="rootConnector" presStyleLbl="node3" presStyleIdx="7" presStyleCnt="16"/>
      <dgm:spPr/>
    </dgm:pt>
    <dgm:pt modelId="{43C60652-2B2A-4702-857C-93798F155A98}" type="pres">
      <dgm:prSet presAssocID="{5BDADD9C-F803-46DF-A7B3-E692FBAF0BB5}" presName="hierChild4" presStyleCnt="0"/>
      <dgm:spPr/>
    </dgm:pt>
    <dgm:pt modelId="{DC5A379C-4E7C-46A1-AFC2-EF955A5E7D23}" type="pres">
      <dgm:prSet presAssocID="{5BDADD9C-F803-46DF-A7B3-E692FBAF0BB5}" presName="hierChild5" presStyleCnt="0"/>
      <dgm:spPr/>
    </dgm:pt>
    <dgm:pt modelId="{B18B0F86-356D-473C-ABFE-209FABACA461}" type="pres">
      <dgm:prSet presAssocID="{2AB5372C-32A4-4C3C-8D3B-BDA6F756291C}" presName="hierChild5" presStyleCnt="0"/>
      <dgm:spPr/>
    </dgm:pt>
    <dgm:pt modelId="{0B03FD90-14A5-446C-A92C-8167A11D7702}" type="pres">
      <dgm:prSet presAssocID="{FC743186-228B-47D5-A8A5-018AFD0E70A0}" presName="Name37" presStyleLbl="parChTrans1D2" presStyleIdx="3" presStyleCnt="6"/>
      <dgm:spPr/>
    </dgm:pt>
    <dgm:pt modelId="{B995863B-9D73-4476-95A7-D5FDC045E453}" type="pres">
      <dgm:prSet presAssocID="{0989F0F1-3729-4C27-912B-C8D6E7518DF7}" presName="hierRoot2" presStyleCnt="0">
        <dgm:presLayoutVars>
          <dgm:hierBranch val="init"/>
        </dgm:presLayoutVars>
      </dgm:prSet>
      <dgm:spPr/>
    </dgm:pt>
    <dgm:pt modelId="{32AB0358-C365-41C3-A991-546D85776F6F}" type="pres">
      <dgm:prSet presAssocID="{0989F0F1-3729-4C27-912B-C8D6E7518DF7}" presName="rootComposite" presStyleCnt="0"/>
      <dgm:spPr/>
    </dgm:pt>
    <dgm:pt modelId="{3EE463C6-CF1E-43B9-80B9-299CE2715615}" type="pres">
      <dgm:prSet presAssocID="{0989F0F1-3729-4C27-912B-C8D6E7518DF7}" presName="rootText" presStyleLbl="node2" presStyleIdx="3" presStyleCnt="6">
        <dgm:presLayoutVars>
          <dgm:chPref val="3"/>
        </dgm:presLayoutVars>
      </dgm:prSet>
      <dgm:spPr/>
    </dgm:pt>
    <dgm:pt modelId="{312CDC00-35DE-4350-BEA8-BDBB32902313}" type="pres">
      <dgm:prSet presAssocID="{0989F0F1-3729-4C27-912B-C8D6E7518DF7}" presName="rootConnector" presStyleLbl="node2" presStyleIdx="3" presStyleCnt="6"/>
      <dgm:spPr/>
    </dgm:pt>
    <dgm:pt modelId="{10738762-6677-4A2A-B9AD-02A3896A7878}" type="pres">
      <dgm:prSet presAssocID="{0989F0F1-3729-4C27-912B-C8D6E7518DF7}" presName="hierChild4" presStyleCnt="0"/>
      <dgm:spPr/>
    </dgm:pt>
    <dgm:pt modelId="{91BB1B84-3387-4AB0-BD43-E064F92878BB}" type="pres">
      <dgm:prSet presAssocID="{00D37A12-0EBB-4252-9ACE-3D5FC555B4F2}" presName="Name37" presStyleLbl="parChTrans1D3" presStyleIdx="8" presStyleCnt="16"/>
      <dgm:spPr/>
    </dgm:pt>
    <dgm:pt modelId="{1DFCE98B-8EC2-4F71-AA01-4D19E883CCD4}" type="pres">
      <dgm:prSet presAssocID="{D4632E24-F824-4A25-AF9C-BE31B35E5DE9}" presName="hierRoot2" presStyleCnt="0">
        <dgm:presLayoutVars>
          <dgm:hierBranch val="init"/>
        </dgm:presLayoutVars>
      </dgm:prSet>
      <dgm:spPr/>
    </dgm:pt>
    <dgm:pt modelId="{A05A7E97-0DA1-4E41-8BC6-66009E9D7B63}" type="pres">
      <dgm:prSet presAssocID="{D4632E24-F824-4A25-AF9C-BE31B35E5DE9}" presName="rootComposite" presStyleCnt="0"/>
      <dgm:spPr/>
    </dgm:pt>
    <dgm:pt modelId="{A3C8E43E-EF1F-4626-BD77-461767E21514}" type="pres">
      <dgm:prSet presAssocID="{D4632E24-F824-4A25-AF9C-BE31B35E5DE9}" presName="rootText" presStyleLbl="node3" presStyleIdx="8" presStyleCnt="16">
        <dgm:presLayoutVars>
          <dgm:chPref val="3"/>
        </dgm:presLayoutVars>
      </dgm:prSet>
      <dgm:spPr/>
    </dgm:pt>
    <dgm:pt modelId="{58297035-451E-4921-807C-C5E1E3A09280}" type="pres">
      <dgm:prSet presAssocID="{D4632E24-F824-4A25-AF9C-BE31B35E5DE9}" presName="rootConnector" presStyleLbl="node3" presStyleIdx="8" presStyleCnt="16"/>
      <dgm:spPr/>
    </dgm:pt>
    <dgm:pt modelId="{D7E81860-098C-4D1C-B561-24EA30F4EED5}" type="pres">
      <dgm:prSet presAssocID="{D4632E24-F824-4A25-AF9C-BE31B35E5DE9}" presName="hierChild4" presStyleCnt="0"/>
      <dgm:spPr/>
    </dgm:pt>
    <dgm:pt modelId="{335485CA-D488-4139-9D6B-60D94987A45B}" type="pres">
      <dgm:prSet presAssocID="{D4632E24-F824-4A25-AF9C-BE31B35E5DE9}" presName="hierChild5" presStyleCnt="0"/>
      <dgm:spPr/>
    </dgm:pt>
    <dgm:pt modelId="{124A75A2-2F7D-4867-A989-57FE0905B58A}" type="pres">
      <dgm:prSet presAssocID="{B849DCDF-8490-49DF-825F-9E08B4442F04}" presName="Name37" presStyleLbl="parChTrans1D3" presStyleIdx="9" presStyleCnt="16"/>
      <dgm:spPr/>
    </dgm:pt>
    <dgm:pt modelId="{1D068DCC-CA08-4B6C-9668-3D34BD4F46AD}" type="pres">
      <dgm:prSet presAssocID="{652B5CAA-5107-4C1C-A4CC-781C4256B534}" presName="hierRoot2" presStyleCnt="0">
        <dgm:presLayoutVars>
          <dgm:hierBranch val="init"/>
        </dgm:presLayoutVars>
      </dgm:prSet>
      <dgm:spPr/>
    </dgm:pt>
    <dgm:pt modelId="{E8124986-BCE4-441E-B821-8F38FB2956E5}" type="pres">
      <dgm:prSet presAssocID="{652B5CAA-5107-4C1C-A4CC-781C4256B534}" presName="rootComposite" presStyleCnt="0"/>
      <dgm:spPr/>
    </dgm:pt>
    <dgm:pt modelId="{D8B37384-71CF-4324-A631-E3DB6A0B5467}" type="pres">
      <dgm:prSet presAssocID="{652B5CAA-5107-4C1C-A4CC-781C4256B534}" presName="rootText" presStyleLbl="node3" presStyleIdx="9" presStyleCnt="16">
        <dgm:presLayoutVars>
          <dgm:chPref val="3"/>
        </dgm:presLayoutVars>
      </dgm:prSet>
      <dgm:spPr/>
    </dgm:pt>
    <dgm:pt modelId="{F95DE124-B05E-465D-AB50-32722FE4569F}" type="pres">
      <dgm:prSet presAssocID="{652B5CAA-5107-4C1C-A4CC-781C4256B534}" presName="rootConnector" presStyleLbl="node3" presStyleIdx="9" presStyleCnt="16"/>
      <dgm:spPr/>
    </dgm:pt>
    <dgm:pt modelId="{87115D63-3F12-44EC-9373-6DC6D3E83D2D}" type="pres">
      <dgm:prSet presAssocID="{652B5CAA-5107-4C1C-A4CC-781C4256B534}" presName="hierChild4" presStyleCnt="0"/>
      <dgm:spPr/>
    </dgm:pt>
    <dgm:pt modelId="{483C279A-40F2-4203-9556-555DB0F46126}" type="pres">
      <dgm:prSet presAssocID="{652B5CAA-5107-4C1C-A4CC-781C4256B534}" presName="hierChild5" presStyleCnt="0"/>
      <dgm:spPr/>
    </dgm:pt>
    <dgm:pt modelId="{147E1499-68F8-4FBF-823A-9FAD31CACB91}" type="pres">
      <dgm:prSet presAssocID="{7D22425A-2236-4B5D-9B43-EF66EDF90005}" presName="Name37" presStyleLbl="parChTrans1D3" presStyleIdx="10" presStyleCnt="16"/>
      <dgm:spPr/>
    </dgm:pt>
    <dgm:pt modelId="{6F38A064-F813-4413-B285-C5F2AB751925}" type="pres">
      <dgm:prSet presAssocID="{C3D2CF92-31D1-4286-844F-4CDBB508260C}" presName="hierRoot2" presStyleCnt="0">
        <dgm:presLayoutVars>
          <dgm:hierBranch val="init"/>
        </dgm:presLayoutVars>
      </dgm:prSet>
      <dgm:spPr/>
    </dgm:pt>
    <dgm:pt modelId="{E1C85913-B62F-4179-97E4-A7F65605FD92}" type="pres">
      <dgm:prSet presAssocID="{C3D2CF92-31D1-4286-844F-4CDBB508260C}" presName="rootComposite" presStyleCnt="0"/>
      <dgm:spPr/>
    </dgm:pt>
    <dgm:pt modelId="{74FBDCD6-F4B9-4F4B-91D8-05F604070902}" type="pres">
      <dgm:prSet presAssocID="{C3D2CF92-31D1-4286-844F-4CDBB508260C}" presName="rootText" presStyleLbl="node3" presStyleIdx="10" presStyleCnt="16">
        <dgm:presLayoutVars>
          <dgm:chPref val="3"/>
        </dgm:presLayoutVars>
      </dgm:prSet>
      <dgm:spPr/>
    </dgm:pt>
    <dgm:pt modelId="{89E3B8C4-2318-4C2F-AC84-50BB7E685E80}" type="pres">
      <dgm:prSet presAssocID="{C3D2CF92-31D1-4286-844F-4CDBB508260C}" presName="rootConnector" presStyleLbl="node3" presStyleIdx="10" presStyleCnt="16"/>
      <dgm:spPr/>
    </dgm:pt>
    <dgm:pt modelId="{15B5DB39-7933-4DEF-89E7-6F779AB25045}" type="pres">
      <dgm:prSet presAssocID="{C3D2CF92-31D1-4286-844F-4CDBB508260C}" presName="hierChild4" presStyleCnt="0"/>
      <dgm:spPr/>
    </dgm:pt>
    <dgm:pt modelId="{153BB69B-C90E-40CC-9A47-8B9EA079A602}" type="pres">
      <dgm:prSet presAssocID="{C3D2CF92-31D1-4286-844F-4CDBB508260C}" presName="hierChild5" presStyleCnt="0"/>
      <dgm:spPr/>
    </dgm:pt>
    <dgm:pt modelId="{03022B5F-6768-4F5B-8DE1-6B16DECBEA3B}" type="pres">
      <dgm:prSet presAssocID="{0989F0F1-3729-4C27-912B-C8D6E7518DF7}" presName="hierChild5" presStyleCnt="0"/>
      <dgm:spPr/>
    </dgm:pt>
    <dgm:pt modelId="{B3AFA724-3104-445C-8C36-6FBEC72F9AEA}" type="pres">
      <dgm:prSet presAssocID="{4680627F-79E1-4268-B6FD-D75CE80F21B2}" presName="Name37" presStyleLbl="parChTrans1D2" presStyleIdx="4" presStyleCnt="6"/>
      <dgm:spPr/>
    </dgm:pt>
    <dgm:pt modelId="{B4138C69-2990-4140-B300-A1D6DB6DE3A1}" type="pres">
      <dgm:prSet presAssocID="{7250FCD2-59E7-4A77-B774-AAFCDB1A66A5}" presName="hierRoot2" presStyleCnt="0">
        <dgm:presLayoutVars>
          <dgm:hierBranch val="init"/>
        </dgm:presLayoutVars>
      </dgm:prSet>
      <dgm:spPr/>
    </dgm:pt>
    <dgm:pt modelId="{E1B3DD58-16D3-4769-A775-CF7E06F192AD}" type="pres">
      <dgm:prSet presAssocID="{7250FCD2-59E7-4A77-B774-AAFCDB1A66A5}" presName="rootComposite" presStyleCnt="0"/>
      <dgm:spPr/>
    </dgm:pt>
    <dgm:pt modelId="{0A345AE0-9FCD-4D3E-96DD-DA0CE3997E0C}" type="pres">
      <dgm:prSet presAssocID="{7250FCD2-59E7-4A77-B774-AAFCDB1A66A5}" presName="rootText" presStyleLbl="node2" presStyleIdx="4" presStyleCnt="6">
        <dgm:presLayoutVars>
          <dgm:chPref val="3"/>
        </dgm:presLayoutVars>
      </dgm:prSet>
      <dgm:spPr/>
    </dgm:pt>
    <dgm:pt modelId="{60021367-D327-4D6A-976C-3AED6FD15FA7}" type="pres">
      <dgm:prSet presAssocID="{7250FCD2-59E7-4A77-B774-AAFCDB1A66A5}" presName="rootConnector" presStyleLbl="node2" presStyleIdx="4" presStyleCnt="6"/>
      <dgm:spPr/>
    </dgm:pt>
    <dgm:pt modelId="{472DAD2D-5429-4DF8-891A-A13C2F28D34F}" type="pres">
      <dgm:prSet presAssocID="{7250FCD2-59E7-4A77-B774-AAFCDB1A66A5}" presName="hierChild4" presStyleCnt="0"/>
      <dgm:spPr/>
    </dgm:pt>
    <dgm:pt modelId="{D245811D-9C5B-4D3F-BB21-AAE7442181CD}" type="pres">
      <dgm:prSet presAssocID="{C423E45E-067E-4642-B8EB-292BE0837C5E}" presName="Name37" presStyleLbl="parChTrans1D3" presStyleIdx="11" presStyleCnt="16"/>
      <dgm:spPr/>
    </dgm:pt>
    <dgm:pt modelId="{A53DADFF-67A3-4E20-A10A-7458A575BF37}" type="pres">
      <dgm:prSet presAssocID="{A032F284-AFC2-46CA-965E-AFD6E1AB2909}" presName="hierRoot2" presStyleCnt="0">
        <dgm:presLayoutVars>
          <dgm:hierBranch val="init"/>
        </dgm:presLayoutVars>
      </dgm:prSet>
      <dgm:spPr/>
    </dgm:pt>
    <dgm:pt modelId="{AB3B864A-032E-4085-A2C3-C8C7D612EAFC}" type="pres">
      <dgm:prSet presAssocID="{A032F284-AFC2-46CA-965E-AFD6E1AB2909}" presName="rootComposite" presStyleCnt="0"/>
      <dgm:spPr/>
    </dgm:pt>
    <dgm:pt modelId="{BBA3A07C-1E51-49D2-90E4-1DFD0EC981C7}" type="pres">
      <dgm:prSet presAssocID="{A032F284-AFC2-46CA-965E-AFD6E1AB2909}" presName="rootText" presStyleLbl="node3" presStyleIdx="11" presStyleCnt="16">
        <dgm:presLayoutVars>
          <dgm:chPref val="3"/>
        </dgm:presLayoutVars>
      </dgm:prSet>
      <dgm:spPr/>
    </dgm:pt>
    <dgm:pt modelId="{02E205B9-3D74-4FDF-A4C7-3FA1C977F21F}" type="pres">
      <dgm:prSet presAssocID="{A032F284-AFC2-46CA-965E-AFD6E1AB2909}" presName="rootConnector" presStyleLbl="node3" presStyleIdx="11" presStyleCnt="16"/>
      <dgm:spPr/>
    </dgm:pt>
    <dgm:pt modelId="{C8BEB7F2-EC62-4C70-B03C-39635F06D835}" type="pres">
      <dgm:prSet presAssocID="{A032F284-AFC2-46CA-965E-AFD6E1AB2909}" presName="hierChild4" presStyleCnt="0"/>
      <dgm:spPr/>
    </dgm:pt>
    <dgm:pt modelId="{37E87AE8-9B75-49FD-AC51-0626A7012BDF}" type="pres">
      <dgm:prSet presAssocID="{A032F284-AFC2-46CA-965E-AFD6E1AB2909}" presName="hierChild5" presStyleCnt="0"/>
      <dgm:spPr/>
    </dgm:pt>
    <dgm:pt modelId="{44FD7050-1DE1-46AD-94A8-E0FA8A383C7E}" type="pres">
      <dgm:prSet presAssocID="{51D77BCE-1DE8-4F24-8878-813FA9014848}" presName="Name37" presStyleLbl="parChTrans1D3" presStyleIdx="12" presStyleCnt="16"/>
      <dgm:spPr/>
    </dgm:pt>
    <dgm:pt modelId="{8FCC1B8C-09EF-4C11-B9AC-E6A2F4596D7F}" type="pres">
      <dgm:prSet presAssocID="{1437B0F2-6A0B-4CF9-BADC-BDE54FFE764A}" presName="hierRoot2" presStyleCnt="0">
        <dgm:presLayoutVars>
          <dgm:hierBranch val="init"/>
        </dgm:presLayoutVars>
      </dgm:prSet>
      <dgm:spPr/>
    </dgm:pt>
    <dgm:pt modelId="{FFA5670C-F226-4528-BBD6-6DB69E23C6BE}" type="pres">
      <dgm:prSet presAssocID="{1437B0F2-6A0B-4CF9-BADC-BDE54FFE764A}" presName="rootComposite" presStyleCnt="0"/>
      <dgm:spPr/>
    </dgm:pt>
    <dgm:pt modelId="{F7C02B1C-F22E-4AAE-855C-E359D8649B73}" type="pres">
      <dgm:prSet presAssocID="{1437B0F2-6A0B-4CF9-BADC-BDE54FFE764A}" presName="rootText" presStyleLbl="node3" presStyleIdx="12" presStyleCnt="16">
        <dgm:presLayoutVars>
          <dgm:chPref val="3"/>
        </dgm:presLayoutVars>
      </dgm:prSet>
      <dgm:spPr/>
    </dgm:pt>
    <dgm:pt modelId="{4188BF13-B66D-48D9-83BD-E4DCD0BABE0A}" type="pres">
      <dgm:prSet presAssocID="{1437B0F2-6A0B-4CF9-BADC-BDE54FFE764A}" presName="rootConnector" presStyleLbl="node3" presStyleIdx="12" presStyleCnt="16"/>
      <dgm:spPr/>
    </dgm:pt>
    <dgm:pt modelId="{88733D2F-3996-4B2D-B906-DBF2DE94AB59}" type="pres">
      <dgm:prSet presAssocID="{1437B0F2-6A0B-4CF9-BADC-BDE54FFE764A}" presName="hierChild4" presStyleCnt="0"/>
      <dgm:spPr/>
    </dgm:pt>
    <dgm:pt modelId="{422458F2-2E95-4761-B36F-0AB610CE546B}" type="pres">
      <dgm:prSet presAssocID="{1437B0F2-6A0B-4CF9-BADC-BDE54FFE764A}" presName="hierChild5" presStyleCnt="0"/>
      <dgm:spPr/>
    </dgm:pt>
    <dgm:pt modelId="{76C98C86-6C2C-44B9-9DF5-11C931B4A79C}" type="pres">
      <dgm:prSet presAssocID="{555F1434-357C-476C-8ED4-2DAE260D3198}" presName="Name37" presStyleLbl="parChTrans1D3" presStyleIdx="13" presStyleCnt="16"/>
      <dgm:spPr/>
    </dgm:pt>
    <dgm:pt modelId="{228DE86C-0746-44B3-810B-EDDD279A3FA4}" type="pres">
      <dgm:prSet presAssocID="{A54AA706-3561-4D59-922A-747DFA97B6A3}" presName="hierRoot2" presStyleCnt="0">
        <dgm:presLayoutVars>
          <dgm:hierBranch val="init"/>
        </dgm:presLayoutVars>
      </dgm:prSet>
      <dgm:spPr/>
    </dgm:pt>
    <dgm:pt modelId="{9EC1981E-F1E1-4ABE-A619-0DAD43E40281}" type="pres">
      <dgm:prSet presAssocID="{A54AA706-3561-4D59-922A-747DFA97B6A3}" presName="rootComposite" presStyleCnt="0"/>
      <dgm:spPr/>
    </dgm:pt>
    <dgm:pt modelId="{0F6AB24C-0EE2-48AC-A42B-09ABA99508EC}" type="pres">
      <dgm:prSet presAssocID="{A54AA706-3561-4D59-922A-747DFA97B6A3}" presName="rootText" presStyleLbl="node3" presStyleIdx="13" presStyleCnt="16">
        <dgm:presLayoutVars>
          <dgm:chPref val="3"/>
        </dgm:presLayoutVars>
      </dgm:prSet>
      <dgm:spPr/>
    </dgm:pt>
    <dgm:pt modelId="{1EA9D904-C6DD-425A-A013-4A448D021D47}" type="pres">
      <dgm:prSet presAssocID="{A54AA706-3561-4D59-922A-747DFA97B6A3}" presName="rootConnector" presStyleLbl="node3" presStyleIdx="13" presStyleCnt="16"/>
      <dgm:spPr/>
    </dgm:pt>
    <dgm:pt modelId="{E63B9331-22F7-4811-ABBB-11D25A31F99A}" type="pres">
      <dgm:prSet presAssocID="{A54AA706-3561-4D59-922A-747DFA97B6A3}" presName="hierChild4" presStyleCnt="0"/>
      <dgm:spPr/>
    </dgm:pt>
    <dgm:pt modelId="{B9233931-C060-4889-8C48-9C05324880CF}" type="pres">
      <dgm:prSet presAssocID="{A54AA706-3561-4D59-922A-747DFA97B6A3}" presName="hierChild5" presStyleCnt="0"/>
      <dgm:spPr/>
    </dgm:pt>
    <dgm:pt modelId="{DAB5F4EE-B9C3-4140-9F0F-BA1DAE0C19C8}" type="pres">
      <dgm:prSet presAssocID="{7250FCD2-59E7-4A77-B774-AAFCDB1A66A5}" presName="hierChild5" presStyleCnt="0"/>
      <dgm:spPr/>
    </dgm:pt>
    <dgm:pt modelId="{B812B039-E7C4-4AAB-92D7-188463E2D3FD}" type="pres">
      <dgm:prSet presAssocID="{F7DBFB79-4E69-4950-9EC3-5F0D71624CD0}" presName="Name37" presStyleLbl="parChTrans1D2" presStyleIdx="5" presStyleCnt="6"/>
      <dgm:spPr/>
    </dgm:pt>
    <dgm:pt modelId="{5D7C2C37-D9C4-4C17-907D-5855FBE6FA6E}" type="pres">
      <dgm:prSet presAssocID="{0B6811EE-57E4-4314-B06B-F2A46C6A7CD5}" presName="hierRoot2" presStyleCnt="0">
        <dgm:presLayoutVars>
          <dgm:hierBranch val="init"/>
        </dgm:presLayoutVars>
      </dgm:prSet>
      <dgm:spPr/>
    </dgm:pt>
    <dgm:pt modelId="{F811C69D-2495-4C0E-A1E4-F18BE966E5B3}" type="pres">
      <dgm:prSet presAssocID="{0B6811EE-57E4-4314-B06B-F2A46C6A7CD5}" presName="rootComposite" presStyleCnt="0"/>
      <dgm:spPr/>
    </dgm:pt>
    <dgm:pt modelId="{0095FAE3-A07B-422E-B871-B23D575A6606}" type="pres">
      <dgm:prSet presAssocID="{0B6811EE-57E4-4314-B06B-F2A46C6A7CD5}" presName="rootText" presStyleLbl="node2" presStyleIdx="5" presStyleCnt="6">
        <dgm:presLayoutVars>
          <dgm:chPref val="3"/>
        </dgm:presLayoutVars>
      </dgm:prSet>
      <dgm:spPr/>
    </dgm:pt>
    <dgm:pt modelId="{63833BB1-A504-47EB-BDB9-FE5D9F63C5BC}" type="pres">
      <dgm:prSet presAssocID="{0B6811EE-57E4-4314-B06B-F2A46C6A7CD5}" presName="rootConnector" presStyleLbl="node2" presStyleIdx="5" presStyleCnt="6"/>
      <dgm:spPr/>
    </dgm:pt>
    <dgm:pt modelId="{8C593A2C-D994-4779-B612-1B6C614011A5}" type="pres">
      <dgm:prSet presAssocID="{0B6811EE-57E4-4314-B06B-F2A46C6A7CD5}" presName="hierChild4" presStyleCnt="0"/>
      <dgm:spPr/>
    </dgm:pt>
    <dgm:pt modelId="{087D3E9C-5FA5-4189-9E4F-6588B5159338}" type="pres">
      <dgm:prSet presAssocID="{D2646048-EC2B-460D-9DF8-86F204F541FE}" presName="Name37" presStyleLbl="parChTrans1D3" presStyleIdx="14" presStyleCnt="16"/>
      <dgm:spPr/>
    </dgm:pt>
    <dgm:pt modelId="{7BAC3E37-D2BF-4C46-AAF2-22279E116546}" type="pres">
      <dgm:prSet presAssocID="{2E23456B-B6FE-427F-88B4-EEE28D28C0EE}" presName="hierRoot2" presStyleCnt="0">
        <dgm:presLayoutVars>
          <dgm:hierBranch val="init"/>
        </dgm:presLayoutVars>
      </dgm:prSet>
      <dgm:spPr/>
    </dgm:pt>
    <dgm:pt modelId="{1A0EB264-46A4-4940-BB24-626F69C084CB}" type="pres">
      <dgm:prSet presAssocID="{2E23456B-B6FE-427F-88B4-EEE28D28C0EE}" presName="rootComposite" presStyleCnt="0"/>
      <dgm:spPr/>
    </dgm:pt>
    <dgm:pt modelId="{0CDF6C1D-ABDF-4BB6-81CD-8766EC8B12EC}" type="pres">
      <dgm:prSet presAssocID="{2E23456B-B6FE-427F-88B4-EEE28D28C0EE}" presName="rootText" presStyleLbl="node3" presStyleIdx="14" presStyleCnt="16">
        <dgm:presLayoutVars>
          <dgm:chPref val="3"/>
        </dgm:presLayoutVars>
      </dgm:prSet>
      <dgm:spPr/>
    </dgm:pt>
    <dgm:pt modelId="{F614910C-2721-4B09-9973-CC4ECCEFE7B3}" type="pres">
      <dgm:prSet presAssocID="{2E23456B-B6FE-427F-88B4-EEE28D28C0EE}" presName="rootConnector" presStyleLbl="node3" presStyleIdx="14" presStyleCnt="16"/>
      <dgm:spPr/>
    </dgm:pt>
    <dgm:pt modelId="{61C87887-E804-4835-9A62-EC20B0C551F9}" type="pres">
      <dgm:prSet presAssocID="{2E23456B-B6FE-427F-88B4-EEE28D28C0EE}" presName="hierChild4" presStyleCnt="0"/>
      <dgm:spPr/>
    </dgm:pt>
    <dgm:pt modelId="{999CF861-4766-403E-A854-912B04341CBE}" type="pres">
      <dgm:prSet presAssocID="{2E23456B-B6FE-427F-88B4-EEE28D28C0EE}" presName="hierChild5" presStyleCnt="0"/>
      <dgm:spPr/>
    </dgm:pt>
    <dgm:pt modelId="{C0B30229-A8FA-4E80-9A52-0C11148BD994}" type="pres">
      <dgm:prSet presAssocID="{422D5DAD-D24A-425F-995B-25D3AF6DB418}" presName="Name37" presStyleLbl="parChTrans1D3" presStyleIdx="15" presStyleCnt="16"/>
      <dgm:spPr/>
    </dgm:pt>
    <dgm:pt modelId="{625298F3-21E3-4950-8672-D65897A5ADE7}" type="pres">
      <dgm:prSet presAssocID="{F78BD514-301E-4A40-84F9-77FC14DEB870}" presName="hierRoot2" presStyleCnt="0">
        <dgm:presLayoutVars>
          <dgm:hierBranch val="init"/>
        </dgm:presLayoutVars>
      </dgm:prSet>
      <dgm:spPr/>
    </dgm:pt>
    <dgm:pt modelId="{1A195489-F167-423B-B0D0-DDE83E6BB302}" type="pres">
      <dgm:prSet presAssocID="{F78BD514-301E-4A40-84F9-77FC14DEB870}" presName="rootComposite" presStyleCnt="0"/>
      <dgm:spPr/>
    </dgm:pt>
    <dgm:pt modelId="{112FD141-FCE3-497D-B83C-AC7DE3A80795}" type="pres">
      <dgm:prSet presAssocID="{F78BD514-301E-4A40-84F9-77FC14DEB870}" presName="rootText" presStyleLbl="node3" presStyleIdx="15" presStyleCnt="16">
        <dgm:presLayoutVars>
          <dgm:chPref val="3"/>
        </dgm:presLayoutVars>
      </dgm:prSet>
      <dgm:spPr/>
    </dgm:pt>
    <dgm:pt modelId="{86D2E993-C653-4250-89F4-9E5299689FF2}" type="pres">
      <dgm:prSet presAssocID="{F78BD514-301E-4A40-84F9-77FC14DEB870}" presName="rootConnector" presStyleLbl="node3" presStyleIdx="15" presStyleCnt="16"/>
      <dgm:spPr/>
    </dgm:pt>
    <dgm:pt modelId="{86DD6270-C42B-43C2-B99A-2F4C4DDA7D68}" type="pres">
      <dgm:prSet presAssocID="{F78BD514-301E-4A40-84F9-77FC14DEB870}" presName="hierChild4" presStyleCnt="0"/>
      <dgm:spPr/>
    </dgm:pt>
    <dgm:pt modelId="{EFA46F5B-913D-4A2E-AF16-535AF904A6B2}" type="pres">
      <dgm:prSet presAssocID="{F78BD514-301E-4A40-84F9-77FC14DEB870}" presName="hierChild5" presStyleCnt="0"/>
      <dgm:spPr/>
    </dgm:pt>
    <dgm:pt modelId="{5D25C887-9F36-4458-AAFD-E85A07B5D3FD}" type="pres">
      <dgm:prSet presAssocID="{0B6811EE-57E4-4314-B06B-F2A46C6A7CD5}" presName="hierChild5" presStyleCnt="0"/>
      <dgm:spPr/>
    </dgm:pt>
    <dgm:pt modelId="{CF341C3D-A210-479E-B652-5D97C4D98091}" type="pres">
      <dgm:prSet presAssocID="{E6495AA9-ED22-4E12-8DA8-14A74E3042D0}" presName="hierChild3" presStyleCnt="0"/>
      <dgm:spPr/>
    </dgm:pt>
  </dgm:ptLst>
  <dgm:cxnLst>
    <dgm:cxn modelId="{C2855300-586A-440A-A1CF-0FA7DAEEBA17}" type="presOf" srcId="{2AB5372C-32A4-4C3C-8D3B-BDA6F756291C}" destId="{9424E181-F5E4-4E86-9FD9-589B5CB30A16}" srcOrd="1" destOrd="0" presId="urn:microsoft.com/office/officeart/2005/8/layout/orgChart1"/>
    <dgm:cxn modelId="{0C7E9D00-119A-4BA9-A6A7-E883938D5C0E}" srcId="{E6495AA9-ED22-4E12-8DA8-14A74E3042D0}" destId="{842D0A1D-E116-44CC-B19A-1A26551B23D4}" srcOrd="1" destOrd="0" parTransId="{41E76BA0-0826-4C17-B27A-8E1A223D7639}" sibTransId="{7A8B1EDA-1F86-473A-B30B-35A5BE3319C8}"/>
    <dgm:cxn modelId="{0EC0910C-4C6A-4512-ADF7-BDD7F76943E2}" type="presOf" srcId="{3E59E9A8-B52E-4541-8E69-60469CCB1C07}" destId="{C0B6F24C-E0F6-4AC4-AAD0-89C5A323A7EE}" srcOrd="0" destOrd="0" presId="urn:microsoft.com/office/officeart/2005/8/layout/orgChart1"/>
    <dgm:cxn modelId="{97421513-E23B-4CA0-B70C-807FB0DD1239}" srcId="{842D0A1D-E116-44CC-B19A-1A26551B23D4}" destId="{48D59A9E-D08E-4A6A-B6E9-1878D4970721}" srcOrd="2" destOrd="0" parTransId="{4BC5926C-CBCF-4E06-9C6A-B6862B4B70AD}" sibTransId="{AA4B0F94-E222-4335-80BB-B06287E53B5D}"/>
    <dgm:cxn modelId="{7E959114-DB58-494A-97E3-DCE23FF4D7F1}" srcId="{4683BE7F-88F5-4335-87B2-DA510ABCDA87}" destId="{90172C0E-CB28-48C1-B58B-F60625563292}" srcOrd="0" destOrd="0" parTransId="{2C4915F1-2695-4016-9E8C-959B5B61E7D5}" sibTransId="{46241A75-3803-48F4-931A-75BB07490568}"/>
    <dgm:cxn modelId="{A0988A19-C0E8-4884-8F80-8FFCA32E986D}" type="presOf" srcId="{7250FCD2-59E7-4A77-B774-AAFCDB1A66A5}" destId="{60021367-D327-4D6A-976C-3AED6FD15FA7}" srcOrd="1" destOrd="0" presId="urn:microsoft.com/office/officeart/2005/8/layout/orgChart1"/>
    <dgm:cxn modelId="{26F8A51A-28C1-4504-B40C-912623D589F5}" type="presOf" srcId="{050DCDAC-44B4-46DE-AC82-F97DB0B7FCFB}" destId="{69E9193B-AE0B-48EA-92E8-EF85B9AEAE08}" srcOrd="0" destOrd="0" presId="urn:microsoft.com/office/officeart/2005/8/layout/orgChart1"/>
    <dgm:cxn modelId="{0692E11B-B60F-43BD-8CE1-B2043F54D37E}" type="presOf" srcId="{4683BE7F-88F5-4335-87B2-DA510ABCDA87}" destId="{FD3719B6-1EC1-444F-9F77-AF0C1272AF80}" srcOrd="0" destOrd="0" presId="urn:microsoft.com/office/officeart/2005/8/layout/orgChart1"/>
    <dgm:cxn modelId="{17601824-54FB-4414-A0E4-A919ABEB249D}" type="presOf" srcId="{FC743186-228B-47D5-A8A5-018AFD0E70A0}" destId="{0B03FD90-14A5-446C-A92C-8167A11D7702}" srcOrd="0" destOrd="0" presId="urn:microsoft.com/office/officeart/2005/8/layout/orgChart1"/>
    <dgm:cxn modelId="{6786842D-1DD3-478F-8C03-43AFF22AAA0E}" type="presOf" srcId="{A54AA706-3561-4D59-922A-747DFA97B6A3}" destId="{1EA9D904-C6DD-425A-A013-4A448D021D47}" srcOrd="1" destOrd="0" presId="urn:microsoft.com/office/officeart/2005/8/layout/orgChart1"/>
    <dgm:cxn modelId="{7BD16530-F553-4404-9C39-3F69BEC54192}" type="presOf" srcId="{A6C7F743-D8AD-48DE-8BA8-DB1B98604D51}" destId="{9E36DA83-BA30-4430-AFB9-A60300B097DE}" srcOrd="0" destOrd="0" presId="urn:microsoft.com/office/officeart/2005/8/layout/orgChart1"/>
    <dgm:cxn modelId="{ACCE4732-3F8E-4181-95D4-764B31D1A44B}" type="presOf" srcId="{318A6B26-770C-4600-806E-1B086BC82250}" destId="{D8DF45C2-4643-4CF6-BA59-F307E1B8709F}" srcOrd="1" destOrd="0" presId="urn:microsoft.com/office/officeart/2005/8/layout/orgChart1"/>
    <dgm:cxn modelId="{0078C633-EFB9-4398-87D5-46C55AEA653F}" type="presOf" srcId="{555F1434-357C-476C-8ED4-2DAE260D3198}" destId="{76C98C86-6C2C-44B9-9DF5-11C931B4A79C}" srcOrd="0" destOrd="0" presId="urn:microsoft.com/office/officeart/2005/8/layout/orgChart1"/>
    <dgm:cxn modelId="{C1084135-55B3-4264-800B-BEA1B6AC66DA}" type="presOf" srcId="{90172C0E-CB28-48C1-B58B-F60625563292}" destId="{33AEB0F2-62B8-4E72-80B6-78B44F64A1EB}" srcOrd="1" destOrd="0" presId="urn:microsoft.com/office/officeart/2005/8/layout/orgChart1"/>
    <dgm:cxn modelId="{33B85535-D8E9-4450-A14C-E64E944F5EE6}" type="presOf" srcId="{4683BE7F-88F5-4335-87B2-DA510ABCDA87}" destId="{F76AF4B3-5746-4CF6-BC67-6DA51D2EE3C3}" srcOrd="1" destOrd="0" presId="urn:microsoft.com/office/officeart/2005/8/layout/orgChart1"/>
    <dgm:cxn modelId="{44F60360-B38B-4B6A-BCAE-86247BF0231E}" type="presOf" srcId="{F1A63B89-6CE3-4BA7-B85A-48F7D001273F}" destId="{734E8AA8-1777-44BA-9A1B-B4ECEAB3F5DF}" srcOrd="0" destOrd="0" presId="urn:microsoft.com/office/officeart/2005/8/layout/orgChart1"/>
    <dgm:cxn modelId="{7FCEFE45-26BC-45DA-B993-D887E46951D5}" srcId="{7250FCD2-59E7-4A77-B774-AAFCDB1A66A5}" destId="{A54AA706-3561-4D59-922A-747DFA97B6A3}" srcOrd="2" destOrd="0" parTransId="{555F1434-357C-476C-8ED4-2DAE260D3198}" sibTransId="{87B7617F-09F9-41B4-830D-A4D891F9DDAA}"/>
    <dgm:cxn modelId="{5BAE9867-B910-4D7D-AB07-50F424F03A2A}" type="presOf" srcId="{2E23456B-B6FE-427F-88B4-EEE28D28C0EE}" destId="{F614910C-2721-4B09-9973-CC4ECCEFE7B3}" srcOrd="1" destOrd="0" presId="urn:microsoft.com/office/officeart/2005/8/layout/orgChart1"/>
    <dgm:cxn modelId="{57626F48-A9DD-44FD-8F34-D242D073E63B}" srcId="{E6495AA9-ED22-4E12-8DA8-14A74E3042D0}" destId="{7250FCD2-59E7-4A77-B774-AAFCDB1A66A5}" srcOrd="4" destOrd="0" parTransId="{4680627F-79E1-4268-B6FD-D75CE80F21B2}" sibTransId="{DE32DB48-3D37-4D26-BBD7-B939E6833C7A}"/>
    <dgm:cxn modelId="{6CA5C74C-B1A5-48AD-AB2F-1EDB1371E245}" type="presOf" srcId="{C4E811B6-4A06-4A03-AACF-C4B6EBAA1B3A}" destId="{AA1B4A5D-B2FE-4A0C-990F-1A56F9EEA8FB}" srcOrd="0" destOrd="0" presId="urn:microsoft.com/office/officeart/2005/8/layout/orgChart1"/>
    <dgm:cxn modelId="{BA813F4F-B2A4-4193-9F23-E8A365B3DD5C}" srcId="{842D0A1D-E116-44CC-B19A-1A26551B23D4}" destId="{3E59E9A8-B52E-4541-8E69-60469CCB1C07}" srcOrd="0" destOrd="0" parTransId="{DA45E947-E1E3-4B4D-A88C-9A69D2764921}" sibTransId="{7FB20B0F-FAD8-427B-BAC4-47D64E8E353E}"/>
    <dgm:cxn modelId="{832F7570-B3F7-4715-AE1B-6469DE88354F}" type="presOf" srcId="{A54AA706-3561-4D59-922A-747DFA97B6A3}" destId="{0F6AB24C-0EE2-48AC-A42B-09ABA99508EC}" srcOrd="0" destOrd="0" presId="urn:microsoft.com/office/officeart/2005/8/layout/orgChart1"/>
    <dgm:cxn modelId="{E7BBC050-B0B5-4B06-A4EE-368ABDE29E31}" type="presOf" srcId="{5481822B-B17E-4C24-8062-421C09D9C21E}" destId="{BA478177-DBB3-4898-8468-FE3582598C98}" srcOrd="0" destOrd="0" presId="urn:microsoft.com/office/officeart/2005/8/layout/orgChart1"/>
    <dgm:cxn modelId="{906BE250-9F51-4A9C-809B-3B5EE0BD58B6}" type="presOf" srcId="{842D0A1D-E116-44CC-B19A-1A26551B23D4}" destId="{0F277CE3-10A0-4235-BAA7-BA82C4834CC7}" srcOrd="0" destOrd="0" presId="urn:microsoft.com/office/officeart/2005/8/layout/orgChart1"/>
    <dgm:cxn modelId="{3630BB71-E4C5-4D40-81D1-8499B46EAB29}" type="presOf" srcId="{652B5CAA-5107-4C1C-A4CC-781C4256B534}" destId="{F95DE124-B05E-465D-AB50-32722FE4569F}" srcOrd="1" destOrd="0" presId="urn:microsoft.com/office/officeart/2005/8/layout/orgChart1"/>
    <dgm:cxn modelId="{06C59E52-9973-4605-B760-D03DAF374CE3}" type="presOf" srcId="{3E59E9A8-B52E-4541-8E69-60469CCB1C07}" destId="{5B7BF0CF-512D-4BEC-9467-31D769DC169D}" srcOrd="1" destOrd="0" presId="urn:microsoft.com/office/officeart/2005/8/layout/orgChart1"/>
    <dgm:cxn modelId="{541EC772-B738-404B-8140-EFC06D0C4267}" type="presOf" srcId="{D4632E24-F824-4A25-AF9C-BE31B35E5DE9}" destId="{58297035-451E-4921-807C-C5E1E3A09280}" srcOrd="1" destOrd="0" presId="urn:microsoft.com/office/officeart/2005/8/layout/orgChart1"/>
    <dgm:cxn modelId="{31329273-5201-4CD4-AF46-E207CB1532C5}" type="presOf" srcId="{0989F0F1-3729-4C27-912B-C8D6E7518DF7}" destId="{3EE463C6-CF1E-43B9-80B9-299CE2715615}" srcOrd="0" destOrd="0" presId="urn:microsoft.com/office/officeart/2005/8/layout/orgChart1"/>
    <dgm:cxn modelId="{A2FD9973-B2BE-4574-9CEB-E165324A5B73}" srcId="{4683BE7F-88F5-4335-87B2-DA510ABCDA87}" destId="{050DCDAC-44B4-46DE-AC82-F97DB0B7FCFB}" srcOrd="1" destOrd="0" parTransId="{8F7DDC1E-AE4E-447D-A142-77D3CC198494}" sibTransId="{AFDBE137-807D-45A7-8AB6-94C4ED03B7A6}"/>
    <dgm:cxn modelId="{89807755-FE9D-4C09-8EA9-979977B52495}" srcId="{E6495AA9-ED22-4E12-8DA8-14A74E3042D0}" destId="{2AB5372C-32A4-4C3C-8D3B-BDA6F756291C}" srcOrd="2" destOrd="0" parTransId="{5481822B-B17E-4C24-8062-421C09D9C21E}" sibTransId="{0A9D00A0-178F-49F3-BB13-96B5ED438549}"/>
    <dgm:cxn modelId="{FD953D79-A4DD-4868-AFA8-2B7CADE64E72}" type="presOf" srcId="{A032F284-AFC2-46CA-965E-AFD6E1AB2909}" destId="{02E205B9-3D74-4FDF-A4C7-3FA1C977F21F}" srcOrd="1" destOrd="0" presId="urn:microsoft.com/office/officeart/2005/8/layout/orgChart1"/>
    <dgm:cxn modelId="{90E48F79-E862-4117-9C69-3A2024A0257E}" type="presOf" srcId="{2C4915F1-2695-4016-9E8C-959B5B61E7D5}" destId="{989F8EF1-4ED2-4A9E-AC24-EEFF15941A77}" srcOrd="0" destOrd="0" presId="urn:microsoft.com/office/officeart/2005/8/layout/orgChart1"/>
    <dgm:cxn modelId="{84E4B759-C95A-405E-A4B3-52B224604BE9}" type="presOf" srcId="{F7DBFB79-4E69-4950-9EC3-5F0D71624CD0}" destId="{B812B039-E7C4-4AAB-92D7-188463E2D3FD}" srcOrd="0" destOrd="0" presId="urn:microsoft.com/office/officeart/2005/8/layout/orgChart1"/>
    <dgm:cxn modelId="{8999FE5A-E263-48CC-8CB9-02B43E82C08B}" type="presOf" srcId="{2E23456B-B6FE-427F-88B4-EEE28D28C0EE}" destId="{0CDF6C1D-ABDF-4BB6-81CD-8766EC8B12EC}" srcOrd="0" destOrd="0" presId="urn:microsoft.com/office/officeart/2005/8/layout/orgChart1"/>
    <dgm:cxn modelId="{8A194A7E-7544-4AC3-B558-927495A0A223}" type="presOf" srcId="{48D59A9E-D08E-4A6A-B6E9-1878D4970721}" destId="{B8008722-34CB-4CC9-8765-3B5CAA72F450}" srcOrd="1" destOrd="0" presId="urn:microsoft.com/office/officeart/2005/8/layout/orgChart1"/>
    <dgm:cxn modelId="{DCD44284-167B-4E9E-A5C2-AF7C332EBD5C}" type="presOf" srcId="{8F7DDC1E-AE4E-447D-A142-77D3CC198494}" destId="{EFF7AF28-1316-48BB-A91A-29096784C8D5}" srcOrd="0" destOrd="0" presId="urn:microsoft.com/office/officeart/2005/8/layout/orgChart1"/>
    <dgm:cxn modelId="{6E94A78A-585B-49D1-AB55-BD1A5FE0782E}" type="presOf" srcId="{6029123D-6374-43CA-994A-3295B2901CEB}" destId="{48607326-06B2-4D36-8B67-357E3269B701}" srcOrd="0" destOrd="0" presId="urn:microsoft.com/office/officeart/2005/8/layout/orgChart1"/>
    <dgm:cxn modelId="{F6751B8E-6F30-4CC6-93FB-4A45F517B618}" type="presOf" srcId="{5B9BC134-AE1A-4B3B-B045-0BC86141B4AB}" destId="{53C66F4B-9F51-4974-BDA5-258B53C657A1}" srcOrd="0" destOrd="0" presId="urn:microsoft.com/office/officeart/2005/8/layout/orgChart1"/>
    <dgm:cxn modelId="{1EE23791-E108-465F-9311-102C45241347}" type="presOf" srcId="{F78BD514-301E-4A40-84F9-77FC14DEB870}" destId="{112FD141-FCE3-497D-B83C-AC7DE3A80795}" srcOrd="0" destOrd="0" presId="urn:microsoft.com/office/officeart/2005/8/layout/orgChart1"/>
    <dgm:cxn modelId="{B687E893-FB99-45B9-BC25-2987814F0B29}" type="presOf" srcId="{1437B0F2-6A0B-4CF9-BADC-BDE54FFE764A}" destId="{4188BF13-B66D-48D9-83BD-E4DCD0BABE0A}" srcOrd="1" destOrd="0" presId="urn:microsoft.com/office/officeart/2005/8/layout/orgChart1"/>
    <dgm:cxn modelId="{0A377B95-7BF4-49CD-AC2D-5440A37FB9A5}" type="presOf" srcId="{652B5CAA-5107-4C1C-A4CC-781C4256B534}" destId="{D8B37384-71CF-4324-A631-E3DB6A0B5467}" srcOrd="0" destOrd="0" presId="urn:microsoft.com/office/officeart/2005/8/layout/orgChart1"/>
    <dgm:cxn modelId="{3DD50D97-DEA8-489F-B70F-49A2FF2F1239}" type="presOf" srcId="{1437B0F2-6A0B-4CF9-BADC-BDE54FFE764A}" destId="{F7C02B1C-F22E-4AAE-855C-E359D8649B73}" srcOrd="0" destOrd="0" presId="urn:microsoft.com/office/officeart/2005/8/layout/orgChart1"/>
    <dgm:cxn modelId="{42AF3C97-FE80-4E5F-AD79-890D286CFEE0}" type="presOf" srcId="{C423E45E-067E-4642-B8EB-292BE0837C5E}" destId="{D245811D-9C5B-4D3F-BB21-AAE7442181CD}" srcOrd="0" destOrd="0" presId="urn:microsoft.com/office/officeart/2005/8/layout/orgChart1"/>
    <dgm:cxn modelId="{7C3F689B-2E51-40BB-BEF5-593A53D8C07F}" type="presOf" srcId="{4680627F-79E1-4268-B6FD-D75CE80F21B2}" destId="{B3AFA724-3104-445C-8C36-6FBEC72F9AEA}" srcOrd="0" destOrd="0" presId="urn:microsoft.com/office/officeart/2005/8/layout/orgChart1"/>
    <dgm:cxn modelId="{4085699B-E734-41C4-AA73-5710436349EE}" srcId="{E6495AA9-ED22-4E12-8DA8-14A74E3042D0}" destId="{0989F0F1-3729-4C27-912B-C8D6E7518DF7}" srcOrd="3" destOrd="0" parTransId="{FC743186-228B-47D5-A8A5-018AFD0E70A0}" sibTransId="{179ABB24-56DD-4A8B-9BBB-59396B029017}"/>
    <dgm:cxn modelId="{C316C5A3-6F27-4C7D-81B6-A1870D98C1A1}" type="presOf" srcId="{B849DCDF-8490-49DF-825F-9E08B4442F04}" destId="{124A75A2-2F7D-4867-A989-57FE0905B58A}" srcOrd="0" destOrd="0" presId="urn:microsoft.com/office/officeart/2005/8/layout/orgChart1"/>
    <dgm:cxn modelId="{9E44EBA4-7A90-4EA2-AFB6-9EA1F162BD42}" type="presOf" srcId="{BDD42A31-1007-4125-89A1-7B27654A6853}" destId="{275FC001-EDB3-436C-8CD9-5C8C3F882E87}" srcOrd="0" destOrd="0" presId="urn:microsoft.com/office/officeart/2005/8/layout/orgChart1"/>
    <dgm:cxn modelId="{632C5FA7-16AA-44ED-98E0-5F72715DFAB1}" srcId="{0989F0F1-3729-4C27-912B-C8D6E7518DF7}" destId="{D4632E24-F824-4A25-AF9C-BE31B35E5DE9}" srcOrd="0" destOrd="0" parTransId="{00D37A12-0EBB-4252-9ACE-3D5FC555B4F2}" sibTransId="{ED670BD6-7061-4235-B9AE-7AD86D9F38D7}"/>
    <dgm:cxn modelId="{A3F691AC-A31F-4966-9BCD-4B4F3DEDC703}" type="presOf" srcId="{41E76BA0-0826-4C17-B27A-8E1A223D7639}" destId="{E2C17B25-18B5-48A7-801B-496E910FC569}" srcOrd="0" destOrd="0" presId="urn:microsoft.com/office/officeart/2005/8/layout/orgChart1"/>
    <dgm:cxn modelId="{1CA3E6AC-53B2-425C-B22C-10294354D5D0}" type="presOf" srcId="{00D37A12-0EBB-4252-9ACE-3D5FC555B4F2}" destId="{91BB1B84-3387-4AB0-BD43-E064F92878BB}" srcOrd="0" destOrd="0" presId="urn:microsoft.com/office/officeart/2005/8/layout/orgChart1"/>
    <dgm:cxn modelId="{504530AD-BE4C-43E2-A97F-6774B2E19644}" type="presOf" srcId="{079B7D21-D586-479C-99EB-6F23DCB0410F}" destId="{6AE2C6FC-FE30-4F2F-BFAF-9B4855849EAF}" srcOrd="0" destOrd="0" presId="urn:microsoft.com/office/officeart/2005/8/layout/orgChart1"/>
    <dgm:cxn modelId="{6FC489AD-AB9B-4984-ABE9-5406E7FE0466}" srcId="{0989F0F1-3729-4C27-912B-C8D6E7518DF7}" destId="{C3D2CF92-31D1-4286-844F-4CDBB508260C}" srcOrd="2" destOrd="0" parTransId="{7D22425A-2236-4B5D-9B43-EF66EDF90005}" sibTransId="{D0A71468-D966-4C34-939A-76725B05738D}"/>
    <dgm:cxn modelId="{7B2DA3AD-F557-4FDE-AC67-12965867CC1D}" type="presOf" srcId="{48D59A9E-D08E-4A6A-B6E9-1878D4970721}" destId="{76AA3BC0-DBF0-424B-A589-064A774FF646}" srcOrd="0" destOrd="0" presId="urn:microsoft.com/office/officeart/2005/8/layout/orgChart1"/>
    <dgm:cxn modelId="{54C59EB0-A105-4523-8B5F-D19AB110BA06}" type="presOf" srcId="{C4E811B6-4A06-4A03-AACF-C4B6EBAA1B3A}" destId="{39CE0D37-1DB0-43CD-9F0B-FCE85A95301C}" srcOrd="1" destOrd="0" presId="urn:microsoft.com/office/officeart/2005/8/layout/orgChart1"/>
    <dgm:cxn modelId="{089741B3-A86D-451E-92DB-E4E5FC3FCD7B}" type="presOf" srcId="{D2646048-EC2B-460D-9DF8-86F204F541FE}" destId="{087D3E9C-5FA5-4189-9E4F-6588B5159338}" srcOrd="0" destOrd="0" presId="urn:microsoft.com/office/officeart/2005/8/layout/orgChart1"/>
    <dgm:cxn modelId="{2E9FB1B6-0415-42D6-A410-DC00E55A5A4E}" type="presOf" srcId="{BDD42A31-1007-4125-89A1-7B27654A6853}" destId="{761BB55F-930B-4E11-8F32-1391E3121DF8}" srcOrd="1" destOrd="0" presId="urn:microsoft.com/office/officeart/2005/8/layout/orgChart1"/>
    <dgm:cxn modelId="{2CD02EB7-F2AF-4C9D-9D2E-F98446899634}" type="presOf" srcId="{A032F284-AFC2-46CA-965E-AFD6E1AB2909}" destId="{BBA3A07C-1E51-49D2-90E4-1DFD0EC981C7}" srcOrd="0" destOrd="0" presId="urn:microsoft.com/office/officeart/2005/8/layout/orgChart1"/>
    <dgm:cxn modelId="{3F82B1B7-20F7-43E1-A6E2-ACDA33882C5A}" type="presOf" srcId="{7250FCD2-59E7-4A77-B774-AAFCDB1A66A5}" destId="{0A345AE0-9FCD-4D3E-96DD-DA0CE3997E0C}" srcOrd="0" destOrd="0" presId="urn:microsoft.com/office/officeart/2005/8/layout/orgChart1"/>
    <dgm:cxn modelId="{D3A4C7BF-E1F0-4700-AA8B-B9FA757BB659}" srcId="{7250FCD2-59E7-4A77-B774-AAFCDB1A66A5}" destId="{1437B0F2-6A0B-4CF9-BADC-BDE54FFE764A}" srcOrd="1" destOrd="0" parTransId="{51D77BCE-1DE8-4F24-8878-813FA9014848}" sibTransId="{638CDC39-326A-4817-B161-1D223DC74BFC}"/>
    <dgm:cxn modelId="{5BD20EC3-3F10-44C5-A901-08C3AF92F8FC}" type="presOf" srcId="{D4632E24-F824-4A25-AF9C-BE31B35E5DE9}" destId="{A3C8E43E-EF1F-4626-BD77-461767E21514}" srcOrd="0" destOrd="0" presId="urn:microsoft.com/office/officeart/2005/8/layout/orgChart1"/>
    <dgm:cxn modelId="{732EA9C3-4252-4C95-9035-AE975E4C76CF}" type="presOf" srcId="{E6495AA9-ED22-4E12-8DA8-14A74E3042D0}" destId="{A409842C-496B-4552-9595-75123F4EB2E2}" srcOrd="0" destOrd="0" presId="urn:microsoft.com/office/officeart/2005/8/layout/orgChart1"/>
    <dgm:cxn modelId="{AF41AEC3-EE58-41C8-BBA0-2FE11BB8473B}" srcId="{7250FCD2-59E7-4A77-B774-AAFCDB1A66A5}" destId="{A032F284-AFC2-46CA-965E-AFD6E1AB2909}" srcOrd="0" destOrd="0" parTransId="{C423E45E-067E-4642-B8EB-292BE0837C5E}" sibTransId="{C9649833-014C-4D44-8D19-8C49E2C4DD99}"/>
    <dgm:cxn modelId="{13A8F7C4-0933-4B46-8CDC-BE754C675507}" type="presOf" srcId="{050DCDAC-44B4-46DE-AC82-F97DB0B7FCFB}" destId="{E6204A91-0A4D-4AA3-BE51-078C77B24416}" srcOrd="1" destOrd="0" presId="urn:microsoft.com/office/officeart/2005/8/layout/orgChart1"/>
    <dgm:cxn modelId="{37F9F2CC-A87D-42AB-8FEA-77B4E77D17CC}" type="presOf" srcId="{C3D2CF92-31D1-4286-844F-4CDBB508260C}" destId="{74FBDCD6-F4B9-4F4B-91D8-05F604070902}" srcOrd="0" destOrd="0" presId="urn:microsoft.com/office/officeart/2005/8/layout/orgChart1"/>
    <dgm:cxn modelId="{6D184BCD-D21C-47DE-B6DD-B4D5092B8005}" srcId="{842D0A1D-E116-44CC-B19A-1A26551B23D4}" destId="{318A6B26-770C-4600-806E-1B086BC82250}" srcOrd="3" destOrd="0" parTransId="{079B7D21-D586-479C-99EB-6F23DCB0410F}" sibTransId="{0756FAF4-0C01-4115-B10D-28EDA698E609}"/>
    <dgm:cxn modelId="{D05298CE-A9D7-43DA-B542-45FD13BCAC10}" type="presOf" srcId="{7D22425A-2236-4B5D-9B43-EF66EDF90005}" destId="{147E1499-68F8-4FBF-823A-9FAD31CACB91}" srcOrd="0" destOrd="0" presId="urn:microsoft.com/office/officeart/2005/8/layout/orgChart1"/>
    <dgm:cxn modelId="{EE6ED1D3-5C2A-4D82-AC1F-95BF2A62FC2E}" type="presOf" srcId="{5BDADD9C-F803-46DF-A7B3-E692FBAF0BB5}" destId="{B841E0CD-D5AD-488B-8BFC-5E20187C1315}" srcOrd="0" destOrd="0" presId="urn:microsoft.com/office/officeart/2005/8/layout/orgChart1"/>
    <dgm:cxn modelId="{924498D5-C315-49C4-B3CB-9D4FB3F3C776}" type="presOf" srcId="{2AB5372C-32A4-4C3C-8D3B-BDA6F756291C}" destId="{3ADA2CE0-F4BB-4156-B2A7-3F5C39A176C5}" srcOrd="0" destOrd="0" presId="urn:microsoft.com/office/officeart/2005/8/layout/orgChart1"/>
    <dgm:cxn modelId="{4BFC81D8-14BC-495E-BC66-2BB6EF7E3062}" srcId="{E6495AA9-ED22-4E12-8DA8-14A74E3042D0}" destId="{0B6811EE-57E4-4314-B06B-F2A46C6A7CD5}" srcOrd="5" destOrd="0" parTransId="{F7DBFB79-4E69-4950-9EC3-5F0D71624CD0}" sibTransId="{F764157A-13CB-4E42-A12B-C7791BB07FA8}"/>
    <dgm:cxn modelId="{8F66EAD8-C9C9-41C6-8013-446A86A3465B}" type="presOf" srcId="{842D0A1D-E116-44CC-B19A-1A26551B23D4}" destId="{34EBC2D1-DC8C-4306-A1C8-FBE310AF31B7}" srcOrd="1" destOrd="0" presId="urn:microsoft.com/office/officeart/2005/8/layout/orgChart1"/>
    <dgm:cxn modelId="{96147BDE-7BEF-4EF3-BFDD-C83BBE555709}" srcId="{0989F0F1-3729-4C27-912B-C8D6E7518DF7}" destId="{652B5CAA-5107-4C1C-A4CC-781C4256B534}" srcOrd="1" destOrd="0" parTransId="{B849DCDF-8490-49DF-825F-9E08B4442F04}" sibTransId="{DA3EA4F2-9E01-4665-B9AC-9DA4DE7DD34A}"/>
    <dgm:cxn modelId="{35AF81E2-F36D-44F4-8FFE-C479350342B6}" srcId="{2AB5372C-32A4-4C3C-8D3B-BDA6F756291C}" destId="{C4E811B6-4A06-4A03-AACF-C4B6EBAA1B3A}" srcOrd="0" destOrd="0" parTransId="{F1A63B89-6CE3-4BA7-B85A-48F7D001273F}" sibTransId="{8C79987A-56AB-429D-8F9B-1D5E51FA7A2E}"/>
    <dgm:cxn modelId="{E79339E5-097C-4E7F-ABFD-E1587B6EA4DF}" type="presOf" srcId="{E3917C19-AD69-49D4-A51D-7493D076FB5B}" destId="{FB795AB0-E345-484A-898F-05D4C9CCB1A9}" srcOrd="0" destOrd="0" presId="urn:microsoft.com/office/officeart/2005/8/layout/orgChart1"/>
    <dgm:cxn modelId="{770173E5-F0C3-4F8A-85C8-8DB3C86474BB}" type="presOf" srcId="{0B6811EE-57E4-4314-B06B-F2A46C6A7CD5}" destId="{0095FAE3-A07B-422E-B871-B23D575A6606}" srcOrd="0" destOrd="0" presId="urn:microsoft.com/office/officeart/2005/8/layout/orgChart1"/>
    <dgm:cxn modelId="{DED77AE5-FDBC-44D8-861F-9071D6C4AD53}" type="presOf" srcId="{C3D2CF92-31D1-4286-844F-4CDBB508260C}" destId="{89E3B8C4-2318-4C2F-AC84-50BB7E685E80}" srcOrd="1" destOrd="0" presId="urn:microsoft.com/office/officeart/2005/8/layout/orgChart1"/>
    <dgm:cxn modelId="{385B70E6-7CA4-43FC-AD62-7ACF5D651AE4}" type="presOf" srcId="{5BDADD9C-F803-46DF-A7B3-E692FBAF0BB5}" destId="{6BC494A3-E0CE-424A-B232-4E92F067D0E6}" srcOrd="1" destOrd="0" presId="urn:microsoft.com/office/officeart/2005/8/layout/orgChart1"/>
    <dgm:cxn modelId="{C3726DE7-2132-4D43-8D2C-AB2240A24A45}" type="presOf" srcId="{0989F0F1-3729-4C27-912B-C8D6E7518DF7}" destId="{312CDC00-35DE-4350-BEA8-BDBB32902313}" srcOrd="1" destOrd="0" presId="urn:microsoft.com/office/officeart/2005/8/layout/orgChart1"/>
    <dgm:cxn modelId="{892592E8-C99C-4590-884A-914077431E55}" srcId="{6029123D-6374-43CA-994A-3295B2901CEB}" destId="{E6495AA9-ED22-4E12-8DA8-14A74E3042D0}" srcOrd="0" destOrd="0" parTransId="{6C4C79D0-8D78-4FAF-901A-CFF647AE34E6}" sibTransId="{90606461-FC56-406D-B422-5C228476AA5C}"/>
    <dgm:cxn modelId="{96FD1BEA-D9DA-4C8E-B01E-914DE028013E}" type="presOf" srcId="{4BC5926C-CBCF-4E06-9C6A-B6862B4B70AD}" destId="{F05F7313-4592-42CE-B458-98E774256B2A}" srcOrd="0" destOrd="0" presId="urn:microsoft.com/office/officeart/2005/8/layout/orgChart1"/>
    <dgm:cxn modelId="{39EB0BEF-8EDC-4498-9141-3C0B905A9AF0}" type="presOf" srcId="{422D5DAD-D24A-425F-995B-25D3AF6DB418}" destId="{C0B30229-A8FA-4E80-9A52-0C11148BD994}" srcOrd="0" destOrd="0" presId="urn:microsoft.com/office/officeart/2005/8/layout/orgChart1"/>
    <dgm:cxn modelId="{092154F0-637A-4A97-86C0-F79A88A6E5EF}" srcId="{E6495AA9-ED22-4E12-8DA8-14A74E3042D0}" destId="{4683BE7F-88F5-4335-87B2-DA510ABCDA87}" srcOrd="0" destOrd="0" parTransId="{A6C7F743-D8AD-48DE-8BA8-DB1B98604D51}" sibTransId="{EFFD64B5-897C-46D1-A729-297554031136}"/>
    <dgm:cxn modelId="{684752F2-836B-4D18-BC59-ADBCF8E387AF}" type="presOf" srcId="{90172C0E-CB28-48C1-B58B-F60625563292}" destId="{9A5F7929-3E99-4964-89C0-4F9DD891D9C8}" srcOrd="0" destOrd="0" presId="urn:microsoft.com/office/officeart/2005/8/layout/orgChart1"/>
    <dgm:cxn modelId="{5B00CCF2-1A5D-47A5-8401-FF8D25D96D79}" type="presOf" srcId="{DA45E947-E1E3-4B4D-A88C-9A69D2764921}" destId="{E31A7E00-0792-45EA-B95F-EF2ACA1BB9B6}" srcOrd="0" destOrd="0" presId="urn:microsoft.com/office/officeart/2005/8/layout/orgChart1"/>
    <dgm:cxn modelId="{7B4ABDF4-A219-4E79-AD27-666B8EA0D606}" srcId="{842D0A1D-E116-44CC-B19A-1A26551B23D4}" destId="{BDD42A31-1007-4125-89A1-7B27654A6853}" srcOrd="1" destOrd="0" parTransId="{E3917C19-AD69-49D4-A51D-7493D076FB5B}" sibTransId="{962EA4E3-4706-4C39-8893-97048B1D0C6B}"/>
    <dgm:cxn modelId="{E7D4AAF6-6F8F-4090-9C25-8F378C3C014D}" srcId="{0B6811EE-57E4-4314-B06B-F2A46C6A7CD5}" destId="{F78BD514-301E-4A40-84F9-77FC14DEB870}" srcOrd="1" destOrd="0" parTransId="{422D5DAD-D24A-425F-995B-25D3AF6DB418}" sibTransId="{980EEFF8-1A1F-4D47-A860-82CFB699EE13}"/>
    <dgm:cxn modelId="{5D5F68F7-C7EF-4868-8C68-993235E40C7E}" type="presOf" srcId="{F78BD514-301E-4A40-84F9-77FC14DEB870}" destId="{86D2E993-C653-4250-89F4-9E5299689FF2}" srcOrd="1" destOrd="0" presId="urn:microsoft.com/office/officeart/2005/8/layout/orgChart1"/>
    <dgm:cxn modelId="{DE4CE2F8-1208-4179-8E49-F3D1AC72B938}" type="presOf" srcId="{51D77BCE-1DE8-4F24-8878-813FA9014848}" destId="{44FD7050-1DE1-46AD-94A8-E0FA8A383C7E}" srcOrd="0" destOrd="0" presId="urn:microsoft.com/office/officeart/2005/8/layout/orgChart1"/>
    <dgm:cxn modelId="{7C9D03F9-3B38-44DF-9F73-51F8D61BB2BA}" type="presOf" srcId="{E6495AA9-ED22-4E12-8DA8-14A74E3042D0}" destId="{F3CC4AB5-018E-49CE-8D4C-C3F96FCFFEDE}" srcOrd="1" destOrd="0" presId="urn:microsoft.com/office/officeart/2005/8/layout/orgChart1"/>
    <dgm:cxn modelId="{9A8463F9-4584-44F0-A810-A471A29EE6D8}" type="presOf" srcId="{318A6B26-770C-4600-806E-1B086BC82250}" destId="{E5347CB5-D864-4DAC-9ABA-DB7D9CC9AAA5}" srcOrd="0" destOrd="0" presId="urn:microsoft.com/office/officeart/2005/8/layout/orgChart1"/>
    <dgm:cxn modelId="{A37969FC-3471-43F2-869A-5BFC7322111B}" type="presOf" srcId="{0B6811EE-57E4-4314-B06B-F2A46C6A7CD5}" destId="{63833BB1-A504-47EB-BDB9-FE5D9F63C5BC}" srcOrd="1" destOrd="0" presId="urn:microsoft.com/office/officeart/2005/8/layout/orgChart1"/>
    <dgm:cxn modelId="{D3E432FE-F62B-4B5E-B469-97F37D4DB2CF}" srcId="{2AB5372C-32A4-4C3C-8D3B-BDA6F756291C}" destId="{5BDADD9C-F803-46DF-A7B3-E692FBAF0BB5}" srcOrd="1" destOrd="0" parTransId="{5B9BC134-AE1A-4B3B-B045-0BC86141B4AB}" sibTransId="{5BFEE7F0-7BEF-4D17-A786-D13FD533070E}"/>
    <dgm:cxn modelId="{C9A7C4FF-D59B-40BE-9763-23CF61EDF22D}" srcId="{0B6811EE-57E4-4314-B06B-F2A46C6A7CD5}" destId="{2E23456B-B6FE-427F-88B4-EEE28D28C0EE}" srcOrd="0" destOrd="0" parTransId="{D2646048-EC2B-460D-9DF8-86F204F541FE}" sibTransId="{94DC625E-64BC-4447-8013-8AB0AA94D5D6}"/>
    <dgm:cxn modelId="{F9BEB2FA-E8E6-4AB4-B820-59F0D90EACE7}" type="presParOf" srcId="{48607326-06B2-4D36-8B67-357E3269B701}" destId="{E89FC0E9-D5A9-4667-B26F-213C10705E55}" srcOrd="0" destOrd="0" presId="urn:microsoft.com/office/officeart/2005/8/layout/orgChart1"/>
    <dgm:cxn modelId="{7186B332-C2FD-475E-880B-8536B163C1DD}" type="presParOf" srcId="{E89FC0E9-D5A9-4667-B26F-213C10705E55}" destId="{66E46854-84C7-411D-9C94-F91C4B71D854}" srcOrd="0" destOrd="0" presId="urn:microsoft.com/office/officeart/2005/8/layout/orgChart1"/>
    <dgm:cxn modelId="{FF2CB019-7BDB-4652-AB32-8C7A0971D9BB}" type="presParOf" srcId="{66E46854-84C7-411D-9C94-F91C4B71D854}" destId="{A409842C-496B-4552-9595-75123F4EB2E2}" srcOrd="0" destOrd="0" presId="urn:microsoft.com/office/officeart/2005/8/layout/orgChart1"/>
    <dgm:cxn modelId="{913CF86E-833D-47C0-B841-90ABF5F66014}" type="presParOf" srcId="{66E46854-84C7-411D-9C94-F91C4B71D854}" destId="{F3CC4AB5-018E-49CE-8D4C-C3F96FCFFEDE}" srcOrd="1" destOrd="0" presId="urn:microsoft.com/office/officeart/2005/8/layout/orgChart1"/>
    <dgm:cxn modelId="{66D1602C-6CCC-41F0-A449-CFE493EA1DE5}" type="presParOf" srcId="{E89FC0E9-D5A9-4667-B26F-213C10705E55}" destId="{EFBED5DC-32C4-4424-A282-33A7B6BB9A92}" srcOrd="1" destOrd="0" presId="urn:microsoft.com/office/officeart/2005/8/layout/orgChart1"/>
    <dgm:cxn modelId="{B2482D52-8AB9-4EE5-9360-170A16C962F6}" type="presParOf" srcId="{EFBED5DC-32C4-4424-A282-33A7B6BB9A92}" destId="{9E36DA83-BA30-4430-AFB9-A60300B097DE}" srcOrd="0" destOrd="0" presId="urn:microsoft.com/office/officeart/2005/8/layout/orgChart1"/>
    <dgm:cxn modelId="{7194D71A-1CE4-4DD5-AA3A-5A071DA31FD7}" type="presParOf" srcId="{EFBED5DC-32C4-4424-A282-33A7B6BB9A92}" destId="{C209590B-B527-46A2-B5FF-542557EAF166}" srcOrd="1" destOrd="0" presId="urn:microsoft.com/office/officeart/2005/8/layout/orgChart1"/>
    <dgm:cxn modelId="{92F397E8-D9D7-4A08-B30F-1207D4B11756}" type="presParOf" srcId="{C209590B-B527-46A2-B5FF-542557EAF166}" destId="{83C068B4-3847-4260-958A-274E1F1CCAC2}" srcOrd="0" destOrd="0" presId="urn:microsoft.com/office/officeart/2005/8/layout/orgChart1"/>
    <dgm:cxn modelId="{8E7CBD42-95E9-433B-86D1-E8F7391533D0}" type="presParOf" srcId="{83C068B4-3847-4260-958A-274E1F1CCAC2}" destId="{FD3719B6-1EC1-444F-9F77-AF0C1272AF80}" srcOrd="0" destOrd="0" presId="urn:microsoft.com/office/officeart/2005/8/layout/orgChart1"/>
    <dgm:cxn modelId="{FEA2F0A4-131A-4617-9E2B-F34DD722B2B5}" type="presParOf" srcId="{83C068B4-3847-4260-958A-274E1F1CCAC2}" destId="{F76AF4B3-5746-4CF6-BC67-6DA51D2EE3C3}" srcOrd="1" destOrd="0" presId="urn:microsoft.com/office/officeart/2005/8/layout/orgChart1"/>
    <dgm:cxn modelId="{69542CA2-3B9B-48CA-809B-5129863B8EF2}" type="presParOf" srcId="{C209590B-B527-46A2-B5FF-542557EAF166}" destId="{720897AE-A9C4-4EBE-96CC-8B0829A8341D}" srcOrd="1" destOrd="0" presId="urn:microsoft.com/office/officeart/2005/8/layout/orgChart1"/>
    <dgm:cxn modelId="{8426CE36-8F97-4439-A773-AFD676321C23}" type="presParOf" srcId="{720897AE-A9C4-4EBE-96CC-8B0829A8341D}" destId="{989F8EF1-4ED2-4A9E-AC24-EEFF15941A77}" srcOrd="0" destOrd="0" presId="urn:microsoft.com/office/officeart/2005/8/layout/orgChart1"/>
    <dgm:cxn modelId="{B1875512-F4D7-4C09-9C91-2FC6F2107C40}" type="presParOf" srcId="{720897AE-A9C4-4EBE-96CC-8B0829A8341D}" destId="{28BB6943-1180-455E-80D6-B32C84EA7285}" srcOrd="1" destOrd="0" presId="urn:microsoft.com/office/officeart/2005/8/layout/orgChart1"/>
    <dgm:cxn modelId="{A00C2941-211D-4E65-B6AE-49A89A2FBD51}" type="presParOf" srcId="{28BB6943-1180-455E-80D6-B32C84EA7285}" destId="{080445C7-BA57-4204-A816-C6064C9EBFDF}" srcOrd="0" destOrd="0" presId="urn:microsoft.com/office/officeart/2005/8/layout/orgChart1"/>
    <dgm:cxn modelId="{3AF394A2-7EB4-4A73-AE5B-887E0495CB15}" type="presParOf" srcId="{080445C7-BA57-4204-A816-C6064C9EBFDF}" destId="{9A5F7929-3E99-4964-89C0-4F9DD891D9C8}" srcOrd="0" destOrd="0" presId="urn:microsoft.com/office/officeart/2005/8/layout/orgChart1"/>
    <dgm:cxn modelId="{2CE52CED-0C53-4A00-A917-48F4DDE8D995}" type="presParOf" srcId="{080445C7-BA57-4204-A816-C6064C9EBFDF}" destId="{33AEB0F2-62B8-4E72-80B6-78B44F64A1EB}" srcOrd="1" destOrd="0" presId="urn:microsoft.com/office/officeart/2005/8/layout/orgChart1"/>
    <dgm:cxn modelId="{DCCED689-9CB3-41A6-9A5B-0FD7094DD17E}" type="presParOf" srcId="{28BB6943-1180-455E-80D6-B32C84EA7285}" destId="{952ABF4F-22F6-4A95-9B5A-8DB09D5A0974}" srcOrd="1" destOrd="0" presId="urn:microsoft.com/office/officeart/2005/8/layout/orgChart1"/>
    <dgm:cxn modelId="{A27CAC96-693E-4475-92A0-940B2FD5B124}" type="presParOf" srcId="{28BB6943-1180-455E-80D6-B32C84EA7285}" destId="{7AF763D9-5402-4761-B338-00CF070BB8FB}" srcOrd="2" destOrd="0" presId="urn:microsoft.com/office/officeart/2005/8/layout/orgChart1"/>
    <dgm:cxn modelId="{3DD830C4-A59A-4CDC-B3E3-1DDBDE5B6B3C}" type="presParOf" srcId="{720897AE-A9C4-4EBE-96CC-8B0829A8341D}" destId="{EFF7AF28-1316-48BB-A91A-29096784C8D5}" srcOrd="2" destOrd="0" presId="urn:microsoft.com/office/officeart/2005/8/layout/orgChart1"/>
    <dgm:cxn modelId="{842E59FB-E812-434B-ABF2-E4CA7BAE746C}" type="presParOf" srcId="{720897AE-A9C4-4EBE-96CC-8B0829A8341D}" destId="{FEA9B452-2938-42DD-8874-0257A54DC15D}" srcOrd="3" destOrd="0" presId="urn:microsoft.com/office/officeart/2005/8/layout/orgChart1"/>
    <dgm:cxn modelId="{1A56BB23-D71A-47F6-9431-9A188846551E}" type="presParOf" srcId="{FEA9B452-2938-42DD-8874-0257A54DC15D}" destId="{8845688A-E867-4825-8DB5-B8D999CB1764}" srcOrd="0" destOrd="0" presId="urn:microsoft.com/office/officeart/2005/8/layout/orgChart1"/>
    <dgm:cxn modelId="{761132ED-0D82-4597-8D4B-61DBCC3755DF}" type="presParOf" srcId="{8845688A-E867-4825-8DB5-B8D999CB1764}" destId="{69E9193B-AE0B-48EA-92E8-EF85B9AEAE08}" srcOrd="0" destOrd="0" presId="urn:microsoft.com/office/officeart/2005/8/layout/orgChart1"/>
    <dgm:cxn modelId="{C4ED1658-4FB6-4B29-A944-59ACB0041606}" type="presParOf" srcId="{8845688A-E867-4825-8DB5-B8D999CB1764}" destId="{E6204A91-0A4D-4AA3-BE51-078C77B24416}" srcOrd="1" destOrd="0" presId="urn:microsoft.com/office/officeart/2005/8/layout/orgChart1"/>
    <dgm:cxn modelId="{3BDAD4D4-55D3-4DC3-B89B-25532B0A2A06}" type="presParOf" srcId="{FEA9B452-2938-42DD-8874-0257A54DC15D}" destId="{EEF0F7C8-619F-4514-8BFD-C1568118A5C7}" srcOrd="1" destOrd="0" presId="urn:microsoft.com/office/officeart/2005/8/layout/orgChart1"/>
    <dgm:cxn modelId="{E80672D8-7BD7-4F5D-94AE-9B780F508945}" type="presParOf" srcId="{FEA9B452-2938-42DD-8874-0257A54DC15D}" destId="{E56DC00F-E756-4BE5-A738-F54D01D517A0}" srcOrd="2" destOrd="0" presId="urn:microsoft.com/office/officeart/2005/8/layout/orgChart1"/>
    <dgm:cxn modelId="{F13D98A4-8D71-4AE0-A576-3138134670D0}" type="presParOf" srcId="{C209590B-B527-46A2-B5FF-542557EAF166}" destId="{8FDF7CF8-A125-4207-8FED-0BBC372DA80F}" srcOrd="2" destOrd="0" presId="urn:microsoft.com/office/officeart/2005/8/layout/orgChart1"/>
    <dgm:cxn modelId="{01DEE9A2-6F08-4D51-95EB-8E9E475B4EA6}" type="presParOf" srcId="{EFBED5DC-32C4-4424-A282-33A7B6BB9A92}" destId="{E2C17B25-18B5-48A7-801B-496E910FC569}" srcOrd="2" destOrd="0" presId="urn:microsoft.com/office/officeart/2005/8/layout/orgChart1"/>
    <dgm:cxn modelId="{8E0E724D-6059-4D27-8689-7340CC7783AD}" type="presParOf" srcId="{EFBED5DC-32C4-4424-A282-33A7B6BB9A92}" destId="{510B3E1A-F106-4BB1-B84B-00BFE9E14CDA}" srcOrd="3" destOrd="0" presId="urn:microsoft.com/office/officeart/2005/8/layout/orgChart1"/>
    <dgm:cxn modelId="{261B14FE-A822-4E62-9DD1-62BC8A3B7291}" type="presParOf" srcId="{510B3E1A-F106-4BB1-B84B-00BFE9E14CDA}" destId="{AA1F0D3F-1D84-45C3-98B3-FAE488E511BA}" srcOrd="0" destOrd="0" presId="urn:microsoft.com/office/officeart/2005/8/layout/orgChart1"/>
    <dgm:cxn modelId="{FDB5C32F-D3E0-4F13-85B4-E81B76CD6E95}" type="presParOf" srcId="{AA1F0D3F-1D84-45C3-98B3-FAE488E511BA}" destId="{0F277CE3-10A0-4235-BAA7-BA82C4834CC7}" srcOrd="0" destOrd="0" presId="urn:microsoft.com/office/officeart/2005/8/layout/orgChart1"/>
    <dgm:cxn modelId="{F5B68EB3-9A64-4CF0-AB61-C321DC73BA0C}" type="presParOf" srcId="{AA1F0D3F-1D84-45C3-98B3-FAE488E511BA}" destId="{34EBC2D1-DC8C-4306-A1C8-FBE310AF31B7}" srcOrd="1" destOrd="0" presId="urn:microsoft.com/office/officeart/2005/8/layout/orgChart1"/>
    <dgm:cxn modelId="{E38DB876-CB9B-497C-91F9-ED7DB37F0C7B}" type="presParOf" srcId="{510B3E1A-F106-4BB1-B84B-00BFE9E14CDA}" destId="{A71094A3-F556-4499-A115-15430D078AEA}" srcOrd="1" destOrd="0" presId="urn:microsoft.com/office/officeart/2005/8/layout/orgChart1"/>
    <dgm:cxn modelId="{8D797EF6-570D-4C7E-934B-7D4AE42BE9AF}" type="presParOf" srcId="{A71094A3-F556-4499-A115-15430D078AEA}" destId="{E31A7E00-0792-45EA-B95F-EF2ACA1BB9B6}" srcOrd="0" destOrd="0" presId="urn:microsoft.com/office/officeart/2005/8/layout/orgChart1"/>
    <dgm:cxn modelId="{CFCF7119-DA49-4E0F-BA27-56616201EAE4}" type="presParOf" srcId="{A71094A3-F556-4499-A115-15430D078AEA}" destId="{720F417F-5AAB-4E8C-AB90-AED91C8FDC81}" srcOrd="1" destOrd="0" presId="urn:microsoft.com/office/officeart/2005/8/layout/orgChart1"/>
    <dgm:cxn modelId="{25465515-7B6A-416B-AFED-D961723A1FAE}" type="presParOf" srcId="{720F417F-5AAB-4E8C-AB90-AED91C8FDC81}" destId="{495C0772-DB9C-4CE2-A0CA-875792DE8D50}" srcOrd="0" destOrd="0" presId="urn:microsoft.com/office/officeart/2005/8/layout/orgChart1"/>
    <dgm:cxn modelId="{8274054F-2362-4F89-91F2-5F445CB188F2}" type="presParOf" srcId="{495C0772-DB9C-4CE2-A0CA-875792DE8D50}" destId="{C0B6F24C-E0F6-4AC4-AAD0-89C5A323A7EE}" srcOrd="0" destOrd="0" presId="urn:microsoft.com/office/officeart/2005/8/layout/orgChart1"/>
    <dgm:cxn modelId="{E86A099F-B6FA-409C-AB99-77BA13DAE755}" type="presParOf" srcId="{495C0772-DB9C-4CE2-A0CA-875792DE8D50}" destId="{5B7BF0CF-512D-4BEC-9467-31D769DC169D}" srcOrd="1" destOrd="0" presId="urn:microsoft.com/office/officeart/2005/8/layout/orgChart1"/>
    <dgm:cxn modelId="{E4E88442-5454-46A6-A3B1-F4F2C8E6F691}" type="presParOf" srcId="{720F417F-5AAB-4E8C-AB90-AED91C8FDC81}" destId="{9CF705AF-88AA-461D-9F83-9AE0F932BA9B}" srcOrd="1" destOrd="0" presId="urn:microsoft.com/office/officeart/2005/8/layout/orgChart1"/>
    <dgm:cxn modelId="{69FCD163-3DF1-4B47-8942-BCC46F236DB1}" type="presParOf" srcId="{720F417F-5AAB-4E8C-AB90-AED91C8FDC81}" destId="{DE3B041B-9CF6-4EA2-95D6-A11135B2D7A8}" srcOrd="2" destOrd="0" presId="urn:microsoft.com/office/officeart/2005/8/layout/orgChart1"/>
    <dgm:cxn modelId="{E31CD6D7-81EA-4A55-92B5-468E1C06C87C}" type="presParOf" srcId="{A71094A3-F556-4499-A115-15430D078AEA}" destId="{FB795AB0-E345-484A-898F-05D4C9CCB1A9}" srcOrd="2" destOrd="0" presId="urn:microsoft.com/office/officeart/2005/8/layout/orgChart1"/>
    <dgm:cxn modelId="{5B4C95C9-58C5-4F73-AED0-B436831024A2}" type="presParOf" srcId="{A71094A3-F556-4499-A115-15430D078AEA}" destId="{96747EFD-CB3A-4C72-974E-C40D72D3BAA1}" srcOrd="3" destOrd="0" presId="urn:microsoft.com/office/officeart/2005/8/layout/orgChart1"/>
    <dgm:cxn modelId="{29DCCC5C-A814-44AD-AD57-F04F42335CB4}" type="presParOf" srcId="{96747EFD-CB3A-4C72-974E-C40D72D3BAA1}" destId="{D38E231E-7226-45E5-92FD-9B9B058C4AFF}" srcOrd="0" destOrd="0" presId="urn:microsoft.com/office/officeart/2005/8/layout/orgChart1"/>
    <dgm:cxn modelId="{B6959E13-D6EE-401E-ADB6-38F8B9BD05C8}" type="presParOf" srcId="{D38E231E-7226-45E5-92FD-9B9B058C4AFF}" destId="{275FC001-EDB3-436C-8CD9-5C8C3F882E87}" srcOrd="0" destOrd="0" presId="urn:microsoft.com/office/officeart/2005/8/layout/orgChart1"/>
    <dgm:cxn modelId="{F0DA9850-BF38-4BD3-9C4D-ABB3273595C0}" type="presParOf" srcId="{D38E231E-7226-45E5-92FD-9B9B058C4AFF}" destId="{761BB55F-930B-4E11-8F32-1391E3121DF8}" srcOrd="1" destOrd="0" presId="urn:microsoft.com/office/officeart/2005/8/layout/orgChart1"/>
    <dgm:cxn modelId="{37ABFF41-C5D0-4876-BDD2-E7DF326ECD58}" type="presParOf" srcId="{96747EFD-CB3A-4C72-974E-C40D72D3BAA1}" destId="{7A25B2FB-221A-4097-8DB5-B242BE57B6D5}" srcOrd="1" destOrd="0" presId="urn:microsoft.com/office/officeart/2005/8/layout/orgChart1"/>
    <dgm:cxn modelId="{B3821347-3DC9-4EE7-B038-931D901B4F7E}" type="presParOf" srcId="{96747EFD-CB3A-4C72-974E-C40D72D3BAA1}" destId="{2836EB89-CCC9-456D-B3FD-C81EE046A278}" srcOrd="2" destOrd="0" presId="urn:microsoft.com/office/officeart/2005/8/layout/orgChart1"/>
    <dgm:cxn modelId="{968602E1-2CD3-48A4-A701-92C68860A52F}" type="presParOf" srcId="{A71094A3-F556-4499-A115-15430D078AEA}" destId="{F05F7313-4592-42CE-B458-98E774256B2A}" srcOrd="4" destOrd="0" presId="urn:microsoft.com/office/officeart/2005/8/layout/orgChart1"/>
    <dgm:cxn modelId="{6E200BEC-8C62-40AF-810B-B0884FA0CF9E}" type="presParOf" srcId="{A71094A3-F556-4499-A115-15430D078AEA}" destId="{D862A895-DCD0-4997-A614-AAA318F51397}" srcOrd="5" destOrd="0" presId="urn:microsoft.com/office/officeart/2005/8/layout/orgChart1"/>
    <dgm:cxn modelId="{A913A017-1C85-47C3-9495-51331AB550F5}" type="presParOf" srcId="{D862A895-DCD0-4997-A614-AAA318F51397}" destId="{70756369-3618-459B-945E-5153D817B9AE}" srcOrd="0" destOrd="0" presId="urn:microsoft.com/office/officeart/2005/8/layout/orgChart1"/>
    <dgm:cxn modelId="{187D8D73-158D-4F6D-A27C-58300B7124E6}" type="presParOf" srcId="{70756369-3618-459B-945E-5153D817B9AE}" destId="{76AA3BC0-DBF0-424B-A589-064A774FF646}" srcOrd="0" destOrd="0" presId="urn:microsoft.com/office/officeart/2005/8/layout/orgChart1"/>
    <dgm:cxn modelId="{B46FB38F-7292-42F9-AC22-8B426B7AA9C1}" type="presParOf" srcId="{70756369-3618-459B-945E-5153D817B9AE}" destId="{B8008722-34CB-4CC9-8765-3B5CAA72F450}" srcOrd="1" destOrd="0" presId="urn:microsoft.com/office/officeart/2005/8/layout/orgChart1"/>
    <dgm:cxn modelId="{F3CE4D24-B573-4CE9-B035-1742A993699F}" type="presParOf" srcId="{D862A895-DCD0-4997-A614-AAA318F51397}" destId="{E01B1490-2957-409F-9BE4-B8AE0BF8A126}" srcOrd="1" destOrd="0" presId="urn:microsoft.com/office/officeart/2005/8/layout/orgChart1"/>
    <dgm:cxn modelId="{CEB53CE2-61B1-43A9-B824-F8264411B477}" type="presParOf" srcId="{D862A895-DCD0-4997-A614-AAA318F51397}" destId="{F1505486-D0FB-40E8-BE9B-C6767ED995EB}" srcOrd="2" destOrd="0" presId="urn:microsoft.com/office/officeart/2005/8/layout/orgChart1"/>
    <dgm:cxn modelId="{C2CEA7CC-5502-44C2-A798-BD9A6A64C56E}" type="presParOf" srcId="{A71094A3-F556-4499-A115-15430D078AEA}" destId="{6AE2C6FC-FE30-4F2F-BFAF-9B4855849EAF}" srcOrd="6" destOrd="0" presId="urn:microsoft.com/office/officeart/2005/8/layout/orgChart1"/>
    <dgm:cxn modelId="{1C4F0D06-4D82-4273-BD9D-6A2DE0B56F2C}" type="presParOf" srcId="{A71094A3-F556-4499-A115-15430D078AEA}" destId="{1B8E74D2-C602-4609-B637-140A21CF3F6C}" srcOrd="7" destOrd="0" presId="urn:microsoft.com/office/officeart/2005/8/layout/orgChart1"/>
    <dgm:cxn modelId="{0186793E-6454-4870-9B95-A697FC5A7A03}" type="presParOf" srcId="{1B8E74D2-C602-4609-B637-140A21CF3F6C}" destId="{614C0292-AE81-478C-8316-1DF50B6C18B5}" srcOrd="0" destOrd="0" presId="urn:microsoft.com/office/officeart/2005/8/layout/orgChart1"/>
    <dgm:cxn modelId="{F087EEB8-AAD1-46BA-9556-0D24A7388514}" type="presParOf" srcId="{614C0292-AE81-478C-8316-1DF50B6C18B5}" destId="{E5347CB5-D864-4DAC-9ABA-DB7D9CC9AAA5}" srcOrd="0" destOrd="0" presId="urn:microsoft.com/office/officeart/2005/8/layout/orgChart1"/>
    <dgm:cxn modelId="{06C796FC-0E3C-4BBF-B58D-97953EE0C31D}" type="presParOf" srcId="{614C0292-AE81-478C-8316-1DF50B6C18B5}" destId="{D8DF45C2-4643-4CF6-BA59-F307E1B8709F}" srcOrd="1" destOrd="0" presId="urn:microsoft.com/office/officeart/2005/8/layout/orgChart1"/>
    <dgm:cxn modelId="{FDC91469-370E-4CCC-882E-A5E06EC0B5A7}" type="presParOf" srcId="{1B8E74D2-C602-4609-B637-140A21CF3F6C}" destId="{105F8663-9EBC-4CED-91F9-3043334AB191}" srcOrd="1" destOrd="0" presId="urn:microsoft.com/office/officeart/2005/8/layout/orgChart1"/>
    <dgm:cxn modelId="{64B2EC63-5900-4CA2-90E9-9689B6941569}" type="presParOf" srcId="{1B8E74D2-C602-4609-B637-140A21CF3F6C}" destId="{9BBAC692-1CE6-4DCA-BF38-CCBF0748486B}" srcOrd="2" destOrd="0" presId="urn:microsoft.com/office/officeart/2005/8/layout/orgChart1"/>
    <dgm:cxn modelId="{8B2FD8D1-5C04-484D-B4E8-CC89EFD592F1}" type="presParOf" srcId="{510B3E1A-F106-4BB1-B84B-00BFE9E14CDA}" destId="{9E615C00-5914-4C71-B607-0A156C0C0686}" srcOrd="2" destOrd="0" presId="urn:microsoft.com/office/officeart/2005/8/layout/orgChart1"/>
    <dgm:cxn modelId="{0B6E44FF-B1EC-419C-82E2-4997CD8C1135}" type="presParOf" srcId="{EFBED5DC-32C4-4424-A282-33A7B6BB9A92}" destId="{BA478177-DBB3-4898-8468-FE3582598C98}" srcOrd="4" destOrd="0" presId="urn:microsoft.com/office/officeart/2005/8/layout/orgChart1"/>
    <dgm:cxn modelId="{B27076D1-8D44-477B-98CA-D239C2DBEA94}" type="presParOf" srcId="{EFBED5DC-32C4-4424-A282-33A7B6BB9A92}" destId="{AE14BB2E-C3D8-4165-ACD7-74E7F00A4524}" srcOrd="5" destOrd="0" presId="urn:microsoft.com/office/officeart/2005/8/layout/orgChart1"/>
    <dgm:cxn modelId="{6B540241-0280-476A-889A-8F8BE4A33C04}" type="presParOf" srcId="{AE14BB2E-C3D8-4165-ACD7-74E7F00A4524}" destId="{79A43B32-5CD3-4311-9C4F-57B89B210ABA}" srcOrd="0" destOrd="0" presId="urn:microsoft.com/office/officeart/2005/8/layout/orgChart1"/>
    <dgm:cxn modelId="{C2ED7993-CE7B-4B48-966F-E04713575425}" type="presParOf" srcId="{79A43B32-5CD3-4311-9C4F-57B89B210ABA}" destId="{3ADA2CE0-F4BB-4156-B2A7-3F5C39A176C5}" srcOrd="0" destOrd="0" presId="urn:microsoft.com/office/officeart/2005/8/layout/orgChart1"/>
    <dgm:cxn modelId="{E14C4D71-0CBB-4221-852C-769909F8FD68}" type="presParOf" srcId="{79A43B32-5CD3-4311-9C4F-57B89B210ABA}" destId="{9424E181-F5E4-4E86-9FD9-589B5CB30A16}" srcOrd="1" destOrd="0" presId="urn:microsoft.com/office/officeart/2005/8/layout/orgChart1"/>
    <dgm:cxn modelId="{52E4A0F7-236F-4607-8E34-31F6D108DF6D}" type="presParOf" srcId="{AE14BB2E-C3D8-4165-ACD7-74E7F00A4524}" destId="{23BE257B-934C-4518-9EBA-D47FD6DCE020}" srcOrd="1" destOrd="0" presId="urn:microsoft.com/office/officeart/2005/8/layout/orgChart1"/>
    <dgm:cxn modelId="{5B5A3149-E984-4E5D-A8AD-DF38C2DADCCA}" type="presParOf" srcId="{23BE257B-934C-4518-9EBA-D47FD6DCE020}" destId="{734E8AA8-1777-44BA-9A1B-B4ECEAB3F5DF}" srcOrd="0" destOrd="0" presId="urn:microsoft.com/office/officeart/2005/8/layout/orgChart1"/>
    <dgm:cxn modelId="{D1EAB7F5-BAE7-4D83-865D-8E634B6F228A}" type="presParOf" srcId="{23BE257B-934C-4518-9EBA-D47FD6DCE020}" destId="{F8B00482-093E-4605-867A-1654A8168C8E}" srcOrd="1" destOrd="0" presId="urn:microsoft.com/office/officeart/2005/8/layout/orgChart1"/>
    <dgm:cxn modelId="{9BE08BC7-8E85-4776-B9CA-2F9088CC53B1}" type="presParOf" srcId="{F8B00482-093E-4605-867A-1654A8168C8E}" destId="{18D4945A-1ADE-4EE3-8DCB-AF61372F110D}" srcOrd="0" destOrd="0" presId="urn:microsoft.com/office/officeart/2005/8/layout/orgChart1"/>
    <dgm:cxn modelId="{7C607B34-079A-4E99-9136-54B35C7191B6}" type="presParOf" srcId="{18D4945A-1ADE-4EE3-8DCB-AF61372F110D}" destId="{AA1B4A5D-B2FE-4A0C-990F-1A56F9EEA8FB}" srcOrd="0" destOrd="0" presId="urn:microsoft.com/office/officeart/2005/8/layout/orgChart1"/>
    <dgm:cxn modelId="{F627069F-747B-4155-B919-2689B54C6326}" type="presParOf" srcId="{18D4945A-1ADE-4EE3-8DCB-AF61372F110D}" destId="{39CE0D37-1DB0-43CD-9F0B-FCE85A95301C}" srcOrd="1" destOrd="0" presId="urn:microsoft.com/office/officeart/2005/8/layout/orgChart1"/>
    <dgm:cxn modelId="{D98C9431-4CA8-4333-94B7-139237E3A925}" type="presParOf" srcId="{F8B00482-093E-4605-867A-1654A8168C8E}" destId="{F6E13A9E-1A89-4A47-9E68-1B477D6D55A0}" srcOrd="1" destOrd="0" presId="urn:microsoft.com/office/officeart/2005/8/layout/orgChart1"/>
    <dgm:cxn modelId="{40AB3450-9657-4C91-AA91-95878F997466}" type="presParOf" srcId="{F8B00482-093E-4605-867A-1654A8168C8E}" destId="{C2595E26-9192-421D-B6A9-1F2BCFC073A4}" srcOrd="2" destOrd="0" presId="urn:microsoft.com/office/officeart/2005/8/layout/orgChart1"/>
    <dgm:cxn modelId="{EDDEC473-7DF6-4D95-8062-8BB6C9FE3D0A}" type="presParOf" srcId="{23BE257B-934C-4518-9EBA-D47FD6DCE020}" destId="{53C66F4B-9F51-4974-BDA5-258B53C657A1}" srcOrd="2" destOrd="0" presId="urn:microsoft.com/office/officeart/2005/8/layout/orgChart1"/>
    <dgm:cxn modelId="{E1D668A7-1FBC-48AA-9BD6-B1D70EAB6180}" type="presParOf" srcId="{23BE257B-934C-4518-9EBA-D47FD6DCE020}" destId="{4ED0C508-A350-4221-A3A8-E2B1CE350EBD}" srcOrd="3" destOrd="0" presId="urn:microsoft.com/office/officeart/2005/8/layout/orgChart1"/>
    <dgm:cxn modelId="{DEF27559-BAD7-47B0-9D6A-A9BDABADC869}" type="presParOf" srcId="{4ED0C508-A350-4221-A3A8-E2B1CE350EBD}" destId="{8B4474AE-38FA-40B2-BF5B-F3620BDBD90A}" srcOrd="0" destOrd="0" presId="urn:microsoft.com/office/officeart/2005/8/layout/orgChart1"/>
    <dgm:cxn modelId="{A32F1E64-E22E-42F5-971B-0CBC5C4D2B35}" type="presParOf" srcId="{8B4474AE-38FA-40B2-BF5B-F3620BDBD90A}" destId="{B841E0CD-D5AD-488B-8BFC-5E20187C1315}" srcOrd="0" destOrd="0" presId="urn:microsoft.com/office/officeart/2005/8/layout/orgChart1"/>
    <dgm:cxn modelId="{935F74E7-D96A-4246-85A5-5942E276D187}" type="presParOf" srcId="{8B4474AE-38FA-40B2-BF5B-F3620BDBD90A}" destId="{6BC494A3-E0CE-424A-B232-4E92F067D0E6}" srcOrd="1" destOrd="0" presId="urn:microsoft.com/office/officeart/2005/8/layout/orgChart1"/>
    <dgm:cxn modelId="{F089AF99-D0C8-44D3-BA3F-E58FE2AB7EE4}" type="presParOf" srcId="{4ED0C508-A350-4221-A3A8-E2B1CE350EBD}" destId="{43C60652-2B2A-4702-857C-93798F155A98}" srcOrd="1" destOrd="0" presId="urn:microsoft.com/office/officeart/2005/8/layout/orgChart1"/>
    <dgm:cxn modelId="{D3DDC2BD-A215-4377-85B5-9E79A72EBCE9}" type="presParOf" srcId="{4ED0C508-A350-4221-A3A8-E2B1CE350EBD}" destId="{DC5A379C-4E7C-46A1-AFC2-EF955A5E7D23}" srcOrd="2" destOrd="0" presId="urn:microsoft.com/office/officeart/2005/8/layout/orgChart1"/>
    <dgm:cxn modelId="{679A5385-9420-4BDE-846C-FC0363BC633B}" type="presParOf" srcId="{AE14BB2E-C3D8-4165-ACD7-74E7F00A4524}" destId="{B18B0F86-356D-473C-ABFE-209FABACA461}" srcOrd="2" destOrd="0" presId="urn:microsoft.com/office/officeart/2005/8/layout/orgChart1"/>
    <dgm:cxn modelId="{22B46813-E60E-4EDA-B5AD-D0704A06BAA7}" type="presParOf" srcId="{EFBED5DC-32C4-4424-A282-33A7B6BB9A92}" destId="{0B03FD90-14A5-446C-A92C-8167A11D7702}" srcOrd="6" destOrd="0" presId="urn:microsoft.com/office/officeart/2005/8/layout/orgChart1"/>
    <dgm:cxn modelId="{C4121BA1-F852-4E6C-968D-76857B287C2F}" type="presParOf" srcId="{EFBED5DC-32C4-4424-A282-33A7B6BB9A92}" destId="{B995863B-9D73-4476-95A7-D5FDC045E453}" srcOrd="7" destOrd="0" presId="urn:microsoft.com/office/officeart/2005/8/layout/orgChart1"/>
    <dgm:cxn modelId="{520F32C3-D938-4894-AD4D-C5E697F0535E}" type="presParOf" srcId="{B995863B-9D73-4476-95A7-D5FDC045E453}" destId="{32AB0358-C365-41C3-A991-546D85776F6F}" srcOrd="0" destOrd="0" presId="urn:microsoft.com/office/officeart/2005/8/layout/orgChart1"/>
    <dgm:cxn modelId="{D2A2D224-C21D-4A92-8E5D-9252971283C1}" type="presParOf" srcId="{32AB0358-C365-41C3-A991-546D85776F6F}" destId="{3EE463C6-CF1E-43B9-80B9-299CE2715615}" srcOrd="0" destOrd="0" presId="urn:microsoft.com/office/officeart/2005/8/layout/orgChart1"/>
    <dgm:cxn modelId="{EF37DCCB-C786-485E-B32D-F8C8F3700CB2}" type="presParOf" srcId="{32AB0358-C365-41C3-A991-546D85776F6F}" destId="{312CDC00-35DE-4350-BEA8-BDBB32902313}" srcOrd="1" destOrd="0" presId="urn:microsoft.com/office/officeart/2005/8/layout/orgChart1"/>
    <dgm:cxn modelId="{DEEED796-41F9-4E94-82EA-C1EDCAB7A7B2}" type="presParOf" srcId="{B995863B-9D73-4476-95A7-D5FDC045E453}" destId="{10738762-6677-4A2A-B9AD-02A3896A7878}" srcOrd="1" destOrd="0" presId="urn:microsoft.com/office/officeart/2005/8/layout/orgChart1"/>
    <dgm:cxn modelId="{09547040-70E6-429A-8BED-071AD08176E9}" type="presParOf" srcId="{10738762-6677-4A2A-B9AD-02A3896A7878}" destId="{91BB1B84-3387-4AB0-BD43-E064F92878BB}" srcOrd="0" destOrd="0" presId="urn:microsoft.com/office/officeart/2005/8/layout/orgChart1"/>
    <dgm:cxn modelId="{769A3729-6525-45FE-805E-E9D028873D2B}" type="presParOf" srcId="{10738762-6677-4A2A-B9AD-02A3896A7878}" destId="{1DFCE98B-8EC2-4F71-AA01-4D19E883CCD4}" srcOrd="1" destOrd="0" presId="urn:microsoft.com/office/officeart/2005/8/layout/orgChart1"/>
    <dgm:cxn modelId="{787B0082-CE26-4E7F-8B85-4FDA22C19D2B}" type="presParOf" srcId="{1DFCE98B-8EC2-4F71-AA01-4D19E883CCD4}" destId="{A05A7E97-0DA1-4E41-8BC6-66009E9D7B63}" srcOrd="0" destOrd="0" presId="urn:microsoft.com/office/officeart/2005/8/layout/orgChart1"/>
    <dgm:cxn modelId="{40FB914F-B523-4409-A54A-0C58B131F89D}" type="presParOf" srcId="{A05A7E97-0DA1-4E41-8BC6-66009E9D7B63}" destId="{A3C8E43E-EF1F-4626-BD77-461767E21514}" srcOrd="0" destOrd="0" presId="urn:microsoft.com/office/officeart/2005/8/layout/orgChart1"/>
    <dgm:cxn modelId="{2ED6C259-1FF1-4CF8-9CA9-E87E19EB8797}" type="presParOf" srcId="{A05A7E97-0DA1-4E41-8BC6-66009E9D7B63}" destId="{58297035-451E-4921-807C-C5E1E3A09280}" srcOrd="1" destOrd="0" presId="urn:microsoft.com/office/officeart/2005/8/layout/orgChart1"/>
    <dgm:cxn modelId="{3EC9AAAA-47E3-4331-9EC3-94D25BCED86E}" type="presParOf" srcId="{1DFCE98B-8EC2-4F71-AA01-4D19E883CCD4}" destId="{D7E81860-098C-4D1C-B561-24EA30F4EED5}" srcOrd="1" destOrd="0" presId="urn:microsoft.com/office/officeart/2005/8/layout/orgChart1"/>
    <dgm:cxn modelId="{C0E2FA57-1384-44CB-9FB9-F26FA7CB8227}" type="presParOf" srcId="{1DFCE98B-8EC2-4F71-AA01-4D19E883CCD4}" destId="{335485CA-D488-4139-9D6B-60D94987A45B}" srcOrd="2" destOrd="0" presId="urn:microsoft.com/office/officeart/2005/8/layout/orgChart1"/>
    <dgm:cxn modelId="{058296BD-0E6A-49E4-BDC9-85BE9A72DA38}" type="presParOf" srcId="{10738762-6677-4A2A-B9AD-02A3896A7878}" destId="{124A75A2-2F7D-4867-A989-57FE0905B58A}" srcOrd="2" destOrd="0" presId="urn:microsoft.com/office/officeart/2005/8/layout/orgChart1"/>
    <dgm:cxn modelId="{B7D26208-1C2B-488C-BDE0-C17B7E796C9A}" type="presParOf" srcId="{10738762-6677-4A2A-B9AD-02A3896A7878}" destId="{1D068DCC-CA08-4B6C-9668-3D34BD4F46AD}" srcOrd="3" destOrd="0" presId="urn:microsoft.com/office/officeart/2005/8/layout/orgChart1"/>
    <dgm:cxn modelId="{D0671BB4-DBAC-4AE1-B9BE-265217D4570C}" type="presParOf" srcId="{1D068DCC-CA08-4B6C-9668-3D34BD4F46AD}" destId="{E8124986-BCE4-441E-B821-8F38FB2956E5}" srcOrd="0" destOrd="0" presId="urn:microsoft.com/office/officeart/2005/8/layout/orgChart1"/>
    <dgm:cxn modelId="{7ED1FF6E-A0CC-414E-92DF-795CE5D7B3B0}" type="presParOf" srcId="{E8124986-BCE4-441E-B821-8F38FB2956E5}" destId="{D8B37384-71CF-4324-A631-E3DB6A0B5467}" srcOrd="0" destOrd="0" presId="urn:microsoft.com/office/officeart/2005/8/layout/orgChart1"/>
    <dgm:cxn modelId="{4CA08321-7E66-467A-94B0-682417BD1379}" type="presParOf" srcId="{E8124986-BCE4-441E-B821-8F38FB2956E5}" destId="{F95DE124-B05E-465D-AB50-32722FE4569F}" srcOrd="1" destOrd="0" presId="urn:microsoft.com/office/officeart/2005/8/layout/orgChart1"/>
    <dgm:cxn modelId="{DC536AA6-A22F-41CC-8E8F-DE9020F9F7C2}" type="presParOf" srcId="{1D068DCC-CA08-4B6C-9668-3D34BD4F46AD}" destId="{87115D63-3F12-44EC-9373-6DC6D3E83D2D}" srcOrd="1" destOrd="0" presId="urn:microsoft.com/office/officeart/2005/8/layout/orgChart1"/>
    <dgm:cxn modelId="{33FFD137-FE68-4FD5-99B2-E7B74F7B4DA2}" type="presParOf" srcId="{1D068DCC-CA08-4B6C-9668-3D34BD4F46AD}" destId="{483C279A-40F2-4203-9556-555DB0F46126}" srcOrd="2" destOrd="0" presId="urn:microsoft.com/office/officeart/2005/8/layout/orgChart1"/>
    <dgm:cxn modelId="{179738FD-DE5A-4FE2-A178-BFC2BDE416F2}" type="presParOf" srcId="{10738762-6677-4A2A-B9AD-02A3896A7878}" destId="{147E1499-68F8-4FBF-823A-9FAD31CACB91}" srcOrd="4" destOrd="0" presId="urn:microsoft.com/office/officeart/2005/8/layout/orgChart1"/>
    <dgm:cxn modelId="{59B1F4A6-EC8F-4837-9969-46051DAEB2CF}" type="presParOf" srcId="{10738762-6677-4A2A-B9AD-02A3896A7878}" destId="{6F38A064-F813-4413-B285-C5F2AB751925}" srcOrd="5" destOrd="0" presId="urn:microsoft.com/office/officeart/2005/8/layout/orgChart1"/>
    <dgm:cxn modelId="{C48FE008-B9F1-4E64-8ACB-8F96A7BBD31B}" type="presParOf" srcId="{6F38A064-F813-4413-B285-C5F2AB751925}" destId="{E1C85913-B62F-4179-97E4-A7F65605FD92}" srcOrd="0" destOrd="0" presId="urn:microsoft.com/office/officeart/2005/8/layout/orgChart1"/>
    <dgm:cxn modelId="{8F23774A-7FDF-4406-81F7-F0C4D1BFD6F9}" type="presParOf" srcId="{E1C85913-B62F-4179-97E4-A7F65605FD92}" destId="{74FBDCD6-F4B9-4F4B-91D8-05F604070902}" srcOrd="0" destOrd="0" presId="urn:microsoft.com/office/officeart/2005/8/layout/orgChart1"/>
    <dgm:cxn modelId="{6D13432C-4345-4A19-AFEC-1D294EED1D92}" type="presParOf" srcId="{E1C85913-B62F-4179-97E4-A7F65605FD92}" destId="{89E3B8C4-2318-4C2F-AC84-50BB7E685E80}" srcOrd="1" destOrd="0" presId="urn:microsoft.com/office/officeart/2005/8/layout/orgChart1"/>
    <dgm:cxn modelId="{AD546ED0-653A-4B9D-AFA7-2F522E6EFB8D}" type="presParOf" srcId="{6F38A064-F813-4413-B285-C5F2AB751925}" destId="{15B5DB39-7933-4DEF-89E7-6F779AB25045}" srcOrd="1" destOrd="0" presId="urn:microsoft.com/office/officeart/2005/8/layout/orgChart1"/>
    <dgm:cxn modelId="{30C93192-3BA7-4803-BF20-14A741F87802}" type="presParOf" srcId="{6F38A064-F813-4413-B285-C5F2AB751925}" destId="{153BB69B-C90E-40CC-9A47-8B9EA079A602}" srcOrd="2" destOrd="0" presId="urn:microsoft.com/office/officeart/2005/8/layout/orgChart1"/>
    <dgm:cxn modelId="{90C1169F-59EA-4BD5-A1FB-8CE2F0BD9595}" type="presParOf" srcId="{B995863B-9D73-4476-95A7-D5FDC045E453}" destId="{03022B5F-6768-4F5B-8DE1-6B16DECBEA3B}" srcOrd="2" destOrd="0" presId="urn:microsoft.com/office/officeart/2005/8/layout/orgChart1"/>
    <dgm:cxn modelId="{03877C03-4286-4F6F-A8E4-ED4A82A28379}" type="presParOf" srcId="{EFBED5DC-32C4-4424-A282-33A7B6BB9A92}" destId="{B3AFA724-3104-445C-8C36-6FBEC72F9AEA}" srcOrd="8" destOrd="0" presId="urn:microsoft.com/office/officeart/2005/8/layout/orgChart1"/>
    <dgm:cxn modelId="{36DFD7EC-70EC-474D-9CDD-DF0E48B3D991}" type="presParOf" srcId="{EFBED5DC-32C4-4424-A282-33A7B6BB9A92}" destId="{B4138C69-2990-4140-B300-A1D6DB6DE3A1}" srcOrd="9" destOrd="0" presId="urn:microsoft.com/office/officeart/2005/8/layout/orgChart1"/>
    <dgm:cxn modelId="{9B581B32-8138-488E-9F38-145C644125EB}" type="presParOf" srcId="{B4138C69-2990-4140-B300-A1D6DB6DE3A1}" destId="{E1B3DD58-16D3-4769-A775-CF7E06F192AD}" srcOrd="0" destOrd="0" presId="urn:microsoft.com/office/officeart/2005/8/layout/orgChart1"/>
    <dgm:cxn modelId="{F9BD64A9-8BA8-45AF-BC2B-C70C33B1713B}" type="presParOf" srcId="{E1B3DD58-16D3-4769-A775-CF7E06F192AD}" destId="{0A345AE0-9FCD-4D3E-96DD-DA0CE3997E0C}" srcOrd="0" destOrd="0" presId="urn:microsoft.com/office/officeart/2005/8/layout/orgChart1"/>
    <dgm:cxn modelId="{EBF266CC-986F-463B-8922-92BF65941681}" type="presParOf" srcId="{E1B3DD58-16D3-4769-A775-CF7E06F192AD}" destId="{60021367-D327-4D6A-976C-3AED6FD15FA7}" srcOrd="1" destOrd="0" presId="urn:microsoft.com/office/officeart/2005/8/layout/orgChart1"/>
    <dgm:cxn modelId="{D279D142-8082-4356-8BFF-8CA6165ABF96}" type="presParOf" srcId="{B4138C69-2990-4140-B300-A1D6DB6DE3A1}" destId="{472DAD2D-5429-4DF8-891A-A13C2F28D34F}" srcOrd="1" destOrd="0" presId="urn:microsoft.com/office/officeart/2005/8/layout/orgChart1"/>
    <dgm:cxn modelId="{E1A2E6B3-9103-4709-836B-D7D2A4E6B88B}" type="presParOf" srcId="{472DAD2D-5429-4DF8-891A-A13C2F28D34F}" destId="{D245811D-9C5B-4D3F-BB21-AAE7442181CD}" srcOrd="0" destOrd="0" presId="urn:microsoft.com/office/officeart/2005/8/layout/orgChart1"/>
    <dgm:cxn modelId="{A698D2B9-1CAD-4C6C-B12A-C4E351D0C55C}" type="presParOf" srcId="{472DAD2D-5429-4DF8-891A-A13C2F28D34F}" destId="{A53DADFF-67A3-4E20-A10A-7458A575BF37}" srcOrd="1" destOrd="0" presId="urn:microsoft.com/office/officeart/2005/8/layout/orgChart1"/>
    <dgm:cxn modelId="{CC42A5B8-4C37-4D6E-8862-D56432EEC5A6}" type="presParOf" srcId="{A53DADFF-67A3-4E20-A10A-7458A575BF37}" destId="{AB3B864A-032E-4085-A2C3-C8C7D612EAFC}" srcOrd="0" destOrd="0" presId="urn:microsoft.com/office/officeart/2005/8/layout/orgChart1"/>
    <dgm:cxn modelId="{C5A7CE23-3CB5-4BC4-B6BB-87BF80C58113}" type="presParOf" srcId="{AB3B864A-032E-4085-A2C3-C8C7D612EAFC}" destId="{BBA3A07C-1E51-49D2-90E4-1DFD0EC981C7}" srcOrd="0" destOrd="0" presId="urn:microsoft.com/office/officeart/2005/8/layout/orgChart1"/>
    <dgm:cxn modelId="{1EA186EE-6B16-41DA-9B4D-54D58B8F71AD}" type="presParOf" srcId="{AB3B864A-032E-4085-A2C3-C8C7D612EAFC}" destId="{02E205B9-3D74-4FDF-A4C7-3FA1C977F21F}" srcOrd="1" destOrd="0" presId="urn:microsoft.com/office/officeart/2005/8/layout/orgChart1"/>
    <dgm:cxn modelId="{55E33DF7-87E4-4A32-A04D-5442EFF4659A}" type="presParOf" srcId="{A53DADFF-67A3-4E20-A10A-7458A575BF37}" destId="{C8BEB7F2-EC62-4C70-B03C-39635F06D835}" srcOrd="1" destOrd="0" presId="urn:microsoft.com/office/officeart/2005/8/layout/orgChart1"/>
    <dgm:cxn modelId="{EC54ED1A-4CF0-419C-9BEF-1C21C72BBA75}" type="presParOf" srcId="{A53DADFF-67A3-4E20-A10A-7458A575BF37}" destId="{37E87AE8-9B75-49FD-AC51-0626A7012BDF}" srcOrd="2" destOrd="0" presId="urn:microsoft.com/office/officeart/2005/8/layout/orgChart1"/>
    <dgm:cxn modelId="{7DCAABFC-5F72-4181-B355-6CBDFD401EAB}" type="presParOf" srcId="{472DAD2D-5429-4DF8-891A-A13C2F28D34F}" destId="{44FD7050-1DE1-46AD-94A8-E0FA8A383C7E}" srcOrd="2" destOrd="0" presId="urn:microsoft.com/office/officeart/2005/8/layout/orgChart1"/>
    <dgm:cxn modelId="{CB0BD76E-64FF-4549-9923-55151B8462B4}" type="presParOf" srcId="{472DAD2D-5429-4DF8-891A-A13C2F28D34F}" destId="{8FCC1B8C-09EF-4C11-B9AC-E6A2F4596D7F}" srcOrd="3" destOrd="0" presId="urn:microsoft.com/office/officeart/2005/8/layout/orgChart1"/>
    <dgm:cxn modelId="{BB3221DC-3611-4918-9089-62B40BD63748}" type="presParOf" srcId="{8FCC1B8C-09EF-4C11-B9AC-E6A2F4596D7F}" destId="{FFA5670C-F226-4528-BBD6-6DB69E23C6BE}" srcOrd="0" destOrd="0" presId="urn:microsoft.com/office/officeart/2005/8/layout/orgChart1"/>
    <dgm:cxn modelId="{83229D9B-4F13-49C7-832E-72BF517F0F59}" type="presParOf" srcId="{FFA5670C-F226-4528-BBD6-6DB69E23C6BE}" destId="{F7C02B1C-F22E-4AAE-855C-E359D8649B73}" srcOrd="0" destOrd="0" presId="urn:microsoft.com/office/officeart/2005/8/layout/orgChart1"/>
    <dgm:cxn modelId="{46354278-2D2A-4C2A-B83E-E0F72542C543}" type="presParOf" srcId="{FFA5670C-F226-4528-BBD6-6DB69E23C6BE}" destId="{4188BF13-B66D-48D9-83BD-E4DCD0BABE0A}" srcOrd="1" destOrd="0" presId="urn:microsoft.com/office/officeart/2005/8/layout/orgChart1"/>
    <dgm:cxn modelId="{222F3F5C-16B4-4262-8037-1C3140B0A79C}" type="presParOf" srcId="{8FCC1B8C-09EF-4C11-B9AC-E6A2F4596D7F}" destId="{88733D2F-3996-4B2D-B906-DBF2DE94AB59}" srcOrd="1" destOrd="0" presId="urn:microsoft.com/office/officeart/2005/8/layout/orgChart1"/>
    <dgm:cxn modelId="{2A59C069-F3EB-4091-B6E2-8780E28E8113}" type="presParOf" srcId="{8FCC1B8C-09EF-4C11-B9AC-E6A2F4596D7F}" destId="{422458F2-2E95-4761-B36F-0AB610CE546B}" srcOrd="2" destOrd="0" presId="urn:microsoft.com/office/officeart/2005/8/layout/orgChart1"/>
    <dgm:cxn modelId="{513E89B9-41BC-4141-B0B4-8437D4DE4359}" type="presParOf" srcId="{472DAD2D-5429-4DF8-891A-A13C2F28D34F}" destId="{76C98C86-6C2C-44B9-9DF5-11C931B4A79C}" srcOrd="4" destOrd="0" presId="urn:microsoft.com/office/officeart/2005/8/layout/orgChart1"/>
    <dgm:cxn modelId="{E66A566B-DA0D-4E32-93F1-AB484EAA4DBA}" type="presParOf" srcId="{472DAD2D-5429-4DF8-891A-A13C2F28D34F}" destId="{228DE86C-0746-44B3-810B-EDDD279A3FA4}" srcOrd="5" destOrd="0" presId="urn:microsoft.com/office/officeart/2005/8/layout/orgChart1"/>
    <dgm:cxn modelId="{0F06112C-B8D8-4209-BE65-63C51EF59ADB}" type="presParOf" srcId="{228DE86C-0746-44B3-810B-EDDD279A3FA4}" destId="{9EC1981E-F1E1-4ABE-A619-0DAD43E40281}" srcOrd="0" destOrd="0" presId="urn:microsoft.com/office/officeart/2005/8/layout/orgChart1"/>
    <dgm:cxn modelId="{0BF0ED94-B2A9-4B90-8E03-F68597D4044F}" type="presParOf" srcId="{9EC1981E-F1E1-4ABE-A619-0DAD43E40281}" destId="{0F6AB24C-0EE2-48AC-A42B-09ABA99508EC}" srcOrd="0" destOrd="0" presId="urn:microsoft.com/office/officeart/2005/8/layout/orgChart1"/>
    <dgm:cxn modelId="{34D9F595-2AE3-463D-A09A-5DA118F48AD0}" type="presParOf" srcId="{9EC1981E-F1E1-4ABE-A619-0DAD43E40281}" destId="{1EA9D904-C6DD-425A-A013-4A448D021D47}" srcOrd="1" destOrd="0" presId="urn:microsoft.com/office/officeart/2005/8/layout/orgChart1"/>
    <dgm:cxn modelId="{1587E762-25FB-40D0-A02A-201B4F160FBF}" type="presParOf" srcId="{228DE86C-0746-44B3-810B-EDDD279A3FA4}" destId="{E63B9331-22F7-4811-ABBB-11D25A31F99A}" srcOrd="1" destOrd="0" presId="urn:microsoft.com/office/officeart/2005/8/layout/orgChart1"/>
    <dgm:cxn modelId="{A784BDD3-D531-4149-86E2-3AF69D3E3626}" type="presParOf" srcId="{228DE86C-0746-44B3-810B-EDDD279A3FA4}" destId="{B9233931-C060-4889-8C48-9C05324880CF}" srcOrd="2" destOrd="0" presId="urn:microsoft.com/office/officeart/2005/8/layout/orgChart1"/>
    <dgm:cxn modelId="{70F74C7C-881F-4BF2-960F-D63A21CEB94B}" type="presParOf" srcId="{B4138C69-2990-4140-B300-A1D6DB6DE3A1}" destId="{DAB5F4EE-B9C3-4140-9F0F-BA1DAE0C19C8}" srcOrd="2" destOrd="0" presId="urn:microsoft.com/office/officeart/2005/8/layout/orgChart1"/>
    <dgm:cxn modelId="{5389CFEB-3877-4330-8724-AE2F2D58D077}" type="presParOf" srcId="{EFBED5DC-32C4-4424-A282-33A7B6BB9A92}" destId="{B812B039-E7C4-4AAB-92D7-188463E2D3FD}" srcOrd="10" destOrd="0" presId="urn:microsoft.com/office/officeart/2005/8/layout/orgChart1"/>
    <dgm:cxn modelId="{E904CD32-53E6-4D5A-943B-D31CF4E938A6}" type="presParOf" srcId="{EFBED5DC-32C4-4424-A282-33A7B6BB9A92}" destId="{5D7C2C37-D9C4-4C17-907D-5855FBE6FA6E}" srcOrd="11" destOrd="0" presId="urn:microsoft.com/office/officeart/2005/8/layout/orgChart1"/>
    <dgm:cxn modelId="{7DF8FA07-8E4C-4779-AA8C-32991B23CC37}" type="presParOf" srcId="{5D7C2C37-D9C4-4C17-907D-5855FBE6FA6E}" destId="{F811C69D-2495-4C0E-A1E4-F18BE966E5B3}" srcOrd="0" destOrd="0" presId="urn:microsoft.com/office/officeart/2005/8/layout/orgChart1"/>
    <dgm:cxn modelId="{68D54A3F-D5F0-40BA-B6B7-D19B5FC5ADC0}" type="presParOf" srcId="{F811C69D-2495-4C0E-A1E4-F18BE966E5B3}" destId="{0095FAE3-A07B-422E-B871-B23D575A6606}" srcOrd="0" destOrd="0" presId="urn:microsoft.com/office/officeart/2005/8/layout/orgChart1"/>
    <dgm:cxn modelId="{5B8D242D-3A72-42FC-80D5-6D2F90CFAB6C}" type="presParOf" srcId="{F811C69D-2495-4C0E-A1E4-F18BE966E5B3}" destId="{63833BB1-A504-47EB-BDB9-FE5D9F63C5BC}" srcOrd="1" destOrd="0" presId="urn:microsoft.com/office/officeart/2005/8/layout/orgChart1"/>
    <dgm:cxn modelId="{16AF4406-E41A-4732-A1CD-9DFF59730E86}" type="presParOf" srcId="{5D7C2C37-D9C4-4C17-907D-5855FBE6FA6E}" destId="{8C593A2C-D994-4779-B612-1B6C614011A5}" srcOrd="1" destOrd="0" presId="urn:microsoft.com/office/officeart/2005/8/layout/orgChart1"/>
    <dgm:cxn modelId="{A2AEC55F-A964-462D-8FE7-455EC2736C65}" type="presParOf" srcId="{8C593A2C-D994-4779-B612-1B6C614011A5}" destId="{087D3E9C-5FA5-4189-9E4F-6588B5159338}" srcOrd="0" destOrd="0" presId="urn:microsoft.com/office/officeart/2005/8/layout/orgChart1"/>
    <dgm:cxn modelId="{B41A9FDD-6A4B-4A6A-9EC6-7CB7A98344E3}" type="presParOf" srcId="{8C593A2C-D994-4779-B612-1B6C614011A5}" destId="{7BAC3E37-D2BF-4C46-AAF2-22279E116546}" srcOrd="1" destOrd="0" presId="urn:microsoft.com/office/officeart/2005/8/layout/orgChart1"/>
    <dgm:cxn modelId="{4DC0D376-7DFA-4CFD-AA78-730BD142F2C3}" type="presParOf" srcId="{7BAC3E37-D2BF-4C46-AAF2-22279E116546}" destId="{1A0EB264-46A4-4940-BB24-626F69C084CB}" srcOrd="0" destOrd="0" presId="urn:microsoft.com/office/officeart/2005/8/layout/orgChart1"/>
    <dgm:cxn modelId="{FC9EDC3C-EDCA-43E7-AEAA-058D5ED6FF92}" type="presParOf" srcId="{1A0EB264-46A4-4940-BB24-626F69C084CB}" destId="{0CDF6C1D-ABDF-4BB6-81CD-8766EC8B12EC}" srcOrd="0" destOrd="0" presId="urn:microsoft.com/office/officeart/2005/8/layout/orgChart1"/>
    <dgm:cxn modelId="{B7181270-9C22-4253-9EF1-901C20B2887C}" type="presParOf" srcId="{1A0EB264-46A4-4940-BB24-626F69C084CB}" destId="{F614910C-2721-4B09-9973-CC4ECCEFE7B3}" srcOrd="1" destOrd="0" presId="urn:microsoft.com/office/officeart/2005/8/layout/orgChart1"/>
    <dgm:cxn modelId="{CE75F162-1717-484A-954E-A9B28F4B5610}" type="presParOf" srcId="{7BAC3E37-D2BF-4C46-AAF2-22279E116546}" destId="{61C87887-E804-4835-9A62-EC20B0C551F9}" srcOrd="1" destOrd="0" presId="urn:microsoft.com/office/officeart/2005/8/layout/orgChart1"/>
    <dgm:cxn modelId="{FD02B638-F45A-4C5A-AB3F-7613C4036C09}" type="presParOf" srcId="{7BAC3E37-D2BF-4C46-AAF2-22279E116546}" destId="{999CF861-4766-403E-A854-912B04341CBE}" srcOrd="2" destOrd="0" presId="urn:microsoft.com/office/officeart/2005/8/layout/orgChart1"/>
    <dgm:cxn modelId="{ABFC86B4-A404-46D2-8805-DFB8EB012620}" type="presParOf" srcId="{8C593A2C-D994-4779-B612-1B6C614011A5}" destId="{C0B30229-A8FA-4E80-9A52-0C11148BD994}" srcOrd="2" destOrd="0" presId="urn:microsoft.com/office/officeart/2005/8/layout/orgChart1"/>
    <dgm:cxn modelId="{A8C35659-8C4C-4E29-8CCD-14F656193B6F}" type="presParOf" srcId="{8C593A2C-D994-4779-B612-1B6C614011A5}" destId="{625298F3-21E3-4950-8672-D65897A5ADE7}" srcOrd="3" destOrd="0" presId="urn:microsoft.com/office/officeart/2005/8/layout/orgChart1"/>
    <dgm:cxn modelId="{E223DA05-FC7E-488A-BA44-9BFDEC6227A8}" type="presParOf" srcId="{625298F3-21E3-4950-8672-D65897A5ADE7}" destId="{1A195489-F167-423B-B0D0-DDE83E6BB302}" srcOrd="0" destOrd="0" presId="urn:microsoft.com/office/officeart/2005/8/layout/orgChart1"/>
    <dgm:cxn modelId="{EABB0598-C273-48B3-9B21-13BFBEB70329}" type="presParOf" srcId="{1A195489-F167-423B-B0D0-DDE83E6BB302}" destId="{112FD141-FCE3-497D-B83C-AC7DE3A80795}" srcOrd="0" destOrd="0" presId="urn:microsoft.com/office/officeart/2005/8/layout/orgChart1"/>
    <dgm:cxn modelId="{7E5FF1BC-A91D-493C-BFCC-9B9CC9B46D87}" type="presParOf" srcId="{1A195489-F167-423B-B0D0-DDE83E6BB302}" destId="{86D2E993-C653-4250-89F4-9E5299689FF2}" srcOrd="1" destOrd="0" presId="urn:microsoft.com/office/officeart/2005/8/layout/orgChart1"/>
    <dgm:cxn modelId="{F807ACD3-1853-4397-9E8E-F55CB2DBFDAF}" type="presParOf" srcId="{625298F3-21E3-4950-8672-D65897A5ADE7}" destId="{86DD6270-C42B-43C2-B99A-2F4C4DDA7D68}" srcOrd="1" destOrd="0" presId="urn:microsoft.com/office/officeart/2005/8/layout/orgChart1"/>
    <dgm:cxn modelId="{43A527CD-6C48-4AF2-B346-B352ADC9A921}" type="presParOf" srcId="{625298F3-21E3-4950-8672-D65897A5ADE7}" destId="{EFA46F5B-913D-4A2E-AF16-535AF904A6B2}" srcOrd="2" destOrd="0" presId="urn:microsoft.com/office/officeart/2005/8/layout/orgChart1"/>
    <dgm:cxn modelId="{EE293CE8-BAC2-4AA7-9C4D-BB610319BA7D}" type="presParOf" srcId="{5D7C2C37-D9C4-4C17-907D-5855FBE6FA6E}" destId="{5D25C887-9F36-4458-AAFD-E85A07B5D3FD}" srcOrd="2" destOrd="0" presId="urn:microsoft.com/office/officeart/2005/8/layout/orgChart1"/>
    <dgm:cxn modelId="{EB9F7F24-7167-4EB9-A598-82E9F80BC52B}" type="presParOf" srcId="{E89FC0E9-D5A9-4667-B26F-213C10705E55}" destId="{CF341C3D-A210-479E-B652-5D97C4D9809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274310" cy="2729230"/>
        <a:chOff x="0" y="0"/>
        <a:chExt cx="5274310" cy="2729230"/>
      </a:xfrm>
    </dsp:grpSpPr>
    <dsp:sp modelId="{9E36DA83-BA30-4430-AFB9-A60300B097DE}">
      <dsp:nvSpPr>
        <dsp:cNvPr id="5" name="任意多边形 4"/>
        <dsp:cNvSpPr/>
      </dsp:nvSpPr>
      <dsp:spPr bwMode="white">
        <a:xfrm>
          <a:off x="514421" y="336942"/>
          <a:ext cx="2038499" cy="141516"/>
        </a:xfrm>
        <a:custGeom>
          <a:avLst/>
          <a:gdLst/>
          <a:ahLst/>
          <a:cxnLst/>
          <a:pathLst>
            <a:path w="3210" h="223">
              <a:moveTo>
                <a:pt x="3210" y="0"/>
              </a:moveTo>
              <a:lnTo>
                <a:pt x="3210" y="111"/>
              </a:lnTo>
              <a:lnTo>
                <a:pt x="0" y="111"/>
              </a:lnTo>
              <a:lnTo>
                <a:pt x="0" y="223"/>
              </a:lnTo>
            </a:path>
          </a:pathLst>
        </a:custGeom>
      </dsp:spPr>
      <dsp:style>
        <a:lnRef idx="2">
          <a:schemeClr val="accent1">
            <a:shade val="60000"/>
          </a:schemeClr>
        </a:lnRef>
        <a:fillRef idx="0">
          <a:schemeClr val="accent1"/>
        </a:fillRef>
        <a:effectRef idx="0">
          <a:scrgbClr r="0" g="0" b="0"/>
        </a:effectRef>
        <a:fontRef idx="minor"/>
      </dsp:style>
      <dsp:txXfrm>
        <a:off x="514421" y="336942"/>
        <a:ext cx="2038499" cy="141516"/>
      </dsp:txXfrm>
    </dsp:sp>
    <dsp:sp modelId="{989F8EF1-4ED2-4A9E-AC24-EEFF15941A77}">
      <dsp:nvSpPr>
        <dsp:cNvPr id="8" name="任意多边形 7"/>
        <dsp:cNvSpPr/>
      </dsp:nvSpPr>
      <dsp:spPr bwMode="white">
        <a:xfrm>
          <a:off x="244867"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244867" y="815400"/>
        <a:ext cx="101083" cy="309987"/>
      </dsp:txXfrm>
    </dsp:sp>
    <dsp:sp modelId="{EFF7AF28-1316-48BB-A91A-29096784C8D5}">
      <dsp:nvSpPr>
        <dsp:cNvPr id="11" name="任意多边形 10"/>
        <dsp:cNvSpPr/>
      </dsp:nvSpPr>
      <dsp:spPr bwMode="white">
        <a:xfrm>
          <a:off x="244867"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244867" y="815400"/>
        <a:ext cx="101083" cy="788444"/>
      </dsp:txXfrm>
    </dsp:sp>
    <dsp:sp modelId="{E2C17B25-18B5-48A7-801B-496E910FC569}">
      <dsp:nvSpPr>
        <dsp:cNvPr id="14" name="任意多边形 13"/>
        <dsp:cNvSpPr/>
      </dsp:nvSpPr>
      <dsp:spPr bwMode="white">
        <a:xfrm>
          <a:off x="1329820" y="336942"/>
          <a:ext cx="1223099" cy="141516"/>
        </a:xfrm>
        <a:custGeom>
          <a:avLst/>
          <a:gdLst/>
          <a:ahLst/>
          <a:cxnLst/>
          <a:pathLst>
            <a:path w="1926" h="223">
              <a:moveTo>
                <a:pt x="1926" y="0"/>
              </a:moveTo>
              <a:lnTo>
                <a:pt x="1926" y="111"/>
              </a:lnTo>
              <a:lnTo>
                <a:pt x="0" y="111"/>
              </a:lnTo>
              <a:lnTo>
                <a:pt x="0" y="223"/>
              </a:lnTo>
            </a:path>
          </a:pathLst>
        </a:custGeom>
      </dsp:spPr>
      <dsp:style>
        <a:lnRef idx="2">
          <a:schemeClr val="accent1">
            <a:shade val="60000"/>
          </a:schemeClr>
        </a:lnRef>
        <a:fillRef idx="0">
          <a:schemeClr val="accent1"/>
        </a:fillRef>
        <a:effectRef idx="0">
          <a:scrgbClr r="0" g="0" b="0"/>
        </a:effectRef>
        <a:fontRef idx="minor"/>
      </dsp:style>
      <dsp:txXfrm>
        <a:off x="1329820" y="336942"/>
        <a:ext cx="1223099" cy="141516"/>
      </dsp:txXfrm>
    </dsp:sp>
    <dsp:sp modelId="{E31A7E00-0792-45EA-B95F-EF2ACA1BB9B6}">
      <dsp:nvSpPr>
        <dsp:cNvPr id="17" name="任意多边形 16"/>
        <dsp:cNvSpPr/>
      </dsp:nvSpPr>
      <dsp:spPr bwMode="white">
        <a:xfrm>
          <a:off x="1060267"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1060267" y="815400"/>
        <a:ext cx="101083" cy="309987"/>
      </dsp:txXfrm>
    </dsp:sp>
    <dsp:sp modelId="{FB795AB0-E345-484A-898F-05D4C9CCB1A9}">
      <dsp:nvSpPr>
        <dsp:cNvPr id="20" name="任意多边形 19"/>
        <dsp:cNvSpPr/>
      </dsp:nvSpPr>
      <dsp:spPr bwMode="white">
        <a:xfrm>
          <a:off x="1060267"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1060267" y="815400"/>
        <a:ext cx="101083" cy="788444"/>
      </dsp:txXfrm>
    </dsp:sp>
    <dsp:sp modelId="{F05F7313-4592-42CE-B458-98E774256B2A}">
      <dsp:nvSpPr>
        <dsp:cNvPr id="23" name="任意多边形 22"/>
        <dsp:cNvSpPr/>
      </dsp:nvSpPr>
      <dsp:spPr bwMode="white">
        <a:xfrm>
          <a:off x="1060267" y="815400"/>
          <a:ext cx="101083" cy="1266902"/>
        </a:xfrm>
        <a:custGeom>
          <a:avLst/>
          <a:gdLst/>
          <a:ahLst/>
          <a:cxnLst/>
          <a:pathLst>
            <a:path w="159" h="1995">
              <a:moveTo>
                <a:pt x="0" y="0"/>
              </a:moveTo>
              <a:lnTo>
                <a:pt x="0" y="1995"/>
              </a:lnTo>
              <a:lnTo>
                <a:pt x="159" y="1995"/>
              </a:lnTo>
            </a:path>
          </a:pathLst>
        </a:custGeom>
      </dsp:spPr>
      <dsp:style>
        <a:lnRef idx="2">
          <a:schemeClr val="accent1">
            <a:shade val="80000"/>
          </a:schemeClr>
        </a:lnRef>
        <a:fillRef idx="0">
          <a:schemeClr val="accent1"/>
        </a:fillRef>
        <a:effectRef idx="0">
          <a:scrgbClr r="0" g="0" b="0"/>
        </a:effectRef>
        <a:fontRef idx="minor"/>
      </dsp:style>
      <dsp:txXfrm>
        <a:off x="1060267" y="815400"/>
        <a:ext cx="101083" cy="1266902"/>
      </dsp:txXfrm>
    </dsp:sp>
    <dsp:sp modelId="{6AE2C6FC-FE30-4F2F-BFAF-9B4855849EAF}">
      <dsp:nvSpPr>
        <dsp:cNvPr id="26" name="任意多边形 25"/>
        <dsp:cNvSpPr/>
      </dsp:nvSpPr>
      <dsp:spPr bwMode="white">
        <a:xfrm>
          <a:off x="1060267" y="815400"/>
          <a:ext cx="101083" cy="1745359"/>
        </a:xfrm>
        <a:custGeom>
          <a:avLst/>
          <a:gdLst/>
          <a:ahLst/>
          <a:cxnLst/>
          <a:pathLst>
            <a:path w="159" h="2749">
              <a:moveTo>
                <a:pt x="0" y="0"/>
              </a:moveTo>
              <a:lnTo>
                <a:pt x="0" y="2749"/>
              </a:lnTo>
              <a:lnTo>
                <a:pt x="159" y="2749"/>
              </a:lnTo>
            </a:path>
          </a:pathLst>
        </a:custGeom>
      </dsp:spPr>
      <dsp:style>
        <a:lnRef idx="2">
          <a:schemeClr val="accent1">
            <a:shade val="80000"/>
          </a:schemeClr>
        </a:lnRef>
        <a:fillRef idx="0">
          <a:schemeClr val="accent1"/>
        </a:fillRef>
        <a:effectRef idx="0">
          <a:scrgbClr r="0" g="0" b="0"/>
        </a:effectRef>
        <a:fontRef idx="minor"/>
      </dsp:style>
      <dsp:txXfrm>
        <a:off x="1060267" y="815400"/>
        <a:ext cx="101083" cy="1745359"/>
      </dsp:txXfrm>
    </dsp:sp>
    <dsp:sp modelId="{BA478177-DBB3-4898-8468-FE3582598C98}">
      <dsp:nvSpPr>
        <dsp:cNvPr id="29" name="任意多边形 28"/>
        <dsp:cNvSpPr/>
      </dsp:nvSpPr>
      <dsp:spPr bwMode="white">
        <a:xfrm>
          <a:off x="2145220" y="336942"/>
          <a:ext cx="407700" cy="141516"/>
        </a:xfrm>
        <a:custGeom>
          <a:avLst/>
          <a:gdLst/>
          <a:ahLst/>
          <a:cxnLst/>
          <a:pathLst>
            <a:path w="642" h="223">
              <a:moveTo>
                <a:pt x="642" y="0"/>
              </a:moveTo>
              <a:lnTo>
                <a:pt x="642" y="111"/>
              </a:lnTo>
              <a:lnTo>
                <a:pt x="0" y="111"/>
              </a:lnTo>
              <a:lnTo>
                <a:pt x="0" y="223"/>
              </a:lnTo>
            </a:path>
          </a:pathLst>
        </a:custGeom>
      </dsp:spPr>
      <dsp:style>
        <a:lnRef idx="2">
          <a:schemeClr val="accent1">
            <a:shade val="60000"/>
          </a:schemeClr>
        </a:lnRef>
        <a:fillRef idx="0">
          <a:schemeClr val="accent1"/>
        </a:fillRef>
        <a:effectRef idx="0">
          <a:scrgbClr r="0" g="0" b="0"/>
        </a:effectRef>
        <a:fontRef idx="minor"/>
      </dsp:style>
      <dsp:txXfrm>
        <a:off x="2145220" y="336942"/>
        <a:ext cx="407700" cy="141516"/>
      </dsp:txXfrm>
    </dsp:sp>
    <dsp:sp modelId="{734E8AA8-1777-44BA-9A1B-B4ECEAB3F5DF}">
      <dsp:nvSpPr>
        <dsp:cNvPr id="32" name="任意多边形 31"/>
        <dsp:cNvSpPr/>
      </dsp:nvSpPr>
      <dsp:spPr bwMode="white">
        <a:xfrm>
          <a:off x="1875666"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1875666" y="815400"/>
        <a:ext cx="101083" cy="309987"/>
      </dsp:txXfrm>
    </dsp:sp>
    <dsp:sp modelId="{53C66F4B-9F51-4974-BDA5-258B53C657A1}">
      <dsp:nvSpPr>
        <dsp:cNvPr id="35" name="任意多边形 34"/>
        <dsp:cNvSpPr/>
      </dsp:nvSpPr>
      <dsp:spPr bwMode="white">
        <a:xfrm>
          <a:off x="1875666"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1875666" y="815400"/>
        <a:ext cx="101083" cy="788444"/>
      </dsp:txXfrm>
    </dsp:sp>
    <dsp:sp modelId="{0B03FD90-14A5-446C-A92C-8167A11D7702}">
      <dsp:nvSpPr>
        <dsp:cNvPr id="38" name="任意多边形 37"/>
        <dsp:cNvSpPr/>
      </dsp:nvSpPr>
      <dsp:spPr bwMode="white">
        <a:xfrm>
          <a:off x="2552920" y="336942"/>
          <a:ext cx="407700" cy="141516"/>
        </a:xfrm>
        <a:custGeom>
          <a:avLst/>
          <a:gdLst/>
          <a:ahLst/>
          <a:cxnLst/>
          <a:pathLst>
            <a:path w="642" h="223">
              <a:moveTo>
                <a:pt x="0" y="0"/>
              </a:moveTo>
              <a:lnTo>
                <a:pt x="0" y="111"/>
              </a:lnTo>
              <a:lnTo>
                <a:pt x="642" y="111"/>
              </a:lnTo>
              <a:lnTo>
                <a:pt x="642" y="223"/>
              </a:lnTo>
            </a:path>
          </a:pathLst>
        </a:custGeom>
      </dsp:spPr>
      <dsp:style>
        <a:lnRef idx="2">
          <a:schemeClr val="accent1">
            <a:shade val="60000"/>
          </a:schemeClr>
        </a:lnRef>
        <a:fillRef idx="0">
          <a:schemeClr val="accent1"/>
        </a:fillRef>
        <a:effectRef idx="0">
          <a:scrgbClr r="0" g="0" b="0"/>
        </a:effectRef>
        <a:fontRef idx="minor"/>
      </dsp:style>
      <dsp:txXfrm>
        <a:off x="2552920" y="336942"/>
        <a:ext cx="407700" cy="141516"/>
      </dsp:txXfrm>
    </dsp:sp>
    <dsp:sp modelId="{91BB1B84-3387-4AB0-BD43-E064F92878BB}">
      <dsp:nvSpPr>
        <dsp:cNvPr id="41" name="任意多边形 40"/>
        <dsp:cNvSpPr/>
      </dsp:nvSpPr>
      <dsp:spPr bwMode="white">
        <a:xfrm>
          <a:off x="2691066"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2691066" y="815400"/>
        <a:ext cx="101083" cy="309987"/>
      </dsp:txXfrm>
    </dsp:sp>
    <dsp:sp modelId="{124A75A2-2F7D-4867-A989-57FE0905B58A}">
      <dsp:nvSpPr>
        <dsp:cNvPr id="44" name="任意多边形 43"/>
        <dsp:cNvSpPr/>
      </dsp:nvSpPr>
      <dsp:spPr bwMode="white">
        <a:xfrm>
          <a:off x="2691066"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2691066" y="815400"/>
        <a:ext cx="101083" cy="788444"/>
      </dsp:txXfrm>
    </dsp:sp>
    <dsp:sp modelId="{147E1499-68F8-4FBF-823A-9FAD31CACB91}">
      <dsp:nvSpPr>
        <dsp:cNvPr id="47" name="任意多边形 46"/>
        <dsp:cNvSpPr/>
      </dsp:nvSpPr>
      <dsp:spPr bwMode="white">
        <a:xfrm>
          <a:off x="2691066" y="815400"/>
          <a:ext cx="101083" cy="1266902"/>
        </a:xfrm>
        <a:custGeom>
          <a:avLst/>
          <a:gdLst/>
          <a:ahLst/>
          <a:cxnLst/>
          <a:pathLst>
            <a:path w="159" h="1995">
              <a:moveTo>
                <a:pt x="0" y="0"/>
              </a:moveTo>
              <a:lnTo>
                <a:pt x="0" y="1995"/>
              </a:lnTo>
              <a:lnTo>
                <a:pt x="159" y="1995"/>
              </a:lnTo>
            </a:path>
          </a:pathLst>
        </a:custGeom>
      </dsp:spPr>
      <dsp:style>
        <a:lnRef idx="2">
          <a:schemeClr val="accent1">
            <a:shade val="80000"/>
          </a:schemeClr>
        </a:lnRef>
        <a:fillRef idx="0">
          <a:schemeClr val="accent1"/>
        </a:fillRef>
        <a:effectRef idx="0">
          <a:scrgbClr r="0" g="0" b="0"/>
        </a:effectRef>
        <a:fontRef idx="minor"/>
      </dsp:style>
      <dsp:txXfrm>
        <a:off x="2691066" y="815400"/>
        <a:ext cx="101083" cy="1266902"/>
      </dsp:txXfrm>
    </dsp:sp>
    <dsp:sp modelId="{B3AFA724-3104-445C-8C36-6FBEC72F9AEA}">
      <dsp:nvSpPr>
        <dsp:cNvPr id="50" name="任意多边形 49"/>
        <dsp:cNvSpPr/>
      </dsp:nvSpPr>
      <dsp:spPr bwMode="white">
        <a:xfrm>
          <a:off x="2552920" y="336942"/>
          <a:ext cx="1223099" cy="141516"/>
        </a:xfrm>
        <a:custGeom>
          <a:avLst/>
          <a:gdLst/>
          <a:ahLst/>
          <a:cxnLst/>
          <a:pathLst>
            <a:path w="1926" h="223">
              <a:moveTo>
                <a:pt x="0" y="0"/>
              </a:moveTo>
              <a:lnTo>
                <a:pt x="0" y="111"/>
              </a:lnTo>
              <a:lnTo>
                <a:pt x="1926" y="111"/>
              </a:lnTo>
              <a:lnTo>
                <a:pt x="1926" y="223"/>
              </a:lnTo>
            </a:path>
          </a:pathLst>
        </a:custGeom>
      </dsp:spPr>
      <dsp:style>
        <a:lnRef idx="2">
          <a:schemeClr val="accent1">
            <a:shade val="60000"/>
          </a:schemeClr>
        </a:lnRef>
        <a:fillRef idx="0">
          <a:schemeClr val="accent1"/>
        </a:fillRef>
        <a:effectRef idx="0">
          <a:scrgbClr r="0" g="0" b="0"/>
        </a:effectRef>
        <a:fontRef idx="minor"/>
      </dsp:style>
      <dsp:txXfrm>
        <a:off x="2552920" y="336942"/>
        <a:ext cx="1223099" cy="141516"/>
      </dsp:txXfrm>
    </dsp:sp>
    <dsp:sp modelId="{D245811D-9C5B-4D3F-BB21-AAE7442181CD}">
      <dsp:nvSpPr>
        <dsp:cNvPr id="53" name="任意多边形 52"/>
        <dsp:cNvSpPr/>
      </dsp:nvSpPr>
      <dsp:spPr bwMode="white">
        <a:xfrm>
          <a:off x="3506465"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3506465" y="815400"/>
        <a:ext cx="101083" cy="309987"/>
      </dsp:txXfrm>
    </dsp:sp>
    <dsp:sp modelId="{44FD7050-1DE1-46AD-94A8-E0FA8A383C7E}">
      <dsp:nvSpPr>
        <dsp:cNvPr id="56" name="任意多边形 55"/>
        <dsp:cNvSpPr/>
      </dsp:nvSpPr>
      <dsp:spPr bwMode="white">
        <a:xfrm>
          <a:off x="3506465"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3506465" y="815400"/>
        <a:ext cx="101083" cy="788444"/>
      </dsp:txXfrm>
    </dsp:sp>
    <dsp:sp modelId="{76C98C86-6C2C-44B9-9DF5-11C931B4A79C}">
      <dsp:nvSpPr>
        <dsp:cNvPr id="59" name="任意多边形 58"/>
        <dsp:cNvSpPr/>
      </dsp:nvSpPr>
      <dsp:spPr bwMode="white">
        <a:xfrm>
          <a:off x="3506465" y="815400"/>
          <a:ext cx="101083" cy="1266902"/>
        </a:xfrm>
        <a:custGeom>
          <a:avLst/>
          <a:gdLst/>
          <a:ahLst/>
          <a:cxnLst/>
          <a:pathLst>
            <a:path w="159" h="1995">
              <a:moveTo>
                <a:pt x="0" y="0"/>
              </a:moveTo>
              <a:lnTo>
                <a:pt x="0" y="1995"/>
              </a:lnTo>
              <a:lnTo>
                <a:pt x="159" y="1995"/>
              </a:lnTo>
            </a:path>
          </a:pathLst>
        </a:custGeom>
      </dsp:spPr>
      <dsp:style>
        <a:lnRef idx="2">
          <a:schemeClr val="accent1">
            <a:shade val="80000"/>
          </a:schemeClr>
        </a:lnRef>
        <a:fillRef idx="0">
          <a:schemeClr val="accent1"/>
        </a:fillRef>
        <a:effectRef idx="0">
          <a:scrgbClr r="0" g="0" b="0"/>
        </a:effectRef>
        <a:fontRef idx="minor"/>
      </dsp:style>
      <dsp:txXfrm>
        <a:off x="3506465" y="815400"/>
        <a:ext cx="101083" cy="1266902"/>
      </dsp:txXfrm>
    </dsp:sp>
    <dsp:sp modelId="{B812B039-E7C4-4AAB-92D7-188463E2D3FD}">
      <dsp:nvSpPr>
        <dsp:cNvPr id="62" name="任意多边形 61"/>
        <dsp:cNvSpPr/>
      </dsp:nvSpPr>
      <dsp:spPr bwMode="white">
        <a:xfrm>
          <a:off x="2552920" y="336942"/>
          <a:ext cx="2038499" cy="141516"/>
        </a:xfrm>
        <a:custGeom>
          <a:avLst/>
          <a:gdLst/>
          <a:ahLst/>
          <a:cxnLst/>
          <a:pathLst>
            <a:path w="3210" h="223">
              <a:moveTo>
                <a:pt x="0" y="0"/>
              </a:moveTo>
              <a:lnTo>
                <a:pt x="0" y="111"/>
              </a:lnTo>
              <a:lnTo>
                <a:pt x="3210" y="111"/>
              </a:lnTo>
              <a:lnTo>
                <a:pt x="3210" y="223"/>
              </a:lnTo>
            </a:path>
          </a:pathLst>
        </a:custGeom>
      </dsp:spPr>
      <dsp:style>
        <a:lnRef idx="2">
          <a:schemeClr val="accent1">
            <a:shade val="60000"/>
          </a:schemeClr>
        </a:lnRef>
        <a:fillRef idx="0">
          <a:schemeClr val="accent1"/>
        </a:fillRef>
        <a:effectRef idx="0">
          <a:scrgbClr r="0" g="0" b="0"/>
        </a:effectRef>
        <a:fontRef idx="minor"/>
      </dsp:style>
      <dsp:txXfrm>
        <a:off x="2552920" y="336942"/>
        <a:ext cx="2038499" cy="141516"/>
      </dsp:txXfrm>
    </dsp:sp>
    <dsp:sp modelId="{087D3E9C-5FA5-4189-9E4F-6588B5159338}">
      <dsp:nvSpPr>
        <dsp:cNvPr id="65" name="任意多边形 64"/>
        <dsp:cNvSpPr/>
      </dsp:nvSpPr>
      <dsp:spPr bwMode="white">
        <a:xfrm>
          <a:off x="4321865"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4321865" y="815400"/>
        <a:ext cx="101083" cy="309987"/>
      </dsp:txXfrm>
    </dsp:sp>
    <dsp:sp modelId="{C0B30229-A8FA-4E80-9A52-0C11148BD994}">
      <dsp:nvSpPr>
        <dsp:cNvPr id="68" name="任意多边形 67"/>
        <dsp:cNvSpPr/>
      </dsp:nvSpPr>
      <dsp:spPr bwMode="white">
        <a:xfrm>
          <a:off x="4321865"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4321865" y="815400"/>
        <a:ext cx="101083" cy="788444"/>
      </dsp:txXfrm>
    </dsp:sp>
    <dsp:sp modelId="{A409842C-496B-4552-9595-75123F4EB2E2}">
      <dsp:nvSpPr>
        <dsp:cNvPr id="3" name="矩形 2"/>
        <dsp:cNvSpPr/>
      </dsp:nvSpPr>
      <dsp:spPr bwMode="white">
        <a:xfrm>
          <a:off x="1302966" y="0"/>
          <a:ext cx="2499907" cy="336942"/>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800" b="1" dirty="0"/>
            <a:t>技经院智能化一体化平台标准规范体系框架</a:t>
          </a:r>
        </a:p>
      </dsp:txBody>
      <dsp:txXfrm>
        <a:off x="1302966" y="0"/>
        <a:ext cx="2499907" cy="336942"/>
      </dsp:txXfrm>
    </dsp:sp>
    <dsp:sp modelId="{FD3719B6-1EC1-444F-9F77-AF0C1272AF80}">
      <dsp:nvSpPr>
        <dsp:cNvPr id="6" name="矩形 5"/>
        <dsp:cNvSpPr/>
      </dsp:nvSpPr>
      <dsp:spPr bwMode="white">
        <a:xfrm>
          <a:off x="177479"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总体标准</a:t>
          </a:r>
        </a:p>
      </dsp:txBody>
      <dsp:txXfrm>
        <a:off x="177479" y="478458"/>
        <a:ext cx="673884" cy="336942"/>
      </dsp:txXfrm>
    </dsp:sp>
    <dsp:sp modelId="{9A5F7929-3E99-4964-89C0-4F9DD891D9C8}">
      <dsp:nvSpPr>
        <dsp:cNvPr id="9" name="矩形 8"/>
        <dsp:cNvSpPr/>
      </dsp:nvSpPr>
      <dsp:spPr bwMode="white">
        <a:xfrm>
          <a:off x="345950"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标准规范体系</a:t>
          </a:r>
        </a:p>
      </dsp:txBody>
      <dsp:txXfrm>
        <a:off x="345950" y="956915"/>
        <a:ext cx="673884" cy="336942"/>
      </dsp:txXfrm>
    </dsp:sp>
    <dsp:sp modelId="{69E9193B-AE0B-48EA-92E8-EF85B9AEAE08}">
      <dsp:nvSpPr>
        <dsp:cNvPr id="12" name="矩形 11"/>
        <dsp:cNvSpPr/>
      </dsp:nvSpPr>
      <dsp:spPr bwMode="white">
        <a:xfrm>
          <a:off x="345950"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业务术语</a:t>
          </a:r>
        </a:p>
      </dsp:txBody>
      <dsp:txXfrm>
        <a:off x="345950" y="1435373"/>
        <a:ext cx="673884" cy="336942"/>
      </dsp:txXfrm>
    </dsp:sp>
    <dsp:sp modelId="{0F277CE3-10A0-4235-BAA7-BA82C4834CC7}">
      <dsp:nvSpPr>
        <dsp:cNvPr id="15" name="矩形 14"/>
        <dsp:cNvSpPr/>
      </dsp:nvSpPr>
      <dsp:spPr bwMode="white">
        <a:xfrm>
          <a:off x="992878"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数据标准</a:t>
          </a:r>
        </a:p>
      </dsp:txBody>
      <dsp:txXfrm>
        <a:off x="992878" y="478458"/>
        <a:ext cx="673884" cy="336942"/>
      </dsp:txXfrm>
    </dsp:sp>
    <dsp:sp modelId="{C0B6F24C-E0F6-4AC4-AAD0-89C5A323A7EE}">
      <dsp:nvSpPr>
        <dsp:cNvPr id="18" name="矩形 17"/>
        <dsp:cNvSpPr/>
      </dsp:nvSpPr>
      <dsp:spPr bwMode="white">
        <a:xfrm>
          <a:off x="1161349"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数据库设计规范</a:t>
          </a:r>
        </a:p>
      </dsp:txBody>
      <dsp:txXfrm>
        <a:off x="1161349" y="956915"/>
        <a:ext cx="673884" cy="336942"/>
      </dsp:txXfrm>
    </dsp:sp>
    <dsp:sp modelId="{275FC001-EDB3-436C-8CD9-5C8C3F882E87}">
      <dsp:nvSpPr>
        <dsp:cNvPr id="21" name="矩形 20"/>
        <dsp:cNvSpPr/>
      </dsp:nvSpPr>
      <dsp:spPr bwMode="white">
        <a:xfrm>
          <a:off x="1161349"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大数据应用规范</a:t>
          </a:r>
        </a:p>
      </dsp:txBody>
      <dsp:txXfrm>
        <a:off x="1161349" y="1435373"/>
        <a:ext cx="673884" cy="336942"/>
      </dsp:txXfrm>
    </dsp:sp>
    <dsp:sp modelId="{76AA3BC0-DBF0-424B-A589-064A774FF646}">
      <dsp:nvSpPr>
        <dsp:cNvPr id="24" name="矩形 23"/>
        <dsp:cNvSpPr/>
      </dsp:nvSpPr>
      <dsp:spPr bwMode="white">
        <a:xfrm>
          <a:off x="1161349" y="1913830"/>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数据分类</a:t>
          </a:r>
        </a:p>
      </dsp:txBody>
      <dsp:txXfrm>
        <a:off x="1161349" y="1913830"/>
        <a:ext cx="673884" cy="336942"/>
      </dsp:txXfrm>
    </dsp:sp>
    <dsp:sp modelId="{E5347CB5-D864-4DAC-9ABA-DB7D9CC9AAA5}">
      <dsp:nvSpPr>
        <dsp:cNvPr id="27" name="矩形 26"/>
        <dsp:cNvSpPr/>
      </dsp:nvSpPr>
      <dsp:spPr bwMode="white">
        <a:xfrm>
          <a:off x="1161349" y="239228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数据资源编码规范</a:t>
          </a:r>
        </a:p>
      </dsp:txBody>
      <dsp:txXfrm>
        <a:off x="1161349" y="2392288"/>
        <a:ext cx="673884" cy="336942"/>
      </dsp:txXfrm>
    </dsp:sp>
    <dsp:sp modelId="{3ADA2CE0-F4BB-4156-B2A7-3F5C39A176C5}">
      <dsp:nvSpPr>
        <dsp:cNvPr id="30" name="矩形 29"/>
        <dsp:cNvSpPr/>
      </dsp:nvSpPr>
      <dsp:spPr bwMode="white">
        <a:xfrm>
          <a:off x="1808278"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a:t>技术标准</a:t>
          </a:r>
          <a:endParaRPr lang="zh-CN" altLang="en-US" sz="700" b="1" dirty="0"/>
        </a:p>
      </dsp:txBody>
      <dsp:txXfrm>
        <a:off x="1808278" y="478458"/>
        <a:ext cx="673884" cy="336942"/>
      </dsp:txXfrm>
    </dsp:sp>
    <dsp:sp modelId="{AA1B4A5D-B2FE-4A0C-990F-1A56F9EEA8FB}">
      <dsp:nvSpPr>
        <dsp:cNvPr id="33" name="矩形 32"/>
        <dsp:cNvSpPr/>
      </dsp:nvSpPr>
      <dsp:spPr bwMode="white">
        <a:xfrm>
          <a:off x="1976749"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技术架构规范</a:t>
          </a:r>
        </a:p>
      </dsp:txBody>
      <dsp:txXfrm>
        <a:off x="1976749" y="956915"/>
        <a:ext cx="673884" cy="336942"/>
      </dsp:txXfrm>
    </dsp:sp>
    <dsp:sp modelId="{B841E0CD-D5AD-488B-8BFC-5E20187C1315}">
      <dsp:nvSpPr>
        <dsp:cNvPr id="36" name="矩形 35"/>
        <dsp:cNvSpPr/>
      </dsp:nvSpPr>
      <dsp:spPr bwMode="white">
        <a:xfrm>
          <a:off x="1976749"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性能设计规范</a:t>
          </a:r>
        </a:p>
      </dsp:txBody>
      <dsp:txXfrm>
        <a:off x="1976749" y="1435373"/>
        <a:ext cx="673884" cy="336942"/>
      </dsp:txXfrm>
    </dsp:sp>
    <dsp:sp modelId="{3EE463C6-CF1E-43B9-80B9-299CE2715615}">
      <dsp:nvSpPr>
        <dsp:cNvPr id="39" name="矩形 38"/>
        <dsp:cNvSpPr/>
      </dsp:nvSpPr>
      <dsp:spPr bwMode="white">
        <a:xfrm>
          <a:off x="2623677"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接口标准</a:t>
          </a:r>
        </a:p>
      </dsp:txBody>
      <dsp:txXfrm>
        <a:off x="2623677" y="478458"/>
        <a:ext cx="673884" cy="336942"/>
      </dsp:txXfrm>
    </dsp:sp>
    <dsp:sp modelId="{A3C8E43E-EF1F-4626-BD77-461767E21514}">
      <dsp:nvSpPr>
        <dsp:cNvPr id="42" name="矩形 41"/>
        <dsp:cNvSpPr/>
      </dsp:nvSpPr>
      <dsp:spPr bwMode="white">
        <a:xfrm>
          <a:off x="2792148"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技术方式</a:t>
          </a:r>
        </a:p>
      </dsp:txBody>
      <dsp:txXfrm>
        <a:off x="2792148" y="956915"/>
        <a:ext cx="673884" cy="336942"/>
      </dsp:txXfrm>
    </dsp:sp>
    <dsp:sp modelId="{D8B37384-71CF-4324-A631-E3DB6A0B5467}">
      <dsp:nvSpPr>
        <dsp:cNvPr id="45" name="矩形 44"/>
        <dsp:cNvSpPr/>
      </dsp:nvSpPr>
      <dsp:spPr bwMode="white">
        <a:xfrm>
          <a:off x="2792148"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报文格式</a:t>
          </a:r>
        </a:p>
      </dsp:txBody>
      <dsp:txXfrm>
        <a:off x="2792148" y="1435373"/>
        <a:ext cx="673884" cy="336942"/>
      </dsp:txXfrm>
    </dsp:sp>
    <dsp:sp modelId="{74FBDCD6-F4B9-4F4B-91D8-05F604070902}">
      <dsp:nvSpPr>
        <dsp:cNvPr id="48" name="矩形 47"/>
        <dsp:cNvSpPr/>
      </dsp:nvSpPr>
      <dsp:spPr bwMode="white">
        <a:xfrm>
          <a:off x="2792148" y="1913830"/>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安全管理</a:t>
          </a:r>
        </a:p>
      </dsp:txBody>
      <dsp:txXfrm>
        <a:off x="2792148" y="1913830"/>
        <a:ext cx="673884" cy="336942"/>
      </dsp:txXfrm>
    </dsp:sp>
    <dsp:sp modelId="{0A345AE0-9FCD-4D3E-96DD-DA0CE3997E0C}">
      <dsp:nvSpPr>
        <dsp:cNvPr id="51" name="矩形 50"/>
        <dsp:cNvSpPr/>
      </dsp:nvSpPr>
      <dsp:spPr bwMode="white">
        <a:xfrm>
          <a:off x="3439077"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应用框架标准</a:t>
          </a:r>
        </a:p>
      </dsp:txBody>
      <dsp:txXfrm>
        <a:off x="3439077" y="478458"/>
        <a:ext cx="673884" cy="336942"/>
      </dsp:txXfrm>
    </dsp:sp>
    <dsp:sp modelId="{BBA3A07C-1E51-49D2-90E4-1DFD0EC981C7}">
      <dsp:nvSpPr>
        <dsp:cNvPr id="54" name="矩形 53"/>
        <dsp:cNvSpPr/>
      </dsp:nvSpPr>
      <dsp:spPr bwMode="white">
        <a:xfrm>
          <a:off x="3607548"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应用技术分层架构</a:t>
          </a:r>
        </a:p>
      </dsp:txBody>
      <dsp:txXfrm>
        <a:off x="3607548" y="956915"/>
        <a:ext cx="673884" cy="336942"/>
      </dsp:txXfrm>
    </dsp:sp>
    <dsp:sp modelId="{F7C02B1C-F22E-4AAE-855C-E359D8649B73}">
      <dsp:nvSpPr>
        <dsp:cNvPr id="57" name="矩形 56"/>
        <dsp:cNvSpPr/>
      </dsp:nvSpPr>
      <dsp:spPr bwMode="white">
        <a:xfrm>
          <a:off x="3607548"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康佳技术选型</a:t>
          </a:r>
        </a:p>
      </dsp:txBody>
      <dsp:txXfrm>
        <a:off x="3607548" y="1435373"/>
        <a:ext cx="673884" cy="336942"/>
      </dsp:txXfrm>
    </dsp:sp>
    <dsp:sp modelId="{0F6AB24C-0EE2-48AC-A42B-09ABA99508EC}">
      <dsp:nvSpPr>
        <dsp:cNvPr id="60" name="矩形 59"/>
        <dsp:cNvSpPr/>
      </dsp:nvSpPr>
      <dsp:spPr bwMode="white">
        <a:xfrm>
          <a:off x="3607548" y="1913830"/>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总体应用要求</a:t>
          </a:r>
        </a:p>
      </dsp:txBody>
      <dsp:txXfrm>
        <a:off x="3607548" y="1913830"/>
        <a:ext cx="673884" cy="336942"/>
      </dsp:txXfrm>
    </dsp:sp>
    <dsp:sp modelId="{0095FAE3-A07B-422E-B871-B23D575A6606}">
      <dsp:nvSpPr>
        <dsp:cNvPr id="63" name="矩形 62"/>
        <dsp:cNvSpPr/>
      </dsp:nvSpPr>
      <dsp:spPr bwMode="white">
        <a:xfrm>
          <a:off x="4254476"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en-US" altLang="zh-CN" sz="700" b="1" dirty="0"/>
            <a:t>UI</a:t>
          </a:r>
          <a:r>
            <a:rPr lang="zh-CN" altLang="en-US" sz="700" b="1" dirty="0"/>
            <a:t>设计风格规范</a:t>
          </a:r>
        </a:p>
      </dsp:txBody>
      <dsp:txXfrm>
        <a:off x="4254476" y="478458"/>
        <a:ext cx="673884" cy="336942"/>
      </dsp:txXfrm>
    </dsp:sp>
    <dsp:sp modelId="{0CDF6C1D-ABDF-4BB6-81CD-8766EC8B12EC}">
      <dsp:nvSpPr>
        <dsp:cNvPr id="66" name="矩形 65"/>
        <dsp:cNvSpPr/>
      </dsp:nvSpPr>
      <dsp:spPr bwMode="white">
        <a:xfrm>
          <a:off x="4422947"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en-US" altLang="zh-CN" sz="700" b="1" dirty="0"/>
            <a:t>PC</a:t>
          </a:r>
          <a:r>
            <a:rPr lang="zh-CN" altLang="en-US" sz="700" b="1" dirty="0"/>
            <a:t>端设计规范</a:t>
          </a:r>
        </a:p>
      </dsp:txBody>
      <dsp:txXfrm>
        <a:off x="4422947" y="956915"/>
        <a:ext cx="673884" cy="336942"/>
      </dsp:txXfrm>
    </dsp:sp>
    <dsp:sp modelId="{112FD141-FCE3-497D-B83C-AC7DE3A80795}">
      <dsp:nvSpPr>
        <dsp:cNvPr id="69" name="矩形 68"/>
        <dsp:cNvSpPr/>
      </dsp:nvSpPr>
      <dsp:spPr bwMode="white">
        <a:xfrm>
          <a:off x="4422947"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移动端设计规范</a:t>
          </a:r>
        </a:p>
      </dsp:txBody>
      <dsp:txXfrm>
        <a:off x="4422947" y="1435373"/>
        <a:ext cx="673884" cy="336942"/>
      </dsp:txXfrm>
    </dsp:sp>
    <dsp:sp modelId="{F3CC4AB5-018E-49CE-8D4C-C3F96FCFFEDE}">
      <dsp:nvSpPr>
        <dsp:cNvPr id="4" name="矩形 3" hidden="1"/>
        <dsp:cNvSpPr/>
      </dsp:nvSpPr>
      <dsp:spPr>
        <a:xfrm>
          <a:off x="1302966" y="0"/>
          <a:ext cx="499981" cy="336942"/>
        </a:xfrm>
        <a:prstGeom prst="rect">
          <a:avLst/>
        </a:prstGeom>
      </dsp:spPr>
      <dsp:txXfrm>
        <a:off x="1302966" y="0"/>
        <a:ext cx="499981" cy="336942"/>
      </dsp:txXfrm>
    </dsp:sp>
    <dsp:sp modelId="{F76AF4B3-5746-4CF6-BC67-6DA51D2EE3C3}">
      <dsp:nvSpPr>
        <dsp:cNvPr id="7" name="矩形 6" hidden="1"/>
        <dsp:cNvSpPr/>
      </dsp:nvSpPr>
      <dsp:spPr>
        <a:xfrm>
          <a:off x="177479" y="478458"/>
          <a:ext cx="134777" cy="336942"/>
        </a:xfrm>
        <a:prstGeom prst="rect">
          <a:avLst/>
        </a:prstGeom>
      </dsp:spPr>
      <dsp:txXfrm>
        <a:off x="177479" y="478458"/>
        <a:ext cx="134777" cy="336942"/>
      </dsp:txXfrm>
    </dsp:sp>
    <dsp:sp modelId="{33AEB0F2-62B8-4E72-80B6-78B44F64A1EB}">
      <dsp:nvSpPr>
        <dsp:cNvPr id="10" name="矩形 9" hidden="1"/>
        <dsp:cNvSpPr/>
      </dsp:nvSpPr>
      <dsp:spPr>
        <a:xfrm>
          <a:off x="345950" y="956915"/>
          <a:ext cx="134777" cy="336942"/>
        </a:xfrm>
        <a:prstGeom prst="rect">
          <a:avLst/>
        </a:prstGeom>
      </dsp:spPr>
      <dsp:txXfrm>
        <a:off x="345950" y="956915"/>
        <a:ext cx="134777" cy="336942"/>
      </dsp:txXfrm>
    </dsp:sp>
    <dsp:sp modelId="{E6204A91-0A4D-4AA3-BE51-078C77B24416}">
      <dsp:nvSpPr>
        <dsp:cNvPr id="13" name="矩形 12" hidden="1"/>
        <dsp:cNvSpPr/>
      </dsp:nvSpPr>
      <dsp:spPr>
        <a:xfrm>
          <a:off x="345950" y="1435373"/>
          <a:ext cx="134777" cy="336942"/>
        </a:xfrm>
        <a:prstGeom prst="rect">
          <a:avLst/>
        </a:prstGeom>
      </dsp:spPr>
      <dsp:txXfrm>
        <a:off x="345950" y="1435373"/>
        <a:ext cx="134777" cy="336942"/>
      </dsp:txXfrm>
    </dsp:sp>
    <dsp:sp modelId="{34EBC2D1-DC8C-4306-A1C8-FBE310AF31B7}">
      <dsp:nvSpPr>
        <dsp:cNvPr id="16" name="矩形 15" hidden="1"/>
        <dsp:cNvSpPr/>
      </dsp:nvSpPr>
      <dsp:spPr>
        <a:xfrm>
          <a:off x="992878" y="478458"/>
          <a:ext cx="134777" cy="336942"/>
        </a:xfrm>
        <a:prstGeom prst="rect">
          <a:avLst/>
        </a:prstGeom>
      </dsp:spPr>
      <dsp:txXfrm>
        <a:off x="992878" y="478458"/>
        <a:ext cx="134777" cy="336942"/>
      </dsp:txXfrm>
    </dsp:sp>
    <dsp:sp modelId="{5B7BF0CF-512D-4BEC-9467-31D769DC169D}">
      <dsp:nvSpPr>
        <dsp:cNvPr id="19" name="矩形 18" hidden="1"/>
        <dsp:cNvSpPr/>
      </dsp:nvSpPr>
      <dsp:spPr>
        <a:xfrm>
          <a:off x="1161349" y="956915"/>
          <a:ext cx="134777" cy="336942"/>
        </a:xfrm>
        <a:prstGeom prst="rect">
          <a:avLst/>
        </a:prstGeom>
      </dsp:spPr>
      <dsp:txXfrm>
        <a:off x="1161349" y="956915"/>
        <a:ext cx="134777" cy="336942"/>
      </dsp:txXfrm>
    </dsp:sp>
    <dsp:sp modelId="{761BB55F-930B-4E11-8F32-1391E3121DF8}">
      <dsp:nvSpPr>
        <dsp:cNvPr id="22" name="矩形 21" hidden="1"/>
        <dsp:cNvSpPr/>
      </dsp:nvSpPr>
      <dsp:spPr>
        <a:xfrm>
          <a:off x="1161349" y="1435373"/>
          <a:ext cx="134777" cy="336942"/>
        </a:xfrm>
        <a:prstGeom prst="rect">
          <a:avLst/>
        </a:prstGeom>
      </dsp:spPr>
      <dsp:txXfrm>
        <a:off x="1161349" y="1435373"/>
        <a:ext cx="134777" cy="336942"/>
      </dsp:txXfrm>
    </dsp:sp>
    <dsp:sp modelId="{B8008722-34CB-4CC9-8765-3B5CAA72F450}">
      <dsp:nvSpPr>
        <dsp:cNvPr id="25" name="矩形 24" hidden="1"/>
        <dsp:cNvSpPr/>
      </dsp:nvSpPr>
      <dsp:spPr>
        <a:xfrm>
          <a:off x="1161349" y="1913830"/>
          <a:ext cx="134777" cy="336942"/>
        </a:xfrm>
        <a:prstGeom prst="rect">
          <a:avLst/>
        </a:prstGeom>
      </dsp:spPr>
      <dsp:txXfrm>
        <a:off x="1161349" y="1913830"/>
        <a:ext cx="134777" cy="336942"/>
      </dsp:txXfrm>
    </dsp:sp>
    <dsp:sp modelId="{D8DF45C2-4643-4CF6-BA59-F307E1B8709F}">
      <dsp:nvSpPr>
        <dsp:cNvPr id="28" name="矩形 27" hidden="1"/>
        <dsp:cNvSpPr/>
      </dsp:nvSpPr>
      <dsp:spPr>
        <a:xfrm>
          <a:off x="1161349" y="2392288"/>
          <a:ext cx="134777" cy="336942"/>
        </a:xfrm>
        <a:prstGeom prst="rect">
          <a:avLst/>
        </a:prstGeom>
      </dsp:spPr>
      <dsp:txXfrm>
        <a:off x="1161349" y="2392288"/>
        <a:ext cx="134777" cy="336942"/>
      </dsp:txXfrm>
    </dsp:sp>
    <dsp:sp modelId="{9424E181-F5E4-4E86-9FD9-589B5CB30A16}">
      <dsp:nvSpPr>
        <dsp:cNvPr id="31" name="矩形 30" hidden="1"/>
        <dsp:cNvSpPr/>
      </dsp:nvSpPr>
      <dsp:spPr>
        <a:xfrm>
          <a:off x="1808278" y="478458"/>
          <a:ext cx="134777" cy="336942"/>
        </a:xfrm>
        <a:prstGeom prst="rect">
          <a:avLst/>
        </a:prstGeom>
      </dsp:spPr>
      <dsp:txXfrm>
        <a:off x="1808278" y="478458"/>
        <a:ext cx="134777" cy="336942"/>
      </dsp:txXfrm>
    </dsp:sp>
    <dsp:sp modelId="{39CE0D37-1DB0-43CD-9F0B-FCE85A95301C}">
      <dsp:nvSpPr>
        <dsp:cNvPr id="34" name="矩形 33" hidden="1"/>
        <dsp:cNvSpPr/>
      </dsp:nvSpPr>
      <dsp:spPr>
        <a:xfrm>
          <a:off x="1976749" y="956915"/>
          <a:ext cx="134777" cy="336942"/>
        </a:xfrm>
        <a:prstGeom prst="rect">
          <a:avLst/>
        </a:prstGeom>
      </dsp:spPr>
      <dsp:txXfrm>
        <a:off x="1976749" y="956915"/>
        <a:ext cx="134777" cy="336942"/>
      </dsp:txXfrm>
    </dsp:sp>
    <dsp:sp modelId="{6BC494A3-E0CE-424A-B232-4E92F067D0E6}">
      <dsp:nvSpPr>
        <dsp:cNvPr id="37" name="矩形 36" hidden="1"/>
        <dsp:cNvSpPr/>
      </dsp:nvSpPr>
      <dsp:spPr>
        <a:xfrm>
          <a:off x="1976749" y="1435373"/>
          <a:ext cx="134777" cy="336942"/>
        </a:xfrm>
        <a:prstGeom prst="rect">
          <a:avLst/>
        </a:prstGeom>
      </dsp:spPr>
      <dsp:txXfrm>
        <a:off x="1976749" y="1435373"/>
        <a:ext cx="134777" cy="336942"/>
      </dsp:txXfrm>
    </dsp:sp>
    <dsp:sp modelId="{312CDC00-35DE-4350-BEA8-BDBB32902313}">
      <dsp:nvSpPr>
        <dsp:cNvPr id="40" name="矩形 39" hidden="1"/>
        <dsp:cNvSpPr/>
      </dsp:nvSpPr>
      <dsp:spPr>
        <a:xfrm>
          <a:off x="2623677" y="478458"/>
          <a:ext cx="134777" cy="336942"/>
        </a:xfrm>
        <a:prstGeom prst="rect">
          <a:avLst/>
        </a:prstGeom>
      </dsp:spPr>
      <dsp:txXfrm>
        <a:off x="2623677" y="478458"/>
        <a:ext cx="134777" cy="336942"/>
      </dsp:txXfrm>
    </dsp:sp>
    <dsp:sp modelId="{58297035-451E-4921-807C-C5E1E3A09280}">
      <dsp:nvSpPr>
        <dsp:cNvPr id="43" name="矩形 42" hidden="1"/>
        <dsp:cNvSpPr/>
      </dsp:nvSpPr>
      <dsp:spPr>
        <a:xfrm>
          <a:off x="2792148" y="956915"/>
          <a:ext cx="134777" cy="336942"/>
        </a:xfrm>
        <a:prstGeom prst="rect">
          <a:avLst/>
        </a:prstGeom>
      </dsp:spPr>
      <dsp:txXfrm>
        <a:off x="2792148" y="956915"/>
        <a:ext cx="134777" cy="336942"/>
      </dsp:txXfrm>
    </dsp:sp>
    <dsp:sp modelId="{F95DE124-B05E-465D-AB50-32722FE4569F}">
      <dsp:nvSpPr>
        <dsp:cNvPr id="46" name="矩形 45" hidden="1"/>
        <dsp:cNvSpPr/>
      </dsp:nvSpPr>
      <dsp:spPr>
        <a:xfrm>
          <a:off x="2792148" y="1435373"/>
          <a:ext cx="134777" cy="336942"/>
        </a:xfrm>
        <a:prstGeom prst="rect">
          <a:avLst/>
        </a:prstGeom>
      </dsp:spPr>
      <dsp:txXfrm>
        <a:off x="2792148" y="1435373"/>
        <a:ext cx="134777" cy="336942"/>
      </dsp:txXfrm>
    </dsp:sp>
    <dsp:sp modelId="{89E3B8C4-2318-4C2F-AC84-50BB7E685E80}">
      <dsp:nvSpPr>
        <dsp:cNvPr id="49" name="矩形 48" hidden="1"/>
        <dsp:cNvSpPr/>
      </dsp:nvSpPr>
      <dsp:spPr>
        <a:xfrm>
          <a:off x="2792148" y="1913830"/>
          <a:ext cx="134777" cy="336942"/>
        </a:xfrm>
        <a:prstGeom prst="rect">
          <a:avLst/>
        </a:prstGeom>
      </dsp:spPr>
      <dsp:txXfrm>
        <a:off x="2792148" y="1913830"/>
        <a:ext cx="134777" cy="336942"/>
      </dsp:txXfrm>
    </dsp:sp>
    <dsp:sp modelId="{60021367-D327-4D6A-976C-3AED6FD15FA7}">
      <dsp:nvSpPr>
        <dsp:cNvPr id="52" name="矩形 51" hidden="1"/>
        <dsp:cNvSpPr/>
      </dsp:nvSpPr>
      <dsp:spPr>
        <a:xfrm>
          <a:off x="3439077" y="478458"/>
          <a:ext cx="134777" cy="336942"/>
        </a:xfrm>
        <a:prstGeom prst="rect">
          <a:avLst/>
        </a:prstGeom>
      </dsp:spPr>
      <dsp:txXfrm>
        <a:off x="3439077" y="478458"/>
        <a:ext cx="134777" cy="336942"/>
      </dsp:txXfrm>
    </dsp:sp>
    <dsp:sp modelId="{02E205B9-3D74-4FDF-A4C7-3FA1C977F21F}">
      <dsp:nvSpPr>
        <dsp:cNvPr id="55" name="矩形 54" hidden="1"/>
        <dsp:cNvSpPr/>
      </dsp:nvSpPr>
      <dsp:spPr>
        <a:xfrm>
          <a:off x="3607548" y="956915"/>
          <a:ext cx="134777" cy="336942"/>
        </a:xfrm>
        <a:prstGeom prst="rect">
          <a:avLst/>
        </a:prstGeom>
      </dsp:spPr>
      <dsp:txXfrm>
        <a:off x="3607548" y="956915"/>
        <a:ext cx="134777" cy="336942"/>
      </dsp:txXfrm>
    </dsp:sp>
    <dsp:sp modelId="{4188BF13-B66D-48D9-83BD-E4DCD0BABE0A}">
      <dsp:nvSpPr>
        <dsp:cNvPr id="58" name="矩形 57" hidden="1"/>
        <dsp:cNvSpPr/>
      </dsp:nvSpPr>
      <dsp:spPr>
        <a:xfrm>
          <a:off x="3607548" y="1435373"/>
          <a:ext cx="134777" cy="336942"/>
        </a:xfrm>
        <a:prstGeom prst="rect">
          <a:avLst/>
        </a:prstGeom>
      </dsp:spPr>
      <dsp:txXfrm>
        <a:off x="3607548" y="1435373"/>
        <a:ext cx="134777" cy="336942"/>
      </dsp:txXfrm>
    </dsp:sp>
    <dsp:sp modelId="{1EA9D904-C6DD-425A-A013-4A448D021D47}">
      <dsp:nvSpPr>
        <dsp:cNvPr id="61" name="矩形 60" hidden="1"/>
        <dsp:cNvSpPr/>
      </dsp:nvSpPr>
      <dsp:spPr>
        <a:xfrm>
          <a:off x="3607548" y="1913830"/>
          <a:ext cx="134777" cy="336942"/>
        </a:xfrm>
        <a:prstGeom prst="rect">
          <a:avLst/>
        </a:prstGeom>
      </dsp:spPr>
      <dsp:txXfrm>
        <a:off x="3607548" y="1913830"/>
        <a:ext cx="134777" cy="336942"/>
      </dsp:txXfrm>
    </dsp:sp>
    <dsp:sp modelId="{63833BB1-A504-47EB-BDB9-FE5D9F63C5BC}">
      <dsp:nvSpPr>
        <dsp:cNvPr id="64" name="矩形 63" hidden="1"/>
        <dsp:cNvSpPr/>
      </dsp:nvSpPr>
      <dsp:spPr>
        <a:xfrm>
          <a:off x="4254476" y="478458"/>
          <a:ext cx="134777" cy="336942"/>
        </a:xfrm>
        <a:prstGeom prst="rect">
          <a:avLst/>
        </a:prstGeom>
      </dsp:spPr>
      <dsp:txXfrm>
        <a:off x="4254476" y="478458"/>
        <a:ext cx="134777" cy="336942"/>
      </dsp:txXfrm>
    </dsp:sp>
    <dsp:sp modelId="{F614910C-2721-4B09-9973-CC4ECCEFE7B3}">
      <dsp:nvSpPr>
        <dsp:cNvPr id="67" name="矩形 66" hidden="1"/>
        <dsp:cNvSpPr/>
      </dsp:nvSpPr>
      <dsp:spPr>
        <a:xfrm>
          <a:off x="4422947" y="956915"/>
          <a:ext cx="134777" cy="336942"/>
        </a:xfrm>
        <a:prstGeom prst="rect">
          <a:avLst/>
        </a:prstGeom>
      </dsp:spPr>
      <dsp:txXfrm>
        <a:off x="4422947" y="956915"/>
        <a:ext cx="134777" cy="336942"/>
      </dsp:txXfrm>
    </dsp:sp>
    <dsp:sp modelId="{86D2E993-C653-4250-89F4-9E5299689FF2}">
      <dsp:nvSpPr>
        <dsp:cNvPr id="70" name="矩形 69" hidden="1"/>
        <dsp:cNvSpPr/>
      </dsp:nvSpPr>
      <dsp:spPr>
        <a:xfrm>
          <a:off x="4422947" y="1435373"/>
          <a:ext cx="134777" cy="336942"/>
        </a:xfrm>
        <a:prstGeom prst="rect">
          <a:avLst/>
        </a:prstGeom>
      </dsp:spPr>
      <dsp:txXfrm>
        <a:off x="4422947" y="1435373"/>
        <a:ext cx="134777" cy="33694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3061</Words>
  <Characters>17449</Characters>
  <Lines>145</Lines>
  <Paragraphs>40</Paragraphs>
  <TotalTime>42</TotalTime>
  <ScaleCrop>false</ScaleCrop>
  <LinksUpToDate>false</LinksUpToDate>
  <CharactersWithSpaces>20470</CharactersWithSpaces>
  <Application>WPS Office_12.1.0.15946_F1E327BC-269C-435d-A152-05C5408002CA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2022-11-28T02:26:00Z</dcterms:created>
  <dc:creator>YINYUAN</dc:creator>
  <cp:lastModifiedBy>青衫</cp:lastModifiedBy>
  <dcterms:modified xsi:type="dcterms:W3CDTF">2024-08-15T01:36:54Z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2052-12.1.0.15946</vt:lpwstr>
  </property>
  <property fmtid="{D5CDD505-2E9C-101B-9397-08002B2CF9AE}" pid="3" name="ICV">
    <vt:lpwstr>92DD188150904CE1A0B60EA1F4BA5AF4_13</vt:lpwstr>
  </property>
</Properties>
</file>