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rFonts w:hint="eastAsia"/>
        </w:rPr>
      </w:pPr>
      <w:bookmarkStart w:id="0" w:name="_Toc383528617"/>
    </w:p>
    <w:p>
      <w:pPr>
        <w:spacing w:line="276" w:lineRule="auto"/>
      </w:pPr>
    </w:p>
    <w:p>
      <w:pPr>
        <w:spacing w:line="276" w:lineRule="auto"/>
        <w:rPr>
          <w:rFonts w:hint="eastAsia"/>
        </w:rPr>
      </w:pPr>
    </w:p>
    <w:p>
      <w:pPr>
        <w:spacing w:line="276" w:lineRule="auto"/>
        <w:rPr>
          <w:rFonts w:hint="eastAsia"/>
        </w:rPr>
      </w:pPr>
    </w:p>
    <w:p>
      <w:pPr>
        <w:pStyle w:val="2092"/>
        <w:ind w:left="0"/>
        <w:jc w:val="center"/>
        <w:rPr>
          <w:rFonts w:hint="eastAsia" w:ascii="微软雅黑" w:hAnsi="微软雅黑" w:eastAsia="微软雅黑"/>
          <w:sz w:val="40"/>
          <w:lang w:val="en-US" w:eastAsia="zh-CN"/>
        </w:rPr>
      </w:pPr>
      <w:r>
        <w:rPr>
          <w:rFonts w:hint="eastAsia" w:ascii="微软雅黑" w:hAnsi="微软雅黑" w:eastAsia="微软雅黑"/>
          <w:sz w:val="40"/>
          <w:lang w:val="en-US" w:eastAsia="zh-CN"/>
        </w:rPr>
        <w:t>中国物品编码中心</w:t>
      </w:r>
    </w:p>
    <w:p>
      <w:pPr>
        <w:pStyle w:val="2092"/>
        <w:spacing w:before="0" w:after="0"/>
        <w:ind w:left="1701"/>
        <w:rPr>
          <w:rFonts w:hint="eastAsia" w:ascii="微软雅黑" w:hAnsi="微软雅黑" w:eastAsia="微软雅黑"/>
          <w:sz w:val="40"/>
          <w:lang w:eastAsia="zh-CN"/>
        </w:rPr>
      </w:pPr>
    </w:p>
    <w:p>
      <w:pPr>
        <w:pStyle w:val="2092"/>
        <w:ind w:left="0"/>
        <w:jc w:val="center"/>
        <w:rPr>
          <w:rFonts w:hint="default" w:ascii="微软雅黑" w:hAnsi="微软雅黑" w:eastAsia="微软雅黑"/>
          <w:b w:val="0"/>
          <w:sz w:val="36"/>
          <w:lang w:val="en-US" w:eastAsia="zh-CN"/>
        </w:rPr>
      </w:pPr>
      <w:r>
        <w:rPr>
          <w:rFonts w:hint="eastAsia" w:ascii="微软雅黑" w:hAnsi="微软雅黑" w:eastAsia="微软雅黑"/>
          <w:b w:val="0"/>
          <w:sz w:val="36"/>
          <w:lang w:val="en-US" w:eastAsia="zh-CN"/>
        </w:rPr>
        <w:t>一体化开发平台设计与建设规划总体标准及规范手册</w:t>
      </w:r>
    </w:p>
    <w:p>
      <w:pPr>
        <w:pStyle w:val="2092"/>
        <w:ind w:left="0"/>
        <w:jc w:val="center"/>
        <w:rPr>
          <w:rFonts w:hint="eastAsia" w:ascii="微软雅黑" w:hAnsi="微软雅黑" w:eastAsia="微软雅黑"/>
          <w:b w:val="0"/>
          <w:sz w:val="20"/>
          <w:lang w:val="en-US" w:eastAsia="zh-CN"/>
        </w:rPr>
      </w:pPr>
      <w:r>
        <w:rPr>
          <w:rFonts w:ascii="微软雅黑" w:hAnsi="微软雅黑" w:eastAsia="微软雅黑"/>
          <w:b w:val="0"/>
          <w:sz w:val="36"/>
          <w:lang w:eastAsia="zh-CN"/>
        </w:rPr>
        <w:t>V1.0</w:t>
      </w: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pPr>
        <w:spacing w:line="276" w:lineRule="auto"/>
        <w:rPr>
          <w:rFonts w:hint="eastAsia"/>
        </w:rPr>
      </w:pPr>
    </w:p>
    <w:p>
      <w:r>
        <w:br w:type="page"/>
      </w:r>
    </w:p>
    <w:p>
      <w:pPr>
        <w:pStyle w:val="1325"/>
        <w:ind w:firstLine="461"/>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0" w:footer="992" w:gutter="0"/>
          <w:pgNumType w:start="1"/>
          <w:cols w:space="425" w:num="1"/>
          <w:docGrid w:type="lines" w:linePitch="312" w:charSpace="0"/>
        </w:sectPr>
      </w:pPr>
    </w:p>
    <w:sdt>
      <w:sdtPr>
        <w:rPr>
          <w:rFonts w:ascii="宋体" w:hAnsi="宋体" w:eastAsia="宋体" w:cs="Times New Roman"/>
          <w:kern w:val="2"/>
          <w:sz w:val="21"/>
          <w:lang w:val="en-US" w:eastAsia="zh-CN" w:bidi="ar-SA"/>
        </w:rPr>
        <w:id w:val="147466805"/>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5"/>
            <w:tabs>
              <w:tab w:val="right" w:leader="dot" w:pos="8306"/>
              <w:tab w:val="clear" w:pos="630"/>
              <w:tab w:val="clear" w:pos="8296"/>
            </w:tabs>
          </w:pPr>
          <w:r>
            <w:fldChar w:fldCharType="begin"/>
          </w:r>
          <w:r>
            <w:instrText xml:space="preserve">TOC \o "1-3" \h \u </w:instrText>
          </w:r>
          <w:r>
            <w:fldChar w:fldCharType="separate"/>
          </w:r>
          <w:r>
            <w:fldChar w:fldCharType="begin"/>
          </w:r>
          <w:r>
            <w:instrText xml:space="preserve"> HYPERLINK \l _Toc18253 </w:instrText>
          </w:r>
          <w:r>
            <w:fldChar w:fldCharType="separate"/>
          </w:r>
          <w:r>
            <w:t xml:space="preserve">1. </w:t>
          </w:r>
          <w:r>
            <w:rPr>
              <w:rFonts w:hint="eastAsia"/>
            </w:rPr>
            <w:t>建设目标</w:t>
          </w:r>
          <w:r>
            <w:tab/>
          </w:r>
          <w:r>
            <w:fldChar w:fldCharType="begin"/>
          </w:r>
          <w:r>
            <w:instrText xml:space="preserve"> PAGEREF _Toc18253 \h </w:instrText>
          </w:r>
          <w:r>
            <w:fldChar w:fldCharType="separate"/>
          </w:r>
          <w:r>
            <w:t>- 2 -</w:t>
          </w:r>
          <w:r>
            <w:fldChar w:fldCharType="end"/>
          </w:r>
          <w:r>
            <w:fldChar w:fldCharType="end"/>
          </w:r>
        </w:p>
        <w:p>
          <w:pPr>
            <w:pStyle w:val="45"/>
            <w:tabs>
              <w:tab w:val="right" w:leader="dot" w:pos="8306"/>
              <w:tab w:val="clear" w:pos="630"/>
              <w:tab w:val="clear" w:pos="8296"/>
            </w:tabs>
          </w:pPr>
          <w:r>
            <w:fldChar w:fldCharType="begin"/>
          </w:r>
          <w:r>
            <w:instrText xml:space="preserve"> HYPERLINK \l _Toc13193 </w:instrText>
          </w:r>
          <w:r>
            <w:fldChar w:fldCharType="separate"/>
          </w:r>
          <w:r>
            <w:t xml:space="preserve">2. </w:t>
          </w:r>
          <w:r>
            <w:rPr>
              <w:rFonts w:hint="eastAsia"/>
            </w:rPr>
            <w:t>总体框架</w:t>
          </w:r>
          <w:r>
            <w:tab/>
          </w:r>
          <w:r>
            <w:fldChar w:fldCharType="begin"/>
          </w:r>
          <w:r>
            <w:instrText xml:space="preserve"> PAGEREF _Toc13193 \h </w:instrText>
          </w:r>
          <w:r>
            <w:fldChar w:fldCharType="separate"/>
          </w:r>
          <w:r>
            <w:t>- 2 -</w:t>
          </w:r>
          <w:r>
            <w:fldChar w:fldCharType="end"/>
          </w:r>
          <w:r>
            <w:fldChar w:fldCharType="end"/>
          </w:r>
        </w:p>
        <w:p>
          <w:pPr>
            <w:pStyle w:val="45"/>
            <w:tabs>
              <w:tab w:val="right" w:leader="dot" w:pos="8306"/>
              <w:tab w:val="clear" w:pos="630"/>
              <w:tab w:val="clear" w:pos="8296"/>
            </w:tabs>
          </w:pPr>
          <w:r>
            <w:fldChar w:fldCharType="begin"/>
          </w:r>
          <w:r>
            <w:instrText xml:space="preserve"> HYPERLINK \l _Toc24905 </w:instrText>
          </w:r>
          <w:r>
            <w:fldChar w:fldCharType="separate"/>
          </w:r>
          <w:r>
            <w:t xml:space="preserve">3. </w:t>
          </w:r>
          <w:r>
            <w:rPr>
              <w:rFonts w:hint="eastAsia"/>
            </w:rPr>
            <w:t>总体标准</w:t>
          </w:r>
          <w:r>
            <w:tab/>
          </w:r>
          <w:r>
            <w:fldChar w:fldCharType="begin"/>
          </w:r>
          <w:r>
            <w:instrText xml:space="preserve"> PAGEREF _Toc24905 \h </w:instrText>
          </w:r>
          <w:r>
            <w:fldChar w:fldCharType="separate"/>
          </w:r>
          <w:r>
            <w:t>- 2 -</w:t>
          </w:r>
          <w:r>
            <w:fldChar w:fldCharType="end"/>
          </w:r>
          <w:r>
            <w:fldChar w:fldCharType="end"/>
          </w:r>
        </w:p>
        <w:p>
          <w:pPr>
            <w:pStyle w:val="56"/>
            <w:tabs>
              <w:tab w:val="right" w:leader="dot" w:pos="8306"/>
            </w:tabs>
          </w:pPr>
          <w:r>
            <w:fldChar w:fldCharType="begin"/>
          </w:r>
          <w:r>
            <w:instrText xml:space="preserve"> HYPERLINK \l _Toc17952 </w:instrText>
          </w:r>
          <w:r>
            <w:fldChar w:fldCharType="separate"/>
          </w:r>
          <w:r>
            <w:t xml:space="preserve">3.1 </w:t>
          </w:r>
          <w:r>
            <w:rPr>
              <w:rFonts w:hint="eastAsia"/>
            </w:rPr>
            <w:t>标准规范体系</w:t>
          </w:r>
          <w:r>
            <w:tab/>
          </w:r>
          <w:r>
            <w:fldChar w:fldCharType="begin"/>
          </w:r>
          <w:r>
            <w:instrText xml:space="preserve"> PAGEREF _Toc17952 \h </w:instrText>
          </w:r>
          <w:r>
            <w:fldChar w:fldCharType="separate"/>
          </w:r>
          <w:r>
            <w:t>- 2 -</w:t>
          </w:r>
          <w:r>
            <w:fldChar w:fldCharType="end"/>
          </w:r>
          <w:r>
            <w:fldChar w:fldCharType="end"/>
          </w:r>
        </w:p>
        <w:p>
          <w:pPr>
            <w:pStyle w:val="56"/>
            <w:tabs>
              <w:tab w:val="right" w:leader="dot" w:pos="8306"/>
            </w:tabs>
          </w:pPr>
          <w:r>
            <w:fldChar w:fldCharType="begin"/>
          </w:r>
          <w:r>
            <w:instrText xml:space="preserve"> HYPERLINK \l _Toc15619 </w:instrText>
          </w:r>
          <w:r>
            <w:fldChar w:fldCharType="separate"/>
          </w:r>
          <w:r>
            <w:t xml:space="preserve">3.2 </w:t>
          </w:r>
          <w:r>
            <w:rPr>
              <w:rFonts w:hint="eastAsia"/>
            </w:rPr>
            <w:t>业务术语</w:t>
          </w:r>
          <w:r>
            <w:tab/>
          </w:r>
          <w:r>
            <w:fldChar w:fldCharType="begin"/>
          </w:r>
          <w:r>
            <w:instrText xml:space="preserve"> PAGEREF _Toc15619 \h </w:instrText>
          </w:r>
          <w:r>
            <w:fldChar w:fldCharType="separate"/>
          </w:r>
          <w:r>
            <w:t>- 4 -</w:t>
          </w:r>
          <w:r>
            <w:fldChar w:fldCharType="end"/>
          </w:r>
          <w:r>
            <w:fldChar w:fldCharType="end"/>
          </w:r>
        </w:p>
        <w:p>
          <w:pPr>
            <w:pStyle w:val="45"/>
            <w:tabs>
              <w:tab w:val="right" w:leader="dot" w:pos="8306"/>
              <w:tab w:val="clear" w:pos="630"/>
              <w:tab w:val="clear" w:pos="8296"/>
            </w:tabs>
          </w:pPr>
          <w:r>
            <w:fldChar w:fldCharType="begin"/>
          </w:r>
          <w:r>
            <w:instrText xml:space="preserve"> HYPERLINK \l _Toc22804 </w:instrText>
          </w:r>
          <w:r>
            <w:fldChar w:fldCharType="separate"/>
          </w:r>
          <w:r>
            <w:t xml:space="preserve">4. </w:t>
          </w:r>
          <w:r>
            <w:rPr>
              <w:rFonts w:hint="eastAsia"/>
              <w:lang w:val="en-US" w:eastAsia="zh-CN"/>
            </w:rPr>
            <w:t>需求开发</w:t>
          </w:r>
          <w:r>
            <w:rPr>
              <w:rFonts w:hint="eastAsia"/>
            </w:rPr>
            <w:t>标准</w:t>
          </w:r>
          <w:r>
            <w:tab/>
          </w:r>
          <w:r>
            <w:fldChar w:fldCharType="begin"/>
          </w:r>
          <w:r>
            <w:instrText xml:space="preserve"> PAGEREF _Toc22804 \h </w:instrText>
          </w:r>
          <w:r>
            <w:fldChar w:fldCharType="separate"/>
          </w:r>
          <w:r>
            <w:t>- 6 -</w:t>
          </w:r>
          <w:r>
            <w:fldChar w:fldCharType="end"/>
          </w:r>
          <w:r>
            <w:fldChar w:fldCharType="end"/>
          </w:r>
        </w:p>
        <w:p>
          <w:pPr>
            <w:pStyle w:val="56"/>
            <w:tabs>
              <w:tab w:val="right" w:leader="dot" w:pos="8306"/>
            </w:tabs>
          </w:pPr>
          <w:r>
            <w:fldChar w:fldCharType="begin"/>
          </w:r>
          <w:r>
            <w:instrText xml:space="preserve"> HYPERLINK \l _Toc28645 </w:instrText>
          </w:r>
          <w:r>
            <w:fldChar w:fldCharType="separate"/>
          </w:r>
          <w:r>
            <w:t xml:space="preserve">4.1 </w:t>
          </w:r>
          <w:r>
            <w:rPr>
              <w:rFonts w:hint="eastAsia"/>
              <w:lang w:val="en-US" w:eastAsia="zh-CN"/>
            </w:rPr>
            <w:t>需求评审上线流程</w:t>
          </w:r>
          <w:r>
            <w:tab/>
          </w:r>
          <w:r>
            <w:fldChar w:fldCharType="begin"/>
          </w:r>
          <w:r>
            <w:instrText xml:space="preserve"> PAGEREF _Toc28645 \h </w:instrText>
          </w:r>
          <w:r>
            <w:fldChar w:fldCharType="separate"/>
          </w:r>
          <w:r>
            <w:t>- 6 -</w:t>
          </w:r>
          <w:r>
            <w:fldChar w:fldCharType="end"/>
          </w:r>
          <w:r>
            <w:fldChar w:fldCharType="end"/>
          </w:r>
        </w:p>
        <w:p>
          <w:pPr>
            <w:pStyle w:val="33"/>
            <w:tabs>
              <w:tab w:val="right" w:leader="dot" w:pos="8306"/>
            </w:tabs>
          </w:pPr>
          <w:r>
            <w:fldChar w:fldCharType="begin"/>
          </w:r>
          <w:r>
            <w:instrText xml:space="preserve"> HYPERLINK \l _Toc25304 </w:instrText>
          </w:r>
          <w:r>
            <w:fldChar w:fldCharType="separate"/>
          </w:r>
          <w:r>
            <w:t xml:space="preserve">4.1.1 </w:t>
          </w:r>
          <w:r>
            <w:rPr>
              <w:rFonts w:hint="eastAsia"/>
              <w:lang w:val="en-US" w:eastAsia="zh-CN"/>
            </w:rPr>
            <w:t>流程示意图</w:t>
          </w:r>
          <w:r>
            <w:tab/>
          </w:r>
          <w:r>
            <w:fldChar w:fldCharType="begin"/>
          </w:r>
          <w:r>
            <w:instrText xml:space="preserve"> PAGEREF _Toc25304 \h </w:instrText>
          </w:r>
          <w:r>
            <w:fldChar w:fldCharType="separate"/>
          </w:r>
          <w:r>
            <w:t>- 6 -</w:t>
          </w:r>
          <w:r>
            <w:fldChar w:fldCharType="end"/>
          </w:r>
          <w:r>
            <w:fldChar w:fldCharType="end"/>
          </w:r>
        </w:p>
        <w:p>
          <w:pPr>
            <w:pStyle w:val="33"/>
            <w:tabs>
              <w:tab w:val="right" w:leader="dot" w:pos="8306"/>
            </w:tabs>
          </w:pPr>
          <w:r>
            <w:fldChar w:fldCharType="begin"/>
          </w:r>
          <w:r>
            <w:instrText xml:space="preserve"> HYPERLINK \l _Toc14973 </w:instrText>
          </w:r>
          <w:r>
            <w:fldChar w:fldCharType="separate"/>
          </w:r>
          <w:r>
            <w:t xml:space="preserve">4.1.2 </w:t>
          </w:r>
          <w:r>
            <w:rPr>
              <w:rFonts w:hint="eastAsia"/>
              <w:lang w:val="en-US" w:eastAsia="zh-CN"/>
            </w:rPr>
            <w:t>常规流程说明</w:t>
          </w:r>
          <w:r>
            <w:tab/>
          </w:r>
          <w:r>
            <w:fldChar w:fldCharType="begin"/>
          </w:r>
          <w:r>
            <w:instrText xml:space="preserve"> PAGEREF _Toc14973 \h </w:instrText>
          </w:r>
          <w:r>
            <w:fldChar w:fldCharType="separate"/>
          </w:r>
          <w:r>
            <w:t>- 7 -</w:t>
          </w:r>
          <w:r>
            <w:fldChar w:fldCharType="end"/>
          </w:r>
          <w:r>
            <w:fldChar w:fldCharType="end"/>
          </w:r>
        </w:p>
        <w:p>
          <w:pPr>
            <w:pStyle w:val="56"/>
            <w:tabs>
              <w:tab w:val="right" w:leader="dot" w:pos="8306"/>
            </w:tabs>
          </w:pPr>
          <w:r>
            <w:fldChar w:fldCharType="begin"/>
          </w:r>
          <w:r>
            <w:instrText xml:space="preserve"> HYPERLINK \l _Toc24068 </w:instrText>
          </w:r>
          <w:r>
            <w:fldChar w:fldCharType="separate"/>
          </w:r>
          <w:r>
            <w:rPr>
              <w:rFonts w:eastAsiaTheme="minorEastAsia"/>
            </w:rPr>
            <w:t xml:space="preserve">4.2 </w:t>
          </w:r>
          <w:r>
            <w:rPr>
              <w:rFonts w:hint="eastAsia" w:eastAsiaTheme="minorEastAsia"/>
              <w:lang w:val="en-US" w:eastAsia="zh-CN"/>
            </w:rPr>
            <w:t>应急规则</w:t>
          </w:r>
          <w:r>
            <w:tab/>
          </w:r>
          <w:r>
            <w:fldChar w:fldCharType="begin"/>
          </w:r>
          <w:r>
            <w:instrText xml:space="preserve"> PAGEREF _Toc24068 \h </w:instrText>
          </w:r>
          <w:r>
            <w:fldChar w:fldCharType="separate"/>
          </w:r>
          <w:r>
            <w:t>- 15 -</w:t>
          </w:r>
          <w:r>
            <w:fldChar w:fldCharType="end"/>
          </w:r>
          <w:r>
            <w:fldChar w:fldCharType="end"/>
          </w:r>
        </w:p>
        <w:p>
          <w:pPr>
            <w:pStyle w:val="45"/>
            <w:tabs>
              <w:tab w:val="right" w:leader="dot" w:pos="8306"/>
              <w:tab w:val="clear" w:pos="630"/>
              <w:tab w:val="clear" w:pos="8296"/>
            </w:tabs>
          </w:pPr>
          <w:r>
            <w:fldChar w:fldCharType="begin"/>
          </w:r>
          <w:r>
            <w:instrText xml:space="preserve"> HYPERLINK \l _Toc62 </w:instrText>
          </w:r>
          <w:r>
            <w:fldChar w:fldCharType="separate"/>
          </w:r>
          <w:r>
            <w:t>5. 数据</w:t>
          </w:r>
          <w:r>
            <w:rPr>
              <w:rFonts w:hint="eastAsia"/>
            </w:rPr>
            <w:t>标准</w:t>
          </w:r>
          <w:r>
            <w:tab/>
          </w:r>
          <w:r>
            <w:fldChar w:fldCharType="begin"/>
          </w:r>
          <w:r>
            <w:instrText xml:space="preserve"> PAGEREF _Toc62 \h </w:instrText>
          </w:r>
          <w:r>
            <w:fldChar w:fldCharType="separate"/>
          </w:r>
          <w:r>
            <w:t>- 15 -</w:t>
          </w:r>
          <w:r>
            <w:fldChar w:fldCharType="end"/>
          </w:r>
          <w:r>
            <w:fldChar w:fldCharType="end"/>
          </w:r>
        </w:p>
        <w:p>
          <w:pPr>
            <w:pStyle w:val="56"/>
            <w:tabs>
              <w:tab w:val="right" w:leader="dot" w:pos="8306"/>
            </w:tabs>
          </w:pPr>
          <w:r>
            <w:fldChar w:fldCharType="begin"/>
          </w:r>
          <w:r>
            <w:instrText xml:space="preserve"> HYPERLINK \l _Toc3728 </w:instrText>
          </w:r>
          <w:r>
            <w:fldChar w:fldCharType="separate"/>
          </w:r>
          <w:r>
            <w:t xml:space="preserve">5.1 </w:t>
          </w:r>
          <w:r>
            <w:rPr>
              <w:rFonts w:hint="eastAsia"/>
            </w:rPr>
            <w:t>数据库设计</w:t>
          </w:r>
          <w:r>
            <w:tab/>
          </w:r>
          <w:r>
            <w:fldChar w:fldCharType="begin"/>
          </w:r>
          <w:r>
            <w:instrText xml:space="preserve"> PAGEREF _Toc3728 \h </w:instrText>
          </w:r>
          <w:r>
            <w:fldChar w:fldCharType="separate"/>
          </w:r>
          <w:r>
            <w:t>- 16 -</w:t>
          </w:r>
          <w:r>
            <w:fldChar w:fldCharType="end"/>
          </w:r>
          <w:r>
            <w:fldChar w:fldCharType="end"/>
          </w:r>
        </w:p>
        <w:p>
          <w:pPr>
            <w:pStyle w:val="33"/>
            <w:tabs>
              <w:tab w:val="right" w:leader="dot" w:pos="8306"/>
            </w:tabs>
          </w:pPr>
          <w:r>
            <w:fldChar w:fldCharType="begin"/>
          </w:r>
          <w:r>
            <w:instrText xml:space="preserve"> HYPERLINK \l _Toc29260 </w:instrText>
          </w:r>
          <w:r>
            <w:fldChar w:fldCharType="separate"/>
          </w:r>
          <w:r>
            <w:t xml:space="preserve">5.1.1 </w:t>
          </w:r>
          <w:r>
            <w:rPr>
              <w:rFonts w:hint="eastAsia"/>
            </w:rPr>
            <w:t>设计原则</w:t>
          </w:r>
          <w:r>
            <w:tab/>
          </w:r>
          <w:r>
            <w:fldChar w:fldCharType="begin"/>
          </w:r>
          <w:r>
            <w:instrText xml:space="preserve"> PAGEREF _Toc29260 \h </w:instrText>
          </w:r>
          <w:r>
            <w:fldChar w:fldCharType="separate"/>
          </w:r>
          <w:r>
            <w:t>- 16 -</w:t>
          </w:r>
          <w:r>
            <w:fldChar w:fldCharType="end"/>
          </w:r>
          <w:r>
            <w:fldChar w:fldCharType="end"/>
          </w:r>
        </w:p>
        <w:p>
          <w:pPr>
            <w:pStyle w:val="33"/>
            <w:tabs>
              <w:tab w:val="right" w:leader="dot" w:pos="8306"/>
            </w:tabs>
          </w:pPr>
          <w:r>
            <w:fldChar w:fldCharType="begin"/>
          </w:r>
          <w:r>
            <w:instrText xml:space="preserve"> HYPERLINK \l _Toc4596 </w:instrText>
          </w:r>
          <w:r>
            <w:fldChar w:fldCharType="separate"/>
          </w:r>
          <w:r>
            <w:t xml:space="preserve">5.1.2 </w:t>
          </w:r>
          <w:r>
            <w:rPr>
              <w:rFonts w:hint="eastAsia"/>
            </w:rPr>
            <w:t>设计过程规范</w:t>
          </w:r>
          <w:r>
            <w:tab/>
          </w:r>
          <w:r>
            <w:fldChar w:fldCharType="begin"/>
          </w:r>
          <w:r>
            <w:instrText xml:space="preserve"> PAGEREF _Toc4596 \h </w:instrText>
          </w:r>
          <w:r>
            <w:fldChar w:fldCharType="separate"/>
          </w:r>
          <w:r>
            <w:t>- 16 -</w:t>
          </w:r>
          <w:r>
            <w:fldChar w:fldCharType="end"/>
          </w:r>
          <w:r>
            <w:fldChar w:fldCharType="end"/>
          </w:r>
        </w:p>
        <w:p>
          <w:pPr>
            <w:pStyle w:val="56"/>
            <w:tabs>
              <w:tab w:val="right" w:leader="dot" w:pos="8306"/>
            </w:tabs>
          </w:pPr>
          <w:r>
            <w:fldChar w:fldCharType="begin"/>
          </w:r>
          <w:r>
            <w:instrText xml:space="preserve"> HYPERLINK \l _Toc11667 </w:instrText>
          </w:r>
          <w:r>
            <w:fldChar w:fldCharType="separate"/>
          </w:r>
          <w:r>
            <w:t xml:space="preserve">5.2 </w:t>
          </w:r>
          <w:r>
            <w:rPr>
              <w:rFonts w:hint="eastAsia"/>
            </w:rPr>
            <w:t>数据仓库设计</w:t>
          </w:r>
          <w:r>
            <w:tab/>
          </w:r>
          <w:r>
            <w:fldChar w:fldCharType="begin"/>
          </w:r>
          <w:r>
            <w:instrText xml:space="preserve"> PAGEREF _Toc11667 \h </w:instrText>
          </w:r>
          <w:r>
            <w:fldChar w:fldCharType="separate"/>
          </w:r>
          <w:r>
            <w:t>- 19 -</w:t>
          </w:r>
          <w:r>
            <w:fldChar w:fldCharType="end"/>
          </w:r>
          <w:r>
            <w:fldChar w:fldCharType="end"/>
          </w:r>
        </w:p>
        <w:p>
          <w:pPr>
            <w:pStyle w:val="33"/>
            <w:tabs>
              <w:tab w:val="right" w:leader="dot" w:pos="8306"/>
            </w:tabs>
          </w:pPr>
          <w:r>
            <w:fldChar w:fldCharType="begin"/>
          </w:r>
          <w:r>
            <w:instrText xml:space="preserve"> HYPERLINK \l _Toc6492 </w:instrText>
          </w:r>
          <w:r>
            <w:fldChar w:fldCharType="separate"/>
          </w:r>
          <w:r>
            <w:t xml:space="preserve">5.2.1 </w:t>
          </w:r>
          <w:r>
            <w:rPr>
              <w:rFonts w:hint="eastAsia"/>
            </w:rPr>
            <w:t>基本分层结构</w:t>
          </w:r>
          <w:r>
            <w:tab/>
          </w:r>
          <w:r>
            <w:fldChar w:fldCharType="begin"/>
          </w:r>
          <w:r>
            <w:instrText xml:space="preserve"> PAGEREF _Toc6492 \h </w:instrText>
          </w:r>
          <w:r>
            <w:fldChar w:fldCharType="separate"/>
          </w:r>
          <w:r>
            <w:t>- 19 -</w:t>
          </w:r>
          <w:r>
            <w:fldChar w:fldCharType="end"/>
          </w:r>
          <w:r>
            <w:fldChar w:fldCharType="end"/>
          </w:r>
        </w:p>
        <w:p>
          <w:pPr>
            <w:pStyle w:val="33"/>
            <w:tabs>
              <w:tab w:val="right" w:leader="dot" w:pos="8306"/>
            </w:tabs>
          </w:pPr>
          <w:r>
            <w:fldChar w:fldCharType="begin"/>
          </w:r>
          <w:r>
            <w:instrText xml:space="preserve"> HYPERLINK \l _Toc20160 </w:instrText>
          </w:r>
          <w:r>
            <w:fldChar w:fldCharType="separate"/>
          </w:r>
          <w:r>
            <w:t xml:space="preserve">5.2.2 </w:t>
          </w:r>
          <w:r>
            <w:rPr>
              <w:rFonts w:hint="eastAsia"/>
              <w:lang w:val="en-US" w:eastAsia="zh-CN"/>
            </w:rPr>
            <w:t>数据仓库的开发方法及步骤</w:t>
          </w:r>
          <w:r>
            <w:tab/>
          </w:r>
          <w:r>
            <w:fldChar w:fldCharType="begin"/>
          </w:r>
          <w:r>
            <w:instrText xml:space="preserve"> PAGEREF _Toc20160 \h </w:instrText>
          </w:r>
          <w:r>
            <w:fldChar w:fldCharType="separate"/>
          </w:r>
          <w:r>
            <w:t>- 19 -</w:t>
          </w:r>
          <w:r>
            <w:fldChar w:fldCharType="end"/>
          </w:r>
          <w:r>
            <w:fldChar w:fldCharType="end"/>
          </w:r>
        </w:p>
        <w:p>
          <w:pPr>
            <w:pStyle w:val="56"/>
            <w:tabs>
              <w:tab w:val="right" w:leader="dot" w:pos="8306"/>
            </w:tabs>
          </w:pPr>
          <w:r>
            <w:fldChar w:fldCharType="begin"/>
          </w:r>
          <w:r>
            <w:instrText xml:space="preserve"> HYPERLINK \l _Toc26182 </w:instrText>
          </w:r>
          <w:r>
            <w:fldChar w:fldCharType="separate"/>
          </w:r>
          <w:r>
            <w:t xml:space="preserve">5.3 </w:t>
          </w:r>
          <w:r>
            <w:rPr>
              <w:rFonts w:hint="eastAsia"/>
            </w:rPr>
            <w:t>数据库设计命名规范</w:t>
          </w:r>
          <w:r>
            <w:tab/>
          </w:r>
          <w:r>
            <w:fldChar w:fldCharType="begin"/>
          </w:r>
          <w:r>
            <w:instrText xml:space="preserve"> PAGEREF _Toc26182 \h </w:instrText>
          </w:r>
          <w:r>
            <w:fldChar w:fldCharType="separate"/>
          </w:r>
          <w:r>
            <w:t>- 24 -</w:t>
          </w:r>
          <w:r>
            <w:fldChar w:fldCharType="end"/>
          </w:r>
          <w:r>
            <w:fldChar w:fldCharType="end"/>
          </w:r>
        </w:p>
        <w:p>
          <w:pPr>
            <w:pStyle w:val="45"/>
            <w:tabs>
              <w:tab w:val="right" w:leader="dot" w:pos="8306"/>
              <w:tab w:val="clear" w:pos="630"/>
              <w:tab w:val="clear" w:pos="8296"/>
            </w:tabs>
          </w:pPr>
          <w:r>
            <w:fldChar w:fldCharType="begin"/>
          </w:r>
          <w:r>
            <w:instrText xml:space="preserve"> HYPERLINK \l _Toc21203 </w:instrText>
          </w:r>
          <w:r>
            <w:fldChar w:fldCharType="separate"/>
          </w:r>
          <w:r>
            <w:t xml:space="preserve">6. </w:t>
          </w:r>
          <w:r>
            <w:rPr>
              <w:rFonts w:hint="eastAsia"/>
            </w:rPr>
            <w:t>技术标准</w:t>
          </w:r>
          <w:r>
            <w:tab/>
          </w:r>
          <w:r>
            <w:fldChar w:fldCharType="begin"/>
          </w:r>
          <w:r>
            <w:instrText xml:space="preserve"> PAGEREF _Toc21203 \h </w:instrText>
          </w:r>
          <w:r>
            <w:fldChar w:fldCharType="separate"/>
          </w:r>
          <w:r>
            <w:t>- 25 -</w:t>
          </w:r>
          <w:r>
            <w:fldChar w:fldCharType="end"/>
          </w:r>
          <w:r>
            <w:fldChar w:fldCharType="end"/>
          </w:r>
        </w:p>
        <w:p>
          <w:pPr>
            <w:pStyle w:val="56"/>
            <w:tabs>
              <w:tab w:val="right" w:leader="dot" w:pos="8306"/>
            </w:tabs>
          </w:pPr>
          <w:r>
            <w:fldChar w:fldCharType="begin"/>
          </w:r>
          <w:r>
            <w:instrText xml:space="preserve"> HYPERLINK \l _Toc9539 </w:instrText>
          </w:r>
          <w:r>
            <w:fldChar w:fldCharType="separate"/>
          </w:r>
          <w:r>
            <w:t xml:space="preserve">6.1 </w:t>
          </w:r>
          <w:r>
            <w:rPr>
              <w:rFonts w:hint="eastAsia"/>
            </w:rPr>
            <w:t>技术架构规范</w:t>
          </w:r>
          <w:r>
            <w:tab/>
          </w:r>
          <w:r>
            <w:fldChar w:fldCharType="begin"/>
          </w:r>
          <w:r>
            <w:instrText xml:space="preserve"> PAGEREF _Toc9539 \h </w:instrText>
          </w:r>
          <w:r>
            <w:fldChar w:fldCharType="separate"/>
          </w:r>
          <w:r>
            <w:t>- 25 -</w:t>
          </w:r>
          <w:r>
            <w:fldChar w:fldCharType="end"/>
          </w:r>
          <w:r>
            <w:fldChar w:fldCharType="end"/>
          </w:r>
        </w:p>
        <w:p>
          <w:pPr>
            <w:pStyle w:val="33"/>
            <w:tabs>
              <w:tab w:val="right" w:leader="dot" w:pos="8306"/>
            </w:tabs>
          </w:pPr>
          <w:r>
            <w:fldChar w:fldCharType="begin"/>
          </w:r>
          <w:r>
            <w:instrText xml:space="preserve"> HYPERLINK \l _Toc4444 </w:instrText>
          </w:r>
          <w:r>
            <w:fldChar w:fldCharType="separate"/>
          </w:r>
          <w:r>
            <w:t xml:space="preserve">6.1.1 </w:t>
          </w:r>
          <w:r>
            <w:rPr>
              <w:rFonts w:hint="eastAsia"/>
            </w:rPr>
            <w:t>开放性</w:t>
          </w:r>
          <w:r>
            <w:tab/>
          </w:r>
          <w:r>
            <w:fldChar w:fldCharType="begin"/>
          </w:r>
          <w:r>
            <w:instrText xml:space="preserve"> PAGEREF _Toc4444 \h </w:instrText>
          </w:r>
          <w:r>
            <w:fldChar w:fldCharType="separate"/>
          </w:r>
          <w:r>
            <w:t>- 25 -</w:t>
          </w:r>
          <w:r>
            <w:fldChar w:fldCharType="end"/>
          </w:r>
          <w:r>
            <w:fldChar w:fldCharType="end"/>
          </w:r>
        </w:p>
        <w:p>
          <w:pPr>
            <w:pStyle w:val="33"/>
            <w:tabs>
              <w:tab w:val="right" w:leader="dot" w:pos="8306"/>
            </w:tabs>
          </w:pPr>
          <w:r>
            <w:fldChar w:fldCharType="begin"/>
          </w:r>
          <w:r>
            <w:instrText xml:space="preserve"> HYPERLINK \l _Toc24514 </w:instrText>
          </w:r>
          <w:r>
            <w:fldChar w:fldCharType="separate"/>
          </w:r>
          <w:r>
            <w:t xml:space="preserve">6.1.2 </w:t>
          </w:r>
          <w:r>
            <w:rPr>
              <w:rFonts w:hint="eastAsia"/>
            </w:rPr>
            <w:t>扩展性</w:t>
          </w:r>
          <w:r>
            <w:tab/>
          </w:r>
          <w:r>
            <w:fldChar w:fldCharType="begin"/>
          </w:r>
          <w:r>
            <w:instrText xml:space="preserve"> PAGEREF _Toc24514 \h </w:instrText>
          </w:r>
          <w:r>
            <w:fldChar w:fldCharType="separate"/>
          </w:r>
          <w:r>
            <w:t>- 27 -</w:t>
          </w:r>
          <w:r>
            <w:fldChar w:fldCharType="end"/>
          </w:r>
          <w:r>
            <w:fldChar w:fldCharType="end"/>
          </w:r>
        </w:p>
        <w:p>
          <w:pPr>
            <w:pStyle w:val="33"/>
            <w:tabs>
              <w:tab w:val="right" w:leader="dot" w:pos="8306"/>
            </w:tabs>
          </w:pPr>
          <w:r>
            <w:fldChar w:fldCharType="begin"/>
          </w:r>
          <w:r>
            <w:instrText xml:space="preserve"> HYPERLINK \l _Toc17839 </w:instrText>
          </w:r>
          <w:r>
            <w:fldChar w:fldCharType="separate"/>
          </w:r>
          <w:r>
            <w:t xml:space="preserve">6.1.3 </w:t>
          </w:r>
          <w:r>
            <w:rPr>
              <w:rFonts w:hint="eastAsia"/>
            </w:rPr>
            <w:t>安全性</w:t>
          </w:r>
          <w:r>
            <w:tab/>
          </w:r>
          <w:r>
            <w:fldChar w:fldCharType="begin"/>
          </w:r>
          <w:r>
            <w:instrText xml:space="preserve"> PAGEREF _Toc17839 \h </w:instrText>
          </w:r>
          <w:r>
            <w:fldChar w:fldCharType="separate"/>
          </w:r>
          <w:r>
            <w:t>- 27 -</w:t>
          </w:r>
          <w:r>
            <w:fldChar w:fldCharType="end"/>
          </w:r>
          <w:r>
            <w:fldChar w:fldCharType="end"/>
          </w:r>
        </w:p>
        <w:p>
          <w:pPr>
            <w:pStyle w:val="33"/>
            <w:tabs>
              <w:tab w:val="right" w:leader="dot" w:pos="8306"/>
            </w:tabs>
          </w:pPr>
          <w:r>
            <w:fldChar w:fldCharType="begin"/>
          </w:r>
          <w:r>
            <w:instrText xml:space="preserve"> HYPERLINK \l _Toc17660 </w:instrText>
          </w:r>
          <w:r>
            <w:fldChar w:fldCharType="separate"/>
          </w:r>
          <w:r>
            <w:t xml:space="preserve">6.1.4 </w:t>
          </w:r>
          <w:r>
            <w:rPr>
              <w:rFonts w:hint="eastAsia"/>
            </w:rPr>
            <w:t>可靠性</w:t>
          </w:r>
          <w:r>
            <w:tab/>
          </w:r>
          <w:r>
            <w:fldChar w:fldCharType="begin"/>
          </w:r>
          <w:r>
            <w:instrText xml:space="preserve"> PAGEREF _Toc17660 \h </w:instrText>
          </w:r>
          <w:r>
            <w:fldChar w:fldCharType="separate"/>
          </w:r>
          <w:r>
            <w:t>- 27 -</w:t>
          </w:r>
          <w:r>
            <w:fldChar w:fldCharType="end"/>
          </w:r>
          <w:r>
            <w:fldChar w:fldCharType="end"/>
          </w:r>
        </w:p>
        <w:p>
          <w:pPr>
            <w:pStyle w:val="56"/>
            <w:tabs>
              <w:tab w:val="right" w:leader="dot" w:pos="8306"/>
            </w:tabs>
          </w:pPr>
          <w:r>
            <w:fldChar w:fldCharType="begin"/>
          </w:r>
          <w:r>
            <w:instrText xml:space="preserve"> HYPERLINK \l _Toc1672 </w:instrText>
          </w:r>
          <w:r>
            <w:fldChar w:fldCharType="separate"/>
          </w:r>
          <w:r>
            <w:t xml:space="preserve">6.2 </w:t>
          </w:r>
          <w:r>
            <w:rPr>
              <w:rFonts w:hint="eastAsia"/>
            </w:rPr>
            <w:t>性能设计规范</w:t>
          </w:r>
          <w:r>
            <w:tab/>
          </w:r>
          <w:r>
            <w:fldChar w:fldCharType="begin"/>
          </w:r>
          <w:r>
            <w:instrText xml:space="preserve"> PAGEREF _Toc1672 \h </w:instrText>
          </w:r>
          <w:r>
            <w:fldChar w:fldCharType="separate"/>
          </w:r>
          <w:r>
            <w:t>- 28 -</w:t>
          </w:r>
          <w:r>
            <w:fldChar w:fldCharType="end"/>
          </w:r>
          <w:r>
            <w:fldChar w:fldCharType="end"/>
          </w:r>
        </w:p>
        <w:p>
          <w:pPr>
            <w:pStyle w:val="33"/>
            <w:tabs>
              <w:tab w:val="right" w:leader="dot" w:pos="8306"/>
            </w:tabs>
          </w:pPr>
          <w:r>
            <w:fldChar w:fldCharType="begin"/>
          </w:r>
          <w:r>
            <w:instrText xml:space="preserve"> HYPERLINK \l _Toc19327 </w:instrText>
          </w:r>
          <w:r>
            <w:fldChar w:fldCharType="separate"/>
          </w:r>
          <w:r>
            <w:t xml:space="preserve">6.2.1 </w:t>
          </w:r>
          <w:r>
            <w:rPr>
              <w:rFonts w:hint="eastAsia"/>
            </w:rPr>
            <w:t>性能指标</w:t>
          </w:r>
          <w:r>
            <w:tab/>
          </w:r>
          <w:r>
            <w:fldChar w:fldCharType="begin"/>
          </w:r>
          <w:r>
            <w:instrText xml:space="preserve"> PAGEREF _Toc19327 \h </w:instrText>
          </w:r>
          <w:r>
            <w:fldChar w:fldCharType="separate"/>
          </w:r>
          <w:r>
            <w:t>- 28 -</w:t>
          </w:r>
          <w:r>
            <w:fldChar w:fldCharType="end"/>
          </w:r>
          <w:r>
            <w:fldChar w:fldCharType="end"/>
          </w:r>
        </w:p>
        <w:p>
          <w:pPr>
            <w:pStyle w:val="33"/>
            <w:tabs>
              <w:tab w:val="right" w:leader="dot" w:pos="8306"/>
            </w:tabs>
          </w:pPr>
          <w:r>
            <w:fldChar w:fldCharType="begin"/>
          </w:r>
          <w:r>
            <w:instrText xml:space="preserve"> HYPERLINK \l _Toc18420 </w:instrText>
          </w:r>
          <w:r>
            <w:fldChar w:fldCharType="separate"/>
          </w:r>
          <w:r>
            <w:rPr>
              <w:kern w:val="2"/>
            </w:rPr>
            <w:t xml:space="preserve">6.2.2 </w:t>
          </w:r>
          <w:r>
            <w:rPr>
              <w:rFonts w:hint="eastAsia"/>
            </w:rPr>
            <w:t>可靠性指标</w:t>
          </w:r>
          <w:r>
            <w:tab/>
          </w:r>
          <w:r>
            <w:fldChar w:fldCharType="begin"/>
          </w:r>
          <w:r>
            <w:instrText xml:space="preserve"> PAGEREF _Toc18420 \h </w:instrText>
          </w:r>
          <w:r>
            <w:fldChar w:fldCharType="separate"/>
          </w:r>
          <w:r>
            <w:t>- 28 -</w:t>
          </w:r>
          <w:r>
            <w:fldChar w:fldCharType="end"/>
          </w:r>
          <w:r>
            <w:fldChar w:fldCharType="end"/>
          </w:r>
        </w:p>
        <w:p>
          <w:pPr>
            <w:pStyle w:val="45"/>
            <w:tabs>
              <w:tab w:val="right" w:leader="dot" w:pos="8306"/>
              <w:tab w:val="clear" w:pos="630"/>
              <w:tab w:val="clear" w:pos="8296"/>
            </w:tabs>
          </w:pPr>
          <w:r>
            <w:fldChar w:fldCharType="begin"/>
          </w:r>
          <w:r>
            <w:instrText xml:space="preserve"> HYPERLINK \l _Toc30709 </w:instrText>
          </w:r>
          <w:r>
            <w:fldChar w:fldCharType="separate"/>
          </w:r>
          <w:r>
            <w:t xml:space="preserve">7. </w:t>
          </w:r>
          <w:r>
            <w:rPr>
              <w:rFonts w:hint="eastAsia"/>
            </w:rPr>
            <w:t>接口标准</w:t>
          </w:r>
          <w:r>
            <w:tab/>
          </w:r>
          <w:r>
            <w:fldChar w:fldCharType="begin"/>
          </w:r>
          <w:r>
            <w:instrText xml:space="preserve"> PAGEREF _Toc30709 \h </w:instrText>
          </w:r>
          <w:r>
            <w:fldChar w:fldCharType="separate"/>
          </w:r>
          <w:r>
            <w:t>- 30 -</w:t>
          </w:r>
          <w:r>
            <w:fldChar w:fldCharType="end"/>
          </w:r>
          <w:r>
            <w:fldChar w:fldCharType="end"/>
          </w:r>
        </w:p>
        <w:p>
          <w:pPr>
            <w:pStyle w:val="56"/>
            <w:tabs>
              <w:tab w:val="right" w:leader="dot" w:pos="8306"/>
            </w:tabs>
          </w:pPr>
          <w:r>
            <w:fldChar w:fldCharType="begin"/>
          </w:r>
          <w:r>
            <w:instrText xml:space="preserve"> HYPERLINK \l _Toc8582 </w:instrText>
          </w:r>
          <w:r>
            <w:fldChar w:fldCharType="separate"/>
          </w:r>
          <w:r>
            <w:t xml:space="preserve">7.1 </w:t>
          </w:r>
          <w:r>
            <w:rPr>
              <w:rFonts w:hint="eastAsia"/>
              <w:lang w:val="en-US" w:eastAsia="zh-CN"/>
            </w:rPr>
            <w:t>接口要求</w:t>
          </w:r>
          <w:r>
            <w:tab/>
          </w:r>
          <w:r>
            <w:fldChar w:fldCharType="begin"/>
          </w:r>
          <w:r>
            <w:instrText xml:space="preserve"> PAGEREF _Toc8582 \h </w:instrText>
          </w:r>
          <w:r>
            <w:fldChar w:fldCharType="separate"/>
          </w:r>
          <w:r>
            <w:t>- 30 -</w:t>
          </w:r>
          <w:r>
            <w:fldChar w:fldCharType="end"/>
          </w:r>
          <w:r>
            <w:fldChar w:fldCharType="end"/>
          </w:r>
        </w:p>
        <w:p>
          <w:pPr>
            <w:pStyle w:val="56"/>
            <w:tabs>
              <w:tab w:val="right" w:leader="dot" w:pos="8306"/>
            </w:tabs>
          </w:pPr>
          <w:r>
            <w:fldChar w:fldCharType="begin"/>
          </w:r>
          <w:r>
            <w:instrText xml:space="preserve"> HYPERLINK \l _Toc15111 </w:instrText>
          </w:r>
          <w:r>
            <w:fldChar w:fldCharType="separate"/>
          </w:r>
          <w:r>
            <w:t xml:space="preserve">7.2 </w:t>
          </w:r>
          <w:r>
            <w:rPr>
              <w:rFonts w:hint="eastAsia"/>
              <w:lang w:val="en-US" w:eastAsia="zh-CN"/>
            </w:rPr>
            <w:t>技术方式</w:t>
          </w:r>
          <w:r>
            <w:tab/>
          </w:r>
          <w:r>
            <w:fldChar w:fldCharType="begin"/>
          </w:r>
          <w:r>
            <w:instrText xml:space="preserve"> PAGEREF _Toc15111 \h </w:instrText>
          </w:r>
          <w:r>
            <w:fldChar w:fldCharType="separate"/>
          </w:r>
          <w:r>
            <w:t>- 30 -</w:t>
          </w:r>
          <w:r>
            <w:fldChar w:fldCharType="end"/>
          </w:r>
          <w:r>
            <w:fldChar w:fldCharType="end"/>
          </w:r>
        </w:p>
        <w:p>
          <w:pPr>
            <w:pStyle w:val="56"/>
            <w:tabs>
              <w:tab w:val="right" w:leader="dot" w:pos="8306"/>
            </w:tabs>
          </w:pPr>
          <w:r>
            <w:fldChar w:fldCharType="begin"/>
          </w:r>
          <w:r>
            <w:instrText xml:space="preserve"> HYPERLINK \l _Toc8984 </w:instrText>
          </w:r>
          <w:r>
            <w:fldChar w:fldCharType="separate"/>
          </w:r>
          <w:r>
            <w:t xml:space="preserve">7.3 </w:t>
          </w:r>
          <w:r>
            <w:rPr>
              <w:rFonts w:hint="eastAsia"/>
              <w:lang w:val="en-US" w:eastAsia="zh-CN"/>
            </w:rPr>
            <w:t>报文格式</w:t>
          </w:r>
          <w:r>
            <w:tab/>
          </w:r>
          <w:r>
            <w:fldChar w:fldCharType="begin"/>
          </w:r>
          <w:r>
            <w:instrText xml:space="preserve"> PAGEREF _Toc8984 \h </w:instrText>
          </w:r>
          <w:r>
            <w:fldChar w:fldCharType="separate"/>
          </w:r>
          <w:r>
            <w:t>- 31 -</w:t>
          </w:r>
          <w:r>
            <w:fldChar w:fldCharType="end"/>
          </w:r>
          <w:r>
            <w:fldChar w:fldCharType="end"/>
          </w:r>
        </w:p>
        <w:p>
          <w:pPr>
            <w:pStyle w:val="45"/>
            <w:tabs>
              <w:tab w:val="right" w:leader="dot" w:pos="8306"/>
              <w:tab w:val="clear" w:pos="630"/>
              <w:tab w:val="clear" w:pos="8296"/>
            </w:tabs>
          </w:pPr>
          <w:r>
            <w:fldChar w:fldCharType="begin"/>
          </w:r>
          <w:r>
            <w:instrText xml:space="preserve"> HYPERLINK \l _Toc10138 </w:instrText>
          </w:r>
          <w:r>
            <w:fldChar w:fldCharType="separate"/>
          </w:r>
          <w:r>
            <w:t xml:space="preserve">8. </w:t>
          </w:r>
          <w:r>
            <w:rPr>
              <w:rFonts w:hint="eastAsia"/>
              <w:lang w:val="en-US" w:eastAsia="zh-CN"/>
            </w:rPr>
            <w:t>代码开发标准</w:t>
          </w:r>
          <w:r>
            <w:tab/>
          </w:r>
          <w:r>
            <w:fldChar w:fldCharType="begin"/>
          </w:r>
          <w:r>
            <w:instrText xml:space="preserve"> PAGEREF _Toc10138 \h </w:instrText>
          </w:r>
          <w:r>
            <w:fldChar w:fldCharType="separate"/>
          </w:r>
          <w:r>
            <w:t>- 32 -</w:t>
          </w:r>
          <w:r>
            <w:fldChar w:fldCharType="end"/>
          </w:r>
          <w:r>
            <w:fldChar w:fldCharType="end"/>
          </w:r>
        </w:p>
        <w:p>
          <w:pPr>
            <w:pStyle w:val="56"/>
            <w:tabs>
              <w:tab w:val="right" w:leader="dot" w:pos="8306"/>
            </w:tabs>
          </w:pPr>
          <w:r>
            <w:fldChar w:fldCharType="begin"/>
          </w:r>
          <w:r>
            <w:instrText xml:space="preserve"> HYPERLINK \l _Toc5287 </w:instrText>
          </w:r>
          <w:r>
            <w:fldChar w:fldCharType="separate"/>
          </w:r>
          <w:r>
            <w:rPr>
              <w:rFonts w:hint="eastAsia"/>
              <w:lang w:val="en-US" w:eastAsia="zh-CN"/>
            </w:rPr>
            <w:t>8.1 管理规范</w:t>
          </w:r>
          <w:r>
            <w:tab/>
          </w:r>
          <w:r>
            <w:fldChar w:fldCharType="begin"/>
          </w:r>
          <w:r>
            <w:instrText xml:space="preserve"> PAGEREF _Toc5287 \h </w:instrText>
          </w:r>
          <w:r>
            <w:fldChar w:fldCharType="separate"/>
          </w:r>
          <w:r>
            <w:t>- 32 -</w:t>
          </w:r>
          <w:r>
            <w:fldChar w:fldCharType="end"/>
          </w:r>
          <w:r>
            <w:fldChar w:fldCharType="end"/>
          </w:r>
        </w:p>
        <w:p>
          <w:pPr>
            <w:pStyle w:val="33"/>
            <w:tabs>
              <w:tab w:val="right" w:leader="dot" w:pos="8306"/>
            </w:tabs>
          </w:pPr>
          <w:r>
            <w:fldChar w:fldCharType="begin"/>
          </w:r>
          <w:r>
            <w:instrText xml:space="preserve"> HYPERLINK \l _Toc2998 </w:instrText>
          </w:r>
          <w:r>
            <w:fldChar w:fldCharType="separate"/>
          </w:r>
          <w:r>
            <w:rPr>
              <w:rFonts w:hint="eastAsia"/>
              <w:lang w:val="en-US" w:eastAsia="zh-CN"/>
            </w:rPr>
            <w:t>8.1.1 项目立项</w:t>
          </w:r>
          <w:r>
            <w:tab/>
          </w:r>
          <w:r>
            <w:fldChar w:fldCharType="begin"/>
          </w:r>
          <w:r>
            <w:instrText xml:space="preserve"> PAGEREF _Toc2998 \h </w:instrText>
          </w:r>
          <w:r>
            <w:fldChar w:fldCharType="separate"/>
          </w:r>
          <w:r>
            <w:t>- 32 -</w:t>
          </w:r>
          <w:r>
            <w:fldChar w:fldCharType="end"/>
          </w:r>
          <w:r>
            <w:fldChar w:fldCharType="end"/>
          </w:r>
        </w:p>
        <w:p>
          <w:pPr>
            <w:pStyle w:val="33"/>
            <w:tabs>
              <w:tab w:val="right" w:leader="dot" w:pos="8306"/>
            </w:tabs>
          </w:pPr>
          <w:r>
            <w:fldChar w:fldCharType="begin"/>
          </w:r>
          <w:r>
            <w:instrText xml:space="preserve"> HYPERLINK \l _Toc8722 </w:instrText>
          </w:r>
          <w:r>
            <w:fldChar w:fldCharType="separate"/>
          </w:r>
          <w:r>
            <w:rPr>
              <w:rFonts w:hint="eastAsia"/>
              <w:lang w:val="en-US" w:eastAsia="zh-CN"/>
            </w:rPr>
            <w:t>8.1.2 项目技术调研</w:t>
          </w:r>
          <w:r>
            <w:tab/>
          </w:r>
          <w:r>
            <w:fldChar w:fldCharType="begin"/>
          </w:r>
          <w:r>
            <w:instrText xml:space="preserve"> PAGEREF _Toc8722 \h </w:instrText>
          </w:r>
          <w:r>
            <w:fldChar w:fldCharType="separate"/>
          </w:r>
          <w:r>
            <w:t>- 32 -</w:t>
          </w:r>
          <w:r>
            <w:fldChar w:fldCharType="end"/>
          </w:r>
          <w:r>
            <w:fldChar w:fldCharType="end"/>
          </w:r>
        </w:p>
        <w:p>
          <w:pPr>
            <w:pStyle w:val="33"/>
            <w:tabs>
              <w:tab w:val="right" w:leader="dot" w:pos="8306"/>
            </w:tabs>
          </w:pPr>
          <w:r>
            <w:fldChar w:fldCharType="begin"/>
          </w:r>
          <w:r>
            <w:instrText xml:space="preserve"> HYPERLINK \l _Toc2515 </w:instrText>
          </w:r>
          <w:r>
            <w:fldChar w:fldCharType="separate"/>
          </w:r>
          <w:r>
            <w:rPr>
              <w:rFonts w:hint="eastAsia"/>
              <w:lang w:val="en-US" w:eastAsia="zh-CN"/>
            </w:rPr>
            <w:t>8.1.3 产品原型和设计评审</w:t>
          </w:r>
          <w:r>
            <w:tab/>
          </w:r>
          <w:r>
            <w:fldChar w:fldCharType="begin"/>
          </w:r>
          <w:r>
            <w:instrText xml:space="preserve"> PAGEREF _Toc2515 \h </w:instrText>
          </w:r>
          <w:r>
            <w:fldChar w:fldCharType="separate"/>
          </w:r>
          <w:r>
            <w:t>- 32 -</w:t>
          </w:r>
          <w:r>
            <w:fldChar w:fldCharType="end"/>
          </w:r>
          <w:r>
            <w:fldChar w:fldCharType="end"/>
          </w:r>
        </w:p>
        <w:p>
          <w:pPr>
            <w:pStyle w:val="33"/>
            <w:tabs>
              <w:tab w:val="right" w:leader="dot" w:pos="8306"/>
            </w:tabs>
          </w:pPr>
          <w:r>
            <w:fldChar w:fldCharType="begin"/>
          </w:r>
          <w:r>
            <w:instrText xml:space="preserve"> HYPERLINK \l _Toc14783 </w:instrText>
          </w:r>
          <w:r>
            <w:fldChar w:fldCharType="separate"/>
          </w:r>
          <w:r>
            <w:rPr>
              <w:rFonts w:hint="eastAsia"/>
              <w:lang w:val="en-US" w:eastAsia="zh-CN"/>
            </w:rPr>
            <w:t>8.1.4 需求变更</w:t>
          </w:r>
          <w:r>
            <w:tab/>
          </w:r>
          <w:r>
            <w:fldChar w:fldCharType="begin"/>
          </w:r>
          <w:r>
            <w:instrText xml:space="preserve"> PAGEREF _Toc14783 \h </w:instrText>
          </w:r>
          <w:r>
            <w:fldChar w:fldCharType="separate"/>
          </w:r>
          <w:r>
            <w:t>- 32 -</w:t>
          </w:r>
          <w:r>
            <w:fldChar w:fldCharType="end"/>
          </w:r>
          <w:r>
            <w:fldChar w:fldCharType="end"/>
          </w:r>
        </w:p>
        <w:p>
          <w:pPr>
            <w:pStyle w:val="33"/>
            <w:tabs>
              <w:tab w:val="right" w:leader="dot" w:pos="8306"/>
            </w:tabs>
          </w:pPr>
          <w:r>
            <w:fldChar w:fldCharType="begin"/>
          </w:r>
          <w:r>
            <w:instrText xml:space="preserve"> HYPERLINK \l _Toc32099 </w:instrText>
          </w:r>
          <w:r>
            <w:fldChar w:fldCharType="separate"/>
          </w:r>
          <w:r>
            <w:rPr>
              <w:rFonts w:hint="eastAsia"/>
              <w:lang w:val="en-US" w:eastAsia="zh-CN"/>
            </w:rPr>
            <w:t>8.1.5 计划管理</w:t>
          </w:r>
          <w:r>
            <w:tab/>
          </w:r>
          <w:r>
            <w:fldChar w:fldCharType="begin"/>
          </w:r>
          <w:r>
            <w:instrText xml:space="preserve"> PAGEREF _Toc32099 \h </w:instrText>
          </w:r>
          <w:r>
            <w:fldChar w:fldCharType="separate"/>
          </w:r>
          <w:r>
            <w:t>- 32 -</w:t>
          </w:r>
          <w:r>
            <w:fldChar w:fldCharType="end"/>
          </w:r>
          <w:r>
            <w:fldChar w:fldCharType="end"/>
          </w:r>
        </w:p>
        <w:p>
          <w:pPr>
            <w:pStyle w:val="33"/>
            <w:tabs>
              <w:tab w:val="right" w:leader="dot" w:pos="8306"/>
            </w:tabs>
          </w:pPr>
          <w:r>
            <w:fldChar w:fldCharType="begin"/>
          </w:r>
          <w:r>
            <w:instrText xml:space="preserve"> HYPERLINK \l _Toc23919 </w:instrText>
          </w:r>
          <w:r>
            <w:fldChar w:fldCharType="separate"/>
          </w:r>
          <w:r>
            <w:rPr>
              <w:rFonts w:hint="eastAsia"/>
              <w:lang w:val="en-US" w:eastAsia="zh-CN"/>
            </w:rPr>
            <w:t>8.1.6 任务和计划执行跟进</w:t>
          </w:r>
          <w:r>
            <w:tab/>
          </w:r>
          <w:r>
            <w:fldChar w:fldCharType="begin"/>
          </w:r>
          <w:r>
            <w:instrText xml:space="preserve"> PAGEREF _Toc23919 \h </w:instrText>
          </w:r>
          <w:r>
            <w:fldChar w:fldCharType="separate"/>
          </w:r>
          <w:r>
            <w:t>- 33 -</w:t>
          </w:r>
          <w:r>
            <w:fldChar w:fldCharType="end"/>
          </w:r>
          <w:r>
            <w:fldChar w:fldCharType="end"/>
          </w:r>
        </w:p>
        <w:p>
          <w:pPr>
            <w:pStyle w:val="33"/>
            <w:tabs>
              <w:tab w:val="right" w:leader="dot" w:pos="8306"/>
            </w:tabs>
          </w:pPr>
          <w:r>
            <w:fldChar w:fldCharType="begin"/>
          </w:r>
          <w:r>
            <w:instrText xml:space="preserve"> HYPERLINK \l _Toc3278 </w:instrText>
          </w:r>
          <w:r>
            <w:fldChar w:fldCharType="separate"/>
          </w:r>
          <w:r>
            <w:rPr>
              <w:rFonts w:hint="eastAsia"/>
              <w:lang w:val="en-US" w:eastAsia="zh-CN"/>
            </w:rPr>
            <w:t>8.1.7 系统设计</w:t>
          </w:r>
          <w:r>
            <w:tab/>
          </w:r>
          <w:r>
            <w:fldChar w:fldCharType="begin"/>
          </w:r>
          <w:r>
            <w:instrText xml:space="preserve"> PAGEREF _Toc3278 \h </w:instrText>
          </w:r>
          <w:r>
            <w:fldChar w:fldCharType="separate"/>
          </w:r>
          <w:r>
            <w:t>- 33 -</w:t>
          </w:r>
          <w:r>
            <w:fldChar w:fldCharType="end"/>
          </w:r>
          <w:r>
            <w:fldChar w:fldCharType="end"/>
          </w:r>
        </w:p>
        <w:p>
          <w:pPr>
            <w:pStyle w:val="33"/>
            <w:tabs>
              <w:tab w:val="right" w:leader="dot" w:pos="8306"/>
            </w:tabs>
          </w:pPr>
          <w:r>
            <w:fldChar w:fldCharType="begin"/>
          </w:r>
          <w:r>
            <w:instrText xml:space="preserve"> HYPERLINK \l _Toc24278 </w:instrText>
          </w:r>
          <w:r>
            <w:fldChar w:fldCharType="separate"/>
          </w:r>
          <w:r>
            <w:rPr>
              <w:rFonts w:hint="eastAsia"/>
              <w:lang w:val="en-US" w:eastAsia="zh-CN"/>
            </w:rPr>
            <w:t>8.1.8 代码编写</w:t>
          </w:r>
          <w:r>
            <w:tab/>
          </w:r>
          <w:r>
            <w:fldChar w:fldCharType="begin"/>
          </w:r>
          <w:r>
            <w:instrText xml:space="preserve"> PAGEREF _Toc24278 \h </w:instrText>
          </w:r>
          <w:r>
            <w:fldChar w:fldCharType="separate"/>
          </w:r>
          <w:r>
            <w:t>- 33 -</w:t>
          </w:r>
          <w:r>
            <w:fldChar w:fldCharType="end"/>
          </w:r>
          <w:r>
            <w:fldChar w:fldCharType="end"/>
          </w:r>
        </w:p>
        <w:p>
          <w:pPr>
            <w:pStyle w:val="33"/>
            <w:tabs>
              <w:tab w:val="right" w:leader="dot" w:pos="8306"/>
            </w:tabs>
          </w:pPr>
          <w:r>
            <w:fldChar w:fldCharType="begin"/>
          </w:r>
          <w:r>
            <w:instrText xml:space="preserve"> HYPERLINK \l _Toc7235 </w:instrText>
          </w:r>
          <w:r>
            <w:fldChar w:fldCharType="separate"/>
          </w:r>
          <w:r>
            <w:rPr>
              <w:rFonts w:hint="eastAsia"/>
              <w:lang w:val="en-US" w:eastAsia="zh-CN"/>
            </w:rPr>
            <w:t>8.1.9 系统测试和Bug修复</w:t>
          </w:r>
          <w:r>
            <w:tab/>
          </w:r>
          <w:r>
            <w:fldChar w:fldCharType="begin"/>
          </w:r>
          <w:r>
            <w:instrText xml:space="preserve"> PAGEREF _Toc7235 \h </w:instrText>
          </w:r>
          <w:r>
            <w:fldChar w:fldCharType="separate"/>
          </w:r>
          <w:r>
            <w:t>- 34 -</w:t>
          </w:r>
          <w:r>
            <w:fldChar w:fldCharType="end"/>
          </w:r>
          <w:r>
            <w:fldChar w:fldCharType="end"/>
          </w:r>
        </w:p>
        <w:p>
          <w:pPr>
            <w:pStyle w:val="33"/>
            <w:tabs>
              <w:tab w:val="right" w:leader="dot" w:pos="8306"/>
            </w:tabs>
          </w:pPr>
          <w:r>
            <w:fldChar w:fldCharType="begin"/>
          </w:r>
          <w:r>
            <w:instrText xml:space="preserve"> HYPERLINK \l _Toc3491 </w:instrText>
          </w:r>
          <w:r>
            <w:fldChar w:fldCharType="separate"/>
          </w:r>
          <w:r>
            <w:rPr>
              <w:rFonts w:hint="eastAsia"/>
              <w:lang w:val="en-US" w:eastAsia="zh-CN"/>
            </w:rPr>
            <w:t>8.1.10 系统运维</w:t>
          </w:r>
          <w:r>
            <w:tab/>
          </w:r>
          <w:r>
            <w:fldChar w:fldCharType="begin"/>
          </w:r>
          <w:r>
            <w:instrText xml:space="preserve"> PAGEREF _Toc3491 \h </w:instrText>
          </w:r>
          <w:r>
            <w:fldChar w:fldCharType="separate"/>
          </w:r>
          <w:r>
            <w:t>- 34 -</w:t>
          </w:r>
          <w:r>
            <w:fldChar w:fldCharType="end"/>
          </w:r>
          <w:r>
            <w:fldChar w:fldCharType="end"/>
          </w:r>
        </w:p>
        <w:p>
          <w:pPr>
            <w:pStyle w:val="33"/>
            <w:tabs>
              <w:tab w:val="right" w:leader="dot" w:pos="8306"/>
            </w:tabs>
          </w:pPr>
          <w:r>
            <w:fldChar w:fldCharType="begin"/>
          </w:r>
          <w:r>
            <w:instrText xml:space="preserve"> HYPERLINK \l _Toc12288 </w:instrText>
          </w:r>
          <w:r>
            <w:fldChar w:fldCharType="separate"/>
          </w:r>
          <w:r>
            <w:rPr>
              <w:rFonts w:hint="eastAsia"/>
              <w:lang w:val="en-US" w:eastAsia="zh-CN"/>
            </w:rPr>
            <w:t>8.1.11 项目资源管理</w:t>
          </w:r>
          <w:r>
            <w:tab/>
          </w:r>
          <w:r>
            <w:fldChar w:fldCharType="begin"/>
          </w:r>
          <w:r>
            <w:instrText xml:space="preserve"> PAGEREF _Toc12288 \h </w:instrText>
          </w:r>
          <w:r>
            <w:fldChar w:fldCharType="separate"/>
          </w:r>
          <w:r>
            <w:t>- 34 -</w:t>
          </w:r>
          <w:r>
            <w:fldChar w:fldCharType="end"/>
          </w:r>
          <w:r>
            <w:fldChar w:fldCharType="end"/>
          </w:r>
        </w:p>
        <w:p>
          <w:pPr>
            <w:pStyle w:val="56"/>
            <w:tabs>
              <w:tab w:val="right" w:leader="dot" w:pos="8306"/>
            </w:tabs>
          </w:pPr>
          <w:r>
            <w:fldChar w:fldCharType="begin"/>
          </w:r>
          <w:r>
            <w:instrText xml:space="preserve"> HYPERLINK \l _Toc19232 </w:instrText>
          </w:r>
          <w:r>
            <w:fldChar w:fldCharType="separate"/>
          </w:r>
          <w:r>
            <w:rPr>
              <w:rFonts w:hint="eastAsia"/>
              <w:lang w:val="en-US" w:eastAsia="zh-CN"/>
            </w:rPr>
            <w:t>8.2 开发环境</w:t>
          </w:r>
          <w:r>
            <w:tab/>
          </w:r>
          <w:r>
            <w:fldChar w:fldCharType="begin"/>
          </w:r>
          <w:r>
            <w:instrText xml:space="preserve"> PAGEREF _Toc19232 \h </w:instrText>
          </w:r>
          <w:r>
            <w:fldChar w:fldCharType="separate"/>
          </w:r>
          <w:r>
            <w:t>- 34 -</w:t>
          </w:r>
          <w:r>
            <w:fldChar w:fldCharType="end"/>
          </w:r>
          <w:r>
            <w:fldChar w:fldCharType="end"/>
          </w:r>
        </w:p>
        <w:p>
          <w:pPr>
            <w:pStyle w:val="33"/>
            <w:tabs>
              <w:tab w:val="right" w:leader="dot" w:pos="8306"/>
            </w:tabs>
          </w:pPr>
          <w:r>
            <w:fldChar w:fldCharType="begin"/>
          </w:r>
          <w:r>
            <w:instrText xml:space="preserve"> HYPERLINK \l _Toc521 </w:instrText>
          </w:r>
          <w:r>
            <w:fldChar w:fldCharType="separate"/>
          </w:r>
          <w:r>
            <w:rPr>
              <w:rFonts w:hint="eastAsia"/>
              <w:lang w:val="en-US" w:eastAsia="zh-CN"/>
            </w:rPr>
            <w:t>8.2.1 操作系统环境</w:t>
          </w:r>
          <w:r>
            <w:tab/>
          </w:r>
          <w:r>
            <w:fldChar w:fldCharType="begin"/>
          </w:r>
          <w:r>
            <w:instrText xml:space="preserve"> PAGEREF _Toc521 \h </w:instrText>
          </w:r>
          <w:r>
            <w:fldChar w:fldCharType="separate"/>
          </w:r>
          <w:r>
            <w:t>- 35 -</w:t>
          </w:r>
          <w:r>
            <w:fldChar w:fldCharType="end"/>
          </w:r>
          <w:r>
            <w:fldChar w:fldCharType="end"/>
          </w:r>
        </w:p>
        <w:p>
          <w:pPr>
            <w:pStyle w:val="33"/>
            <w:tabs>
              <w:tab w:val="right" w:leader="dot" w:pos="8306"/>
            </w:tabs>
          </w:pPr>
          <w:r>
            <w:fldChar w:fldCharType="begin"/>
          </w:r>
          <w:r>
            <w:instrText xml:space="preserve"> HYPERLINK \l _Toc22429 </w:instrText>
          </w:r>
          <w:r>
            <w:fldChar w:fldCharType="separate"/>
          </w:r>
          <w:r>
            <w:rPr>
              <w:rFonts w:hint="eastAsia"/>
              <w:lang w:val="en-US" w:eastAsia="zh-CN"/>
            </w:rPr>
            <w:t>8.2.2 开发工具</w:t>
          </w:r>
          <w:r>
            <w:tab/>
          </w:r>
          <w:r>
            <w:fldChar w:fldCharType="begin"/>
          </w:r>
          <w:r>
            <w:instrText xml:space="preserve"> PAGEREF _Toc22429 \h </w:instrText>
          </w:r>
          <w:r>
            <w:fldChar w:fldCharType="separate"/>
          </w:r>
          <w:r>
            <w:t>- 35 -</w:t>
          </w:r>
          <w:r>
            <w:fldChar w:fldCharType="end"/>
          </w:r>
          <w:r>
            <w:fldChar w:fldCharType="end"/>
          </w:r>
        </w:p>
        <w:p>
          <w:pPr>
            <w:pStyle w:val="33"/>
            <w:tabs>
              <w:tab w:val="right" w:leader="dot" w:pos="8306"/>
            </w:tabs>
          </w:pPr>
          <w:r>
            <w:fldChar w:fldCharType="begin"/>
          </w:r>
          <w:r>
            <w:instrText xml:space="preserve"> HYPERLINK \l _Toc28262 </w:instrText>
          </w:r>
          <w:r>
            <w:fldChar w:fldCharType="separate"/>
          </w:r>
          <w:r>
            <w:rPr>
              <w:rFonts w:hint="eastAsia"/>
              <w:lang w:val="en-US" w:eastAsia="zh-CN"/>
            </w:rPr>
            <w:t>8.2.3 版本/代码管理工具</w:t>
          </w:r>
          <w:r>
            <w:tab/>
          </w:r>
          <w:r>
            <w:fldChar w:fldCharType="begin"/>
          </w:r>
          <w:r>
            <w:instrText xml:space="preserve"> PAGEREF _Toc28262 \h </w:instrText>
          </w:r>
          <w:r>
            <w:fldChar w:fldCharType="separate"/>
          </w:r>
          <w:r>
            <w:t>- 35 -</w:t>
          </w:r>
          <w:r>
            <w:fldChar w:fldCharType="end"/>
          </w:r>
          <w:r>
            <w:fldChar w:fldCharType="end"/>
          </w:r>
        </w:p>
        <w:p>
          <w:pPr>
            <w:pStyle w:val="33"/>
            <w:tabs>
              <w:tab w:val="right" w:leader="dot" w:pos="8306"/>
            </w:tabs>
          </w:pPr>
          <w:r>
            <w:fldChar w:fldCharType="begin"/>
          </w:r>
          <w:r>
            <w:instrText xml:space="preserve"> HYPERLINK \l _Toc4144 </w:instrText>
          </w:r>
          <w:r>
            <w:fldChar w:fldCharType="separate"/>
          </w:r>
          <w:r>
            <w:rPr>
              <w:rFonts w:hint="eastAsia"/>
              <w:lang w:val="en-US" w:eastAsia="zh-CN"/>
            </w:rPr>
            <w:t>8.2.4 代码管理服务</w:t>
          </w:r>
          <w:r>
            <w:tab/>
          </w:r>
          <w:r>
            <w:fldChar w:fldCharType="begin"/>
          </w:r>
          <w:r>
            <w:instrText xml:space="preserve"> PAGEREF _Toc4144 \h </w:instrText>
          </w:r>
          <w:r>
            <w:fldChar w:fldCharType="separate"/>
          </w:r>
          <w:r>
            <w:t>- 35 -</w:t>
          </w:r>
          <w:r>
            <w:fldChar w:fldCharType="end"/>
          </w:r>
          <w:r>
            <w:fldChar w:fldCharType="end"/>
          </w:r>
        </w:p>
        <w:p>
          <w:pPr>
            <w:pStyle w:val="56"/>
            <w:tabs>
              <w:tab w:val="right" w:leader="dot" w:pos="8306"/>
            </w:tabs>
          </w:pPr>
          <w:r>
            <w:fldChar w:fldCharType="begin"/>
          </w:r>
          <w:r>
            <w:instrText xml:space="preserve"> HYPERLINK \l _Toc12882 </w:instrText>
          </w:r>
          <w:r>
            <w:fldChar w:fldCharType="separate"/>
          </w:r>
          <w:r>
            <w:rPr>
              <w:rFonts w:hint="eastAsia"/>
              <w:lang w:val="en-US" w:eastAsia="zh-CN"/>
            </w:rPr>
            <w:t>8.3 开发框架</w:t>
          </w:r>
          <w:r>
            <w:tab/>
          </w:r>
          <w:r>
            <w:fldChar w:fldCharType="begin"/>
          </w:r>
          <w:r>
            <w:instrText xml:space="preserve"> PAGEREF _Toc12882 \h </w:instrText>
          </w:r>
          <w:r>
            <w:fldChar w:fldCharType="separate"/>
          </w:r>
          <w:r>
            <w:t>- 36 -</w:t>
          </w:r>
          <w:r>
            <w:fldChar w:fldCharType="end"/>
          </w:r>
          <w:r>
            <w:fldChar w:fldCharType="end"/>
          </w:r>
        </w:p>
        <w:p>
          <w:pPr>
            <w:pStyle w:val="33"/>
            <w:tabs>
              <w:tab w:val="right" w:leader="dot" w:pos="8306"/>
            </w:tabs>
          </w:pPr>
          <w:r>
            <w:fldChar w:fldCharType="begin"/>
          </w:r>
          <w:r>
            <w:instrText xml:space="preserve"> HYPERLINK \l _Toc18334 </w:instrText>
          </w:r>
          <w:r>
            <w:fldChar w:fldCharType="separate"/>
          </w:r>
          <w:r>
            <w:rPr>
              <w:rFonts w:hint="eastAsia"/>
              <w:lang w:val="en-US" w:eastAsia="zh-CN"/>
            </w:rPr>
            <w:t>8.3.1 整体结构规范</w:t>
          </w:r>
          <w:r>
            <w:tab/>
          </w:r>
          <w:r>
            <w:fldChar w:fldCharType="begin"/>
          </w:r>
          <w:r>
            <w:instrText xml:space="preserve"> PAGEREF _Toc18334 \h </w:instrText>
          </w:r>
          <w:r>
            <w:fldChar w:fldCharType="separate"/>
          </w:r>
          <w:r>
            <w:t>- 36 -</w:t>
          </w:r>
          <w:r>
            <w:fldChar w:fldCharType="end"/>
          </w:r>
          <w:r>
            <w:fldChar w:fldCharType="end"/>
          </w:r>
        </w:p>
        <w:p>
          <w:pPr>
            <w:pStyle w:val="33"/>
            <w:tabs>
              <w:tab w:val="right" w:leader="dot" w:pos="8306"/>
            </w:tabs>
          </w:pPr>
          <w:r>
            <w:fldChar w:fldCharType="begin"/>
          </w:r>
          <w:r>
            <w:instrText xml:space="preserve"> HYPERLINK \l _Toc7697 </w:instrText>
          </w:r>
          <w:r>
            <w:fldChar w:fldCharType="separate"/>
          </w:r>
          <w:r>
            <w:rPr>
              <w:rFonts w:hint="eastAsia"/>
              <w:lang w:val="en-US" w:eastAsia="zh-CN"/>
            </w:rPr>
            <w:t>8.3.2 开发框架使用</w:t>
          </w:r>
          <w:r>
            <w:tab/>
          </w:r>
          <w:r>
            <w:fldChar w:fldCharType="begin"/>
          </w:r>
          <w:r>
            <w:instrText xml:space="preserve"> PAGEREF _Toc7697 \h </w:instrText>
          </w:r>
          <w:r>
            <w:fldChar w:fldCharType="separate"/>
          </w:r>
          <w:r>
            <w:t>- 37 -</w:t>
          </w:r>
          <w:r>
            <w:fldChar w:fldCharType="end"/>
          </w:r>
          <w:r>
            <w:fldChar w:fldCharType="end"/>
          </w:r>
        </w:p>
        <w:p>
          <w:pPr>
            <w:pStyle w:val="33"/>
            <w:tabs>
              <w:tab w:val="right" w:leader="dot" w:pos="8306"/>
            </w:tabs>
          </w:pPr>
          <w:r>
            <w:fldChar w:fldCharType="begin"/>
          </w:r>
          <w:r>
            <w:instrText xml:space="preserve"> HYPERLINK \l _Toc31592 </w:instrText>
          </w:r>
          <w:r>
            <w:fldChar w:fldCharType="separate"/>
          </w:r>
          <w:r>
            <w:rPr>
              <w:rFonts w:hint="eastAsia"/>
              <w:lang w:val="en-US" w:eastAsia="zh-CN"/>
            </w:rPr>
            <w:t>8.3.3 代码结构规范</w:t>
          </w:r>
          <w:r>
            <w:tab/>
          </w:r>
          <w:r>
            <w:fldChar w:fldCharType="begin"/>
          </w:r>
          <w:r>
            <w:instrText xml:space="preserve"> PAGEREF _Toc31592 \h </w:instrText>
          </w:r>
          <w:r>
            <w:fldChar w:fldCharType="separate"/>
          </w:r>
          <w:r>
            <w:t>- 37 -</w:t>
          </w:r>
          <w:r>
            <w:fldChar w:fldCharType="end"/>
          </w:r>
          <w:r>
            <w:fldChar w:fldCharType="end"/>
          </w:r>
        </w:p>
        <w:p>
          <w:pPr>
            <w:pStyle w:val="33"/>
            <w:tabs>
              <w:tab w:val="right" w:leader="dot" w:pos="8306"/>
            </w:tabs>
          </w:pPr>
          <w:r>
            <w:fldChar w:fldCharType="begin"/>
          </w:r>
          <w:r>
            <w:instrText xml:space="preserve"> HYPERLINK \l _Toc5697 </w:instrText>
          </w:r>
          <w:r>
            <w:fldChar w:fldCharType="separate"/>
          </w:r>
          <w:r>
            <w:rPr>
              <w:rFonts w:hint="eastAsia"/>
              <w:lang w:val="en-US" w:eastAsia="zh-CN"/>
            </w:rPr>
            <w:t>8.3.4 模块命名规范</w:t>
          </w:r>
          <w:r>
            <w:tab/>
          </w:r>
          <w:r>
            <w:fldChar w:fldCharType="begin"/>
          </w:r>
          <w:r>
            <w:instrText xml:space="preserve"> PAGEREF _Toc5697 \h </w:instrText>
          </w:r>
          <w:r>
            <w:fldChar w:fldCharType="separate"/>
          </w:r>
          <w:r>
            <w:t>- 37 -</w:t>
          </w:r>
          <w:r>
            <w:fldChar w:fldCharType="end"/>
          </w:r>
          <w:r>
            <w:fldChar w:fldCharType="end"/>
          </w:r>
        </w:p>
        <w:p>
          <w:pPr>
            <w:pStyle w:val="33"/>
            <w:tabs>
              <w:tab w:val="right" w:leader="dot" w:pos="8306"/>
            </w:tabs>
          </w:pPr>
          <w:r>
            <w:fldChar w:fldCharType="begin"/>
          </w:r>
          <w:r>
            <w:instrText xml:space="preserve"> HYPERLINK \l _Toc28234 </w:instrText>
          </w:r>
          <w:r>
            <w:fldChar w:fldCharType="separate"/>
          </w:r>
          <w:r>
            <w:rPr>
              <w:rFonts w:hint="eastAsia"/>
              <w:lang w:val="en-US" w:eastAsia="zh-CN"/>
            </w:rPr>
            <w:t>8.3.5 配置文件规范</w:t>
          </w:r>
          <w:r>
            <w:tab/>
          </w:r>
          <w:r>
            <w:fldChar w:fldCharType="begin"/>
          </w:r>
          <w:r>
            <w:instrText xml:space="preserve"> PAGEREF _Toc28234 \h </w:instrText>
          </w:r>
          <w:r>
            <w:fldChar w:fldCharType="separate"/>
          </w:r>
          <w:r>
            <w:t>- 37 -</w:t>
          </w:r>
          <w:r>
            <w:fldChar w:fldCharType="end"/>
          </w:r>
          <w:r>
            <w:fldChar w:fldCharType="end"/>
          </w:r>
        </w:p>
        <w:p>
          <w:pPr>
            <w:pStyle w:val="56"/>
            <w:tabs>
              <w:tab w:val="right" w:leader="dot" w:pos="8306"/>
            </w:tabs>
          </w:pPr>
          <w:r>
            <w:fldChar w:fldCharType="begin"/>
          </w:r>
          <w:r>
            <w:instrText xml:space="preserve"> HYPERLINK \l _Toc26849 </w:instrText>
          </w:r>
          <w:r>
            <w:fldChar w:fldCharType="separate"/>
          </w:r>
          <w:r>
            <w:rPr>
              <w:rFonts w:hint="eastAsia"/>
              <w:lang w:val="en-US" w:eastAsia="zh-CN"/>
            </w:rPr>
            <w:t>8.4 代码规范</w:t>
          </w:r>
          <w:r>
            <w:tab/>
          </w:r>
          <w:r>
            <w:fldChar w:fldCharType="begin"/>
          </w:r>
          <w:r>
            <w:instrText xml:space="preserve"> PAGEREF _Toc26849 \h </w:instrText>
          </w:r>
          <w:r>
            <w:fldChar w:fldCharType="separate"/>
          </w:r>
          <w:r>
            <w:t>- 38 -</w:t>
          </w:r>
          <w:r>
            <w:fldChar w:fldCharType="end"/>
          </w:r>
          <w:r>
            <w:fldChar w:fldCharType="end"/>
          </w:r>
        </w:p>
        <w:p>
          <w:pPr>
            <w:pStyle w:val="56"/>
            <w:tabs>
              <w:tab w:val="right" w:leader="dot" w:pos="8306"/>
            </w:tabs>
          </w:pPr>
          <w:r>
            <w:fldChar w:fldCharType="begin"/>
          </w:r>
          <w:r>
            <w:instrText xml:space="preserve"> HYPERLINK \l _Toc15284 </w:instrText>
          </w:r>
          <w:r>
            <w:fldChar w:fldCharType="separate"/>
          </w:r>
          <w:r>
            <w:rPr>
              <w:rFonts w:hint="eastAsia"/>
              <w:lang w:val="en-US" w:eastAsia="zh-CN"/>
            </w:rPr>
            <w:t>8.5 数据库规范</w:t>
          </w:r>
          <w:r>
            <w:tab/>
          </w:r>
          <w:r>
            <w:fldChar w:fldCharType="begin"/>
          </w:r>
          <w:r>
            <w:instrText xml:space="preserve"> PAGEREF _Toc15284 \h </w:instrText>
          </w:r>
          <w:r>
            <w:fldChar w:fldCharType="separate"/>
          </w:r>
          <w:r>
            <w:t>- 38 -</w:t>
          </w:r>
          <w:r>
            <w:fldChar w:fldCharType="end"/>
          </w:r>
          <w:r>
            <w:fldChar w:fldCharType="end"/>
          </w:r>
        </w:p>
        <w:p>
          <w:pPr>
            <w:pStyle w:val="45"/>
            <w:tabs>
              <w:tab w:val="right" w:leader="dot" w:pos="8306"/>
              <w:tab w:val="clear" w:pos="630"/>
              <w:tab w:val="clear" w:pos="8296"/>
            </w:tabs>
          </w:pPr>
          <w:r>
            <w:fldChar w:fldCharType="begin"/>
          </w:r>
          <w:r>
            <w:instrText xml:space="preserve"> HYPERLINK \l _Toc23398 </w:instrText>
          </w:r>
          <w:r>
            <w:fldChar w:fldCharType="separate"/>
          </w:r>
          <w:r>
            <w:t xml:space="preserve">9. </w:t>
          </w:r>
          <w:r>
            <w:rPr>
              <w:rFonts w:hint="eastAsia"/>
            </w:rPr>
            <w:t>应用框架规范</w:t>
          </w:r>
          <w:r>
            <w:tab/>
          </w:r>
          <w:r>
            <w:fldChar w:fldCharType="begin"/>
          </w:r>
          <w:r>
            <w:instrText xml:space="preserve"> PAGEREF _Toc23398 \h </w:instrText>
          </w:r>
          <w:r>
            <w:fldChar w:fldCharType="separate"/>
          </w:r>
          <w:r>
            <w:t>- 39 -</w:t>
          </w:r>
          <w:r>
            <w:fldChar w:fldCharType="end"/>
          </w:r>
          <w:r>
            <w:fldChar w:fldCharType="end"/>
          </w:r>
        </w:p>
        <w:p>
          <w:pPr>
            <w:pStyle w:val="45"/>
            <w:tabs>
              <w:tab w:val="right" w:leader="dot" w:pos="8306"/>
              <w:tab w:val="clear" w:pos="630"/>
              <w:tab w:val="clear" w:pos="8296"/>
            </w:tabs>
          </w:pPr>
          <w:r>
            <w:fldChar w:fldCharType="begin"/>
          </w:r>
          <w:r>
            <w:instrText xml:space="preserve"> HYPERLINK \l _Toc21504 </w:instrText>
          </w:r>
          <w:r>
            <w:fldChar w:fldCharType="separate"/>
          </w:r>
          <w:r>
            <w:t xml:space="preserve">10. </w:t>
          </w:r>
          <w:r>
            <w:rPr>
              <w:rFonts w:hint="eastAsia"/>
            </w:rPr>
            <w:t>U</w:t>
          </w:r>
          <w:r>
            <w:t>I</w:t>
          </w:r>
          <w:r>
            <w:rPr>
              <w:rFonts w:hint="eastAsia"/>
            </w:rPr>
            <w:t>设计风格规范</w:t>
          </w:r>
          <w:r>
            <w:tab/>
          </w:r>
          <w:r>
            <w:fldChar w:fldCharType="begin"/>
          </w:r>
          <w:r>
            <w:instrText xml:space="preserve"> PAGEREF _Toc21504 \h </w:instrText>
          </w:r>
          <w:r>
            <w:fldChar w:fldCharType="separate"/>
          </w:r>
          <w:r>
            <w:t>- 40 -</w:t>
          </w:r>
          <w:r>
            <w:fldChar w:fldCharType="end"/>
          </w:r>
          <w:r>
            <w:fldChar w:fldCharType="end"/>
          </w:r>
        </w:p>
        <w:p>
          <w:pPr>
            <w:sectPr>
              <w:headerReference r:id="rId12" w:type="first"/>
              <w:footerReference r:id="rId14" w:type="first"/>
              <w:headerReference r:id="rId11" w:type="default"/>
              <w:footerReference r:id="rId13" w:type="default"/>
              <w:pgSz w:w="11906" w:h="16838"/>
              <w:pgMar w:top="1440" w:right="1800" w:bottom="1440" w:left="1800" w:header="851" w:footer="992" w:gutter="0"/>
              <w:pgNumType w:fmt="upperRoman" w:start="1"/>
              <w:cols w:space="425" w:num="1"/>
              <w:titlePg/>
              <w:docGrid w:type="lines" w:linePitch="312" w:charSpace="0"/>
            </w:sectPr>
          </w:pPr>
          <w:r>
            <w:fldChar w:fldCharType="end"/>
          </w:r>
        </w:p>
      </w:sdtContent>
    </w:sdt>
    <w:p/>
    <w:bookmarkEnd w:id="0"/>
    <w:p>
      <w:pPr>
        <w:widowControl w:val="0"/>
        <w:autoSpaceDE w:val="0"/>
        <w:autoSpaceDN w:val="0"/>
        <w:adjustRightInd w:val="0"/>
        <w:spacing w:before="0" w:after="0" w:line="240" w:lineRule="auto"/>
        <w:jc w:val="center"/>
        <w:rPr>
          <w:rFonts w:ascii="黑体" w:hAnsi="Calibri" w:eastAsia="黑体" w:cs="黑体"/>
          <w:kern w:val="0"/>
          <w:sz w:val="32"/>
          <w:szCs w:val="32"/>
        </w:rPr>
      </w:pPr>
      <w:bookmarkStart w:id="1" w:name="_Toc436645452"/>
      <w:bookmarkStart w:id="2" w:name="_Toc437008660"/>
      <w:bookmarkStart w:id="3" w:name="_Toc436645873"/>
      <w:bookmarkStart w:id="4" w:name="_Toc436645453"/>
      <w:bookmarkStart w:id="187" w:name="_GoBack"/>
      <w:bookmarkEnd w:id="187"/>
      <w:r>
        <w:rPr>
          <w:rFonts w:hint="eastAsia" w:ascii="黑体" w:hAnsi="Calibri" w:eastAsia="黑体" w:cs="黑体"/>
          <w:kern w:val="0"/>
          <w:sz w:val="32"/>
          <w:szCs w:val="32"/>
        </w:rPr>
        <w:t>引</w:t>
      </w:r>
      <w:r>
        <w:rPr>
          <w:rFonts w:ascii="黑体" w:hAnsi="Calibri" w:eastAsia="黑体" w:cs="黑体"/>
          <w:kern w:val="0"/>
          <w:sz w:val="32"/>
          <w:szCs w:val="32"/>
        </w:rPr>
        <w:t xml:space="preserve"> </w:t>
      </w:r>
      <w:r>
        <w:rPr>
          <w:rFonts w:hint="eastAsia" w:ascii="黑体" w:hAnsi="Calibri" w:eastAsia="黑体" w:cs="黑体"/>
          <w:kern w:val="0"/>
          <w:sz w:val="32"/>
          <w:szCs w:val="32"/>
        </w:rPr>
        <w:t>言</w:t>
      </w:r>
    </w:p>
    <w:p>
      <w:pPr>
        <w:widowControl w:val="0"/>
        <w:autoSpaceDE w:val="0"/>
        <w:autoSpaceDN w:val="0"/>
        <w:adjustRightInd w:val="0"/>
        <w:spacing w:before="0" w:after="0"/>
        <w:ind w:firstLine="480" w:firstLineChars="200"/>
        <w:jc w:val="left"/>
        <w:rPr>
          <w:rFonts w:ascii="宋体" w:hAnsi="Calibri" w:cs="宋体"/>
          <w:kern w:val="0"/>
          <w:sz w:val="24"/>
          <w:szCs w:val="24"/>
        </w:rPr>
      </w:pPr>
    </w:p>
    <w:p>
      <w:pPr>
        <w:widowControl w:val="0"/>
        <w:autoSpaceDE w:val="0"/>
        <w:autoSpaceDN w:val="0"/>
        <w:adjustRightInd w:val="0"/>
        <w:spacing w:before="0" w:after="0"/>
        <w:ind w:firstLine="480" w:firstLineChars="200"/>
        <w:jc w:val="left"/>
        <w:rPr>
          <w:rFonts w:ascii="宋体" w:hAnsi="Calibri" w:cs="宋体"/>
          <w:kern w:val="0"/>
          <w:sz w:val="24"/>
          <w:szCs w:val="24"/>
        </w:rPr>
      </w:pPr>
      <w:r>
        <w:rPr>
          <w:rFonts w:hint="eastAsia" w:ascii="宋体" w:hAnsi="Calibri" w:cs="宋体"/>
          <w:kern w:val="0"/>
          <w:sz w:val="24"/>
          <w:szCs w:val="24"/>
        </w:rPr>
        <w:t>为深入贯彻中共中央、国务院《关于加强中国特色新型智库建设的意见》，全面落实集团公司“一个目标、三型五化、七个一流”总体发展战略，在《国家能源集团技术经济研究院建设一流智库行动计划（2021-2025年）》的总体指导下，按照集团公司《关于加强网络安全和信息化工作的指导意见》的工作要求，通过技术中台标准体系建设，为技经院智能化一流智库一体化平台建设与管理奠定基础，为后续其他课题建设提供指导。</w:t>
      </w:r>
    </w:p>
    <w:p>
      <w:pPr>
        <w:widowControl w:val="0"/>
        <w:autoSpaceDE w:val="0"/>
        <w:autoSpaceDN w:val="0"/>
        <w:adjustRightInd w:val="0"/>
        <w:spacing w:before="0" w:after="0" w:line="240" w:lineRule="auto"/>
        <w:jc w:val="left"/>
        <w:rPr>
          <w:rFonts w:ascii="宋体" w:hAnsi="Calibri" w:cs="宋体"/>
          <w:kern w:val="0"/>
          <w:szCs w:val="21"/>
        </w:rPr>
      </w:pPr>
    </w:p>
    <w:p>
      <w:pPr>
        <w:pStyle w:val="3"/>
        <w:pageBreakBefore/>
        <w:ind w:left="659" w:hanging="659" w:hangingChars="205"/>
      </w:pPr>
      <w:bookmarkStart w:id="5" w:name="_Toc18253"/>
      <w:bookmarkStart w:id="6" w:name="_Toc17041"/>
      <w:r>
        <w:rPr>
          <w:rFonts w:hint="eastAsia"/>
        </w:rPr>
        <w:t>建设目标</w:t>
      </w:r>
      <w:bookmarkEnd w:id="5"/>
      <w:bookmarkEnd w:id="6"/>
    </w:p>
    <w:p>
      <w:pPr>
        <w:pStyle w:val="1325"/>
        <w:rPr>
          <w:rFonts w:cs="宋体"/>
          <w:kern w:val="2"/>
          <w:szCs w:val="24"/>
        </w:rPr>
      </w:pPr>
      <w:r>
        <w:rPr>
          <w:rFonts w:hint="eastAsia" w:cs="宋体"/>
          <w:kern w:val="2"/>
          <w:szCs w:val="24"/>
        </w:rPr>
        <w:t>技术中台标准体系框架参考国标、行标、借鉴领先企业实践经验，并在融合优化集团已有标准体系成果的基础上，</w:t>
      </w:r>
      <w:r>
        <w:rPr>
          <w:rFonts w:hint="eastAsia"/>
        </w:rPr>
        <w:t>以构建“平台化、组件化、标准化”的业务应用为设计原则，</w:t>
      </w:r>
      <w:r>
        <w:rPr>
          <w:rFonts w:hint="eastAsia" w:cs="宋体"/>
          <w:kern w:val="2"/>
          <w:szCs w:val="24"/>
        </w:rPr>
        <w:t>承载智库平台整体的技术中台规范体系建设，包括数据规范、技术标准、接口标准、应用框架规范等中台相关技术规范。</w:t>
      </w:r>
    </w:p>
    <w:p>
      <w:pPr>
        <w:pStyle w:val="3"/>
        <w:ind w:left="659" w:hanging="659" w:hangingChars="205"/>
      </w:pPr>
      <w:bookmarkStart w:id="7" w:name="_Toc118463768"/>
      <w:bookmarkStart w:id="8" w:name="_Toc13193"/>
      <w:bookmarkStart w:id="9" w:name="_Toc3960"/>
      <w:bookmarkStart w:id="10" w:name="_Toc118463769"/>
      <w:r>
        <w:rPr>
          <w:rFonts w:hint="eastAsia"/>
        </w:rPr>
        <w:t>总体框架</w:t>
      </w:r>
      <w:bookmarkEnd w:id="7"/>
      <w:bookmarkEnd w:id="8"/>
      <w:bookmarkEnd w:id="9"/>
    </w:p>
    <w:p>
      <w:pPr>
        <w:pStyle w:val="1325"/>
        <w:rPr>
          <w:rFonts w:cs="宋体"/>
          <w:kern w:val="2"/>
          <w:szCs w:val="24"/>
        </w:rPr>
      </w:pPr>
      <w:r>
        <w:rPr>
          <w:rFonts w:hint="eastAsia" w:cs="宋体"/>
          <w:kern w:val="2"/>
          <w:szCs w:val="24"/>
        </w:rPr>
        <w:t>智能化一体化平台的标准体系主要分为总体标准、技术标准、应用框架规范三大类。信息化标准规范体系总体架构</w:t>
      </w:r>
      <w:r>
        <w:rPr>
          <w:rFonts w:cs="宋体"/>
          <w:kern w:val="2"/>
          <w:szCs w:val="24"/>
        </w:rPr>
        <w:t>,</w:t>
      </w:r>
      <w:r>
        <w:rPr>
          <w:rFonts w:hint="eastAsia" w:cs="宋体"/>
          <w:kern w:val="2"/>
          <w:szCs w:val="24"/>
        </w:rPr>
        <w:t>如下图所示。</w:t>
      </w:r>
    </w:p>
    <w:p>
      <w:pPr>
        <w:pStyle w:val="1325"/>
        <w:rPr>
          <w:lang w:val="en-US"/>
        </w:rPr>
      </w:pPr>
      <w:r>
        <w:rPr>
          <w:lang w:val="en-US"/>
        </w:rPr>
        <w:drawing>
          <wp:inline distT="0" distB="0" distL="0" distR="0">
            <wp:extent cx="5274310" cy="2729230"/>
            <wp:effectExtent l="0" t="0" r="0" b="3302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pPr>
        <w:pStyle w:val="1325"/>
      </w:pPr>
    </w:p>
    <w:p>
      <w:pPr>
        <w:pStyle w:val="3"/>
      </w:pPr>
      <w:bookmarkStart w:id="11" w:name="_Toc24905"/>
      <w:bookmarkStart w:id="12" w:name="_Toc14821"/>
      <w:r>
        <w:rPr>
          <w:rFonts w:hint="eastAsia"/>
        </w:rPr>
        <w:t>总体标准</w:t>
      </w:r>
      <w:bookmarkEnd w:id="10"/>
      <w:bookmarkEnd w:id="11"/>
      <w:bookmarkEnd w:id="12"/>
    </w:p>
    <w:p>
      <w:pPr>
        <w:pStyle w:val="1325"/>
        <w:rPr>
          <w:rFonts w:cs="宋体"/>
          <w:kern w:val="2"/>
          <w:szCs w:val="24"/>
        </w:rPr>
      </w:pPr>
      <w:r>
        <w:rPr>
          <w:rFonts w:hint="eastAsia" w:cs="宋体"/>
          <w:kern w:val="2"/>
          <w:szCs w:val="24"/>
        </w:rPr>
        <w:t>总体标准是技经院智能化一流智库建设所需的总体性、通用性的标准和规范，应满足技经院智能化一流智库建设的总体设计、总体规划的要求，包括标准规范体系和业务术语。</w:t>
      </w:r>
    </w:p>
    <w:p>
      <w:pPr>
        <w:pStyle w:val="4"/>
      </w:pPr>
      <w:bookmarkStart w:id="13" w:name="_Toc118463770"/>
      <w:bookmarkStart w:id="14" w:name="_Toc17952"/>
      <w:bookmarkStart w:id="15" w:name="_Toc13927"/>
      <w:r>
        <w:rPr>
          <w:rFonts w:hint="eastAsia"/>
        </w:rPr>
        <w:t>标准规范体系</w:t>
      </w:r>
      <w:bookmarkEnd w:id="13"/>
      <w:bookmarkEnd w:id="14"/>
      <w:bookmarkEnd w:id="15"/>
    </w:p>
    <w:p>
      <w:pPr>
        <w:pStyle w:val="1325"/>
      </w:pPr>
      <w:r>
        <w:rPr>
          <w:rFonts w:hint="eastAsia"/>
        </w:rPr>
        <w:t>本次标准规范体系规定了技经院智能化一体智库标准规范框架及明细表。</w:t>
      </w:r>
    </w:p>
    <w:tbl>
      <w:tblPr>
        <w:tblStyle w:val="69"/>
        <w:tblW w:w="8200" w:type="dxa"/>
        <w:tblInd w:w="0" w:type="dxa"/>
        <w:tblLayout w:type="autofit"/>
        <w:tblCellMar>
          <w:top w:w="0" w:type="dxa"/>
          <w:left w:w="108" w:type="dxa"/>
          <w:bottom w:w="0" w:type="dxa"/>
          <w:right w:w="108" w:type="dxa"/>
        </w:tblCellMar>
      </w:tblPr>
      <w:tblGrid>
        <w:gridCol w:w="1080"/>
        <w:gridCol w:w="2100"/>
        <w:gridCol w:w="5020"/>
      </w:tblGrid>
      <w:tr>
        <w:tblPrEx>
          <w:tblCellMar>
            <w:top w:w="0" w:type="dxa"/>
            <w:left w:w="108" w:type="dxa"/>
            <w:bottom w:w="0" w:type="dxa"/>
            <w:right w:w="108" w:type="dxa"/>
          </w:tblCellMar>
        </w:tblPrEx>
        <w:trPr>
          <w:trHeight w:val="345" w:hRule="atLeast"/>
        </w:trPr>
        <w:tc>
          <w:tcPr>
            <w:tcW w:w="1080" w:type="dxa"/>
            <w:tcBorders>
              <w:top w:val="single" w:color="auto" w:sz="4" w:space="0"/>
              <w:left w:val="single" w:color="auto" w:sz="4" w:space="0"/>
              <w:bottom w:val="single" w:color="auto" w:sz="4" w:space="0"/>
              <w:right w:val="single" w:color="auto" w:sz="4" w:space="0"/>
            </w:tcBorders>
            <w:shd w:val="clear" w:color="000000" w:fill="D0CECE"/>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序号</w:t>
            </w:r>
          </w:p>
        </w:tc>
        <w:tc>
          <w:tcPr>
            <w:tcW w:w="2100" w:type="dxa"/>
            <w:tcBorders>
              <w:top w:val="single" w:color="auto" w:sz="4" w:space="0"/>
              <w:left w:val="nil"/>
              <w:bottom w:val="single" w:color="auto" w:sz="4" w:space="0"/>
              <w:right w:val="single" w:color="auto" w:sz="4" w:space="0"/>
            </w:tcBorders>
            <w:shd w:val="clear" w:color="000000" w:fill="D0CECE"/>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规范标准分类</w:t>
            </w:r>
          </w:p>
        </w:tc>
        <w:tc>
          <w:tcPr>
            <w:tcW w:w="5020" w:type="dxa"/>
            <w:tcBorders>
              <w:top w:val="single" w:color="auto" w:sz="4" w:space="0"/>
              <w:left w:val="nil"/>
              <w:bottom w:val="single" w:color="auto" w:sz="4" w:space="0"/>
              <w:right w:val="single" w:color="auto" w:sz="4" w:space="0"/>
            </w:tcBorders>
            <w:shd w:val="clear" w:color="000000" w:fill="D0CECE"/>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名称</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数据库设计规范</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应用系统数据库设计</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数据仓库设计</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3</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数据库设计命名规范</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4</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大数据应用规范</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分布式计算</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5</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分布式存储</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6</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数据采集</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7</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数据加工</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8</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数据挖掘</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9</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数据可视化</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10</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数据服务</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11</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数据沙箱</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12</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在线分析</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13</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数据分类</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指标数据</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14</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主数据</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15</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通用基础数据</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16</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数据资源编码规范</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指标数据编码</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17</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主数据编码</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18</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通用基础数据编码</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19</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技术标准</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技术架构规范</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20</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性能设计规范</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21</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性能指标</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22</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可靠性指标</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23</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接口标准</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技术方式</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24</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报文格式</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25</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安全管理</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26</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应用框架规范</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应用技术分层架构</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27</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框架技术选型</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28</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总体应用要求</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29</w:t>
            </w:r>
          </w:p>
        </w:tc>
        <w:tc>
          <w:tcPr>
            <w:tcW w:w="2100" w:type="dxa"/>
            <w:vMerge w:val="restart"/>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UI设计风格规范</w:t>
            </w: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移动端设计规范</w:t>
            </w:r>
          </w:p>
        </w:tc>
      </w:tr>
      <w:tr>
        <w:tblPrEx>
          <w:tblCellMar>
            <w:top w:w="0" w:type="dxa"/>
            <w:left w:w="108" w:type="dxa"/>
            <w:bottom w:w="0" w:type="dxa"/>
            <w:right w:w="108" w:type="dxa"/>
          </w:tblCellMar>
        </w:tblPrEx>
        <w:trPr>
          <w:trHeight w:val="34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spacing w:before="0" w:after="0" w:line="240" w:lineRule="auto"/>
              <w:jc w:val="center"/>
              <w:rPr>
                <w:rFonts w:ascii="微软雅黑" w:hAnsi="微软雅黑" w:eastAsia="微软雅黑" w:cs="宋体"/>
                <w:color w:val="000000"/>
                <w:kern w:val="0"/>
                <w:sz w:val="24"/>
                <w:szCs w:val="24"/>
              </w:rPr>
            </w:pPr>
            <w:r>
              <w:rPr>
                <w:rFonts w:hint="eastAsia" w:ascii="微软雅黑" w:hAnsi="微软雅黑" w:eastAsia="微软雅黑"/>
                <w:color w:val="000000"/>
              </w:rPr>
              <w:t>30</w:t>
            </w:r>
          </w:p>
        </w:tc>
        <w:tc>
          <w:tcPr>
            <w:tcW w:w="2100" w:type="dxa"/>
            <w:vMerge w:val="continue"/>
            <w:tcBorders>
              <w:top w:val="nil"/>
              <w:left w:val="single" w:color="auto" w:sz="4" w:space="0"/>
              <w:bottom w:val="single" w:color="auto" w:sz="4" w:space="0"/>
              <w:right w:val="single" w:color="auto" w:sz="4" w:space="0"/>
            </w:tcBorders>
            <w:vAlign w:val="center"/>
          </w:tcPr>
          <w:p>
            <w:pPr>
              <w:spacing w:before="0" w:after="0" w:line="240" w:lineRule="auto"/>
              <w:jc w:val="left"/>
              <w:rPr>
                <w:rFonts w:ascii="微软雅黑" w:hAnsi="微软雅黑" w:eastAsia="微软雅黑" w:cs="宋体"/>
                <w:color w:val="000000"/>
                <w:kern w:val="0"/>
                <w:sz w:val="24"/>
                <w:szCs w:val="24"/>
              </w:rPr>
            </w:pPr>
          </w:p>
        </w:tc>
        <w:tc>
          <w:tcPr>
            <w:tcW w:w="5020" w:type="dxa"/>
            <w:tcBorders>
              <w:top w:val="nil"/>
              <w:left w:val="nil"/>
              <w:bottom w:val="single" w:color="auto" w:sz="4" w:space="0"/>
              <w:right w:val="single" w:color="auto" w:sz="4" w:space="0"/>
            </w:tcBorders>
            <w:shd w:val="clear" w:color="auto" w:fill="auto"/>
            <w:noWrap/>
            <w:vAlign w:val="center"/>
          </w:tcPr>
          <w:p>
            <w:pPr>
              <w:spacing w:before="0" w:after="0" w:line="240" w:lineRule="auto"/>
              <w:ind w:firstLine="240" w:firstLineChars="100"/>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PC端设计规范</w:t>
            </w:r>
          </w:p>
        </w:tc>
      </w:tr>
    </w:tbl>
    <w:p>
      <w:pPr>
        <w:pStyle w:val="4"/>
      </w:pPr>
      <w:bookmarkStart w:id="16" w:name="_Toc118463771"/>
      <w:bookmarkStart w:id="17" w:name="_Toc15619"/>
      <w:bookmarkStart w:id="18" w:name="_Toc32755"/>
      <w:r>
        <w:rPr>
          <w:rFonts w:hint="eastAsia"/>
        </w:rPr>
        <w:t>业务术语</w:t>
      </w:r>
      <w:bookmarkEnd w:id="16"/>
      <w:bookmarkEnd w:id="17"/>
      <w:bookmarkEnd w:id="18"/>
    </w:p>
    <w:p>
      <w:pPr>
        <w:pStyle w:val="1325"/>
        <w:rPr>
          <w:rFonts w:ascii="宋体" w:cs="宋体"/>
          <w:szCs w:val="21"/>
        </w:rPr>
      </w:pPr>
      <w:r>
        <w:rPr>
          <w:rFonts w:hint="eastAsia" w:ascii="宋体" w:cs="宋体"/>
          <w:szCs w:val="21"/>
        </w:rPr>
        <w:t>该类标准规定了技经院核心业务相关术语，包含选词原则、术语全称、简称、解释等。</w:t>
      </w:r>
    </w:p>
    <w:p>
      <w:pPr>
        <w:pStyle w:val="2086"/>
        <w:ind w:left="981" w:leftChars="0" w:firstLineChars="0"/>
      </w:pPr>
      <w:r>
        <w:rPr>
          <w:rFonts w:hint="eastAsia"/>
        </w:rPr>
        <w:t>智库：又称头脑企业、智囊集团或思想库、智囊机构、顾问班子，是指专门从事开发性研究的咨询研究机构。</w:t>
      </w:r>
    </w:p>
    <w:p>
      <w:pPr>
        <w:pStyle w:val="2086"/>
        <w:ind w:left="981" w:leftChars="0" w:firstLineChars="0"/>
        <w:rPr>
          <w:rFonts w:eastAsiaTheme="minorEastAsia"/>
        </w:rPr>
      </w:pPr>
      <w:r>
        <w:rPr>
          <w:rFonts w:hint="eastAsia"/>
        </w:rPr>
        <w:t>研究项目：</w:t>
      </w:r>
      <w:r>
        <w:t>指通过中央和国务院相关部委及研究单位，以及集团公司、技经院或其他单位在科研计划或经费计划中安排，由技经院承担或参与，通过技术服务、技术咨询等合同（计划任务书）约定，并在规定时间内实施的软科学研究、技术开发、工业性试验、高技术产业化和成果应用等活动。</w:t>
      </w:r>
    </w:p>
    <w:p>
      <w:pPr>
        <w:pStyle w:val="2086"/>
        <w:ind w:left="981" w:leftChars="0" w:firstLineChars="0"/>
      </w:pPr>
      <w:r>
        <w:rPr>
          <w:rFonts w:hint="eastAsia"/>
        </w:rPr>
        <w:t>项目评估：通过集团公司相关业务职能部门委托，由技经院承担或参与，在规定时间内实施的评估咨询活动。</w:t>
      </w:r>
    </w:p>
    <w:p>
      <w:pPr>
        <w:pStyle w:val="2086"/>
        <w:ind w:left="981" w:leftChars="0" w:firstLineChars="0"/>
        <w:rPr>
          <w:rFonts w:eastAsiaTheme="minorEastAsia"/>
        </w:rPr>
      </w:pPr>
      <w:r>
        <w:rPr>
          <w:rFonts w:hint="eastAsia"/>
        </w:rPr>
        <w:t>评估报告：</w:t>
      </w:r>
      <w:r>
        <w:t>评估报告</w:t>
      </w:r>
      <w:r>
        <w:rPr>
          <w:rFonts w:hint="eastAsia"/>
        </w:rPr>
        <w:t>是在</w:t>
      </w:r>
      <w:r>
        <w:t>尊重客观事实和科学规律</w:t>
      </w:r>
      <w:r>
        <w:rPr>
          <w:rFonts w:hint="eastAsia"/>
        </w:rPr>
        <w:t>基础上</w:t>
      </w:r>
      <w:r>
        <w:t>，有确切的评判依据和深入的论证分析，做到科学、客观、公正。</w:t>
      </w:r>
    </w:p>
    <w:p>
      <w:pPr>
        <w:pStyle w:val="2086"/>
        <w:ind w:left="981" w:leftChars="0" w:firstLineChars="0"/>
        <w:rPr>
          <w:rFonts w:eastAsiaTheme="minorEastAsia"/>
        </w:rPr>
      </w:pPr>
      <w:r>
        <w:rPr>
          <w:rFonts w:hint="eastAsia"/>
        </w:rPr>
        <w:t>评估档案：</w:t>
      </w:r>
      <w:r>
        <w:t>评估档案包括项目委托书、可研报告及相关附件、专家意见、项目评审纪要、评估报告、项目完成反馈意见书以及其他相关资料</w:t>
      </w:r>
      <w:r>
        <w:rPr>
          <w:rFonts w:hint="eastAsia"/>
        </w:rPr>
        <w:t>。</w:t>
      </w:r>
    </w:p>
    <w:p>
      <w:pPr>
        <w:pStyle w:val="2086"/>
        <w:ind w:left="981" w:leftChars="0" w:firstLineChars="0"/>
      </w:pPr>
      <w:r>
        <w:rPr>
          <w:rFonts w:hint="eastAsia"/>
        </w:rPr>
        <w:t>评估专家费用：</w:t>
      </w:r>
      <w:r>
        <w:t>指在评估类项目评估过程中支付给临时聘用专家的咨询费</w:t>
      </w:r>
      <w:r>
        <w:rPr>
          <w:rFonts w:hint="eastAsia"/>
        </w:rPr>
        <w:t>。</w:t>
      </w:r>
    </w:p>
    <w:p>
      <w:pPr>
        <w:pStyle w:val="2086"/>
        <w:ind w:left="981" w:leftChars="0" w:firstLineChars="0"/>
      </w:pPr>
      <w:r>
        <w:rPr>
          <w:rFonts w:hint="eastAsia"/>
        </w:rPr>
        <w:t>情报服务：</w:t>
      </w:r>
      <w:r>
        <w:rPr>
          <w:shd w:val="clear" w:color="auto" w:fill="FFFFFF"/>
        </w:rPr>
        <w:t>情报服务是情报机构为用户提供情报的工作</w:t>
      </w:r>
      <w:r>
        <w:rPr>
          <w:rFonts w:hint="eastAsia"/>
          <w:shd w:val="clear" w:color="auto" w:fill="FFFFFF"/>
        </w:rPr>
        <w:t>，主要目的帮助用户克服搜集、选择过程中的困难，及时获取情报信息。</w:t>
      </w:r>
    </w:p>
    <w:p>
      <w:pPr>
        <w:pStyle w:val="2086"/>
        <w:ind w:left="981" w:leftChars="0" w:firstLineChars="0"/>
        <w:rPr>
          <w:rFonts w:eastAsiaTheme="minorEastAsia"/>
        </w:rPr>
      </w:pPr>
      <w:r>
        <w:rPr>
          <w:rFonts w:hint="eastAsia"/>
        </w:rPr>
        <w:t>情报产品：是经过情报劳动加工而生产出来的产品，主要包括日报、周报、月报、季报、年报和专题专报等。</w:t>
      </w:r>
    </w:p>
    <w:p>
      <w:pPr>
        <w:pStyle w:val="3"/>
      </w:pPr>
      <w:bookmarkStart w:id="19" w:name="_Toc22804"/>
      <w:bookmarkStart w:id="20" w:name="_Toc3782"/>
      <w:r>
        <w:rPr>
          <w:rFonts w:hint="eastAsia"/>
          <w:lang w:val="en-US" w:eastAsia="zh-CN"/>
        </w:rPr>
        <w:t>需求开发</w:t>
      </w:r>
      <w:r>
        <w:rPr>
          <w:rFonts w:hint="eastAsia"/>
        </w:rPr>
        <w:t>标准</w:t>
      </w:r>
      <w:bookmarkEnd w:id="19"/>
      <w:bookmarkEnd w:id="20"/>
    </w:p>
    <w:p>
      <w:pPr>
        <w:pStyle w:val="4"/>
      </w:pPr>
      <w:bookmarkStart w:id="21" w:name="_Toc28645"/>
      <w:bookmarkStart w:id="22" w:name="_Toc26068"/>
      <w:r>
        <w:rPr>
          <w:rFonts w:hint="eastAsia"/>
          <w:lang w:val="en-US" w:eastAsia="zh-CN"/>
        </w:rPr>
        <w:t>需求评审上线流程</w:t>
      </w:r>
      <w:bookmarkEnd w:id="21"/>
      <w:bookmarkEnd w:id="22"/>
    </w:p>
    <w:p>
      <w:pPr>
        <w:pStyle w:val="5"/>
      </w:pPr>
      <w:bookmarkStart w:id="23" w:name="_Toc25304"/>
      <w:bookmarkStart w:id="24" w:name="_Toc17481"/>
      <w:r>
        <w:rPr>
          <w:rFonts w:hint="eastAsia"/>
          <w:lang w:val="en-US" w:eastAsia="zh-CN"/>
        </w:rPr>
        <w:t>流程示意图</w:t>
      </w:r>
      <w:bookmarkEnd w:id="23"/>
      <w:bookmarkEnd w:id="24"/>
    </w:p>
    <w:p>
      <w:pPr>
        <w:pStyle w:val="1325"/>
        <w:jc w:val="center"/>
        <w:rPr>
          <w:rFonts w:hint="eastAsia"/>
        </w:rPr>
      </w:pPr>
      <w:r>
        <w:rPr>
          <w:rFonts w:hint="eastAsia" w:eastAsiaTheme="minorEastAsia"/>
          <w:lang w:eastAsia="zh-CN"/>
        </w:rPr>
        <w:drawing>
          <wp:inline distT="0" distB="0" distL="114300" distR="114300">
            <wp:extent cx="1599565" cy="7266305"/>
            <wp:effectExtent l="0" t="0" r="635" b="3175"/>
            <wp:docPr id="3" name="图片 3" descr="6a63dcbb611259caf3c98fb01147dd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a63dcbb611259caf3c98fb01147dd4d"/>
                    <pic:cNvPicPr>
                      <a:picLocks noChangeAspect="1"/>
                    </pic:cNvPicPr>
                  </pic:nvPicPr>
                  <pic:blipFill>
                    <a:blip r:embed="rId21"/>
                    <a:stretch>
                      <a:fillRect/>
                    </a:stretch>
                  </pic:blipFill>
                  <pic:spPr>
                    <a:xfrm>
                      <a:off x="0" y="0"/>
                      <a:ext cx="1599565" cy="7266305"/>
                    </a:xfrm>
                    <a:prstGeom prst="rect">
                      <a:avLst/>
                    </a:prstGeom>
                  </pic:spPr>
                </pic:pic>
              </a:graphicData>
            </a:graphic>
          </wp:inline>
        </w:drawing>
      </w:r>
    </w:p>
    <w:p>
      <w:pPr>
        <w:pStyle w:val="5"/>
      </w:pPr>
      <w:bookmarkStart w:id="25" w:name="_Toc14973"/>
      <w:bookmarkStart w:id="26" w:name="_Toc29565"/>
      <w:r>
        <w:rPr>
          <w:rFonts w:hint="eastAsia"/>
          <w:lang w:val="en-US" w:eastAsia="zh-CN"/>
        </w:rPr>
        <w:t>常规流程说明</w:t>
      </w:r>
      <w:bookmarkEnd w:id="25"/>
      <w:bookmarkEnd w:id="26"/>
    </w:p>
    <w:p>
      <w:pPr>
        <w:pStyle w:val="6"/>
        <w:numPr>
          <w:ilvl w:val="3"/>
          <w:numId w:val="0"/>
        </w:numPr>
        <w:spacing w:line="360" w:lineRule="auto"/>
        <w:ind w:leftChars="0"/>
        <w:rPr>
          <w:rFonts w:hint="default"/>
          <w:lang w:val="en-US" w:eastAsia="zh-CN"/>
        </w:rPr>
      </w:pPr>
      <w:bookmarkStart w:id="27" w:name="_Toc12674"/>
      <w:r>
        <w:rPr>
          <w:rFonts w:hint="eastAsia"/>
        </w:rPr>
        <w:t>步骤1</w:t>
      </w:r>
      <w:r>
        <w:rPr>
          <w:rFonts w:hint="eastAsia"/>
          <w:lang w:val="en-US" w:eastAsia="zh-CN"/>
        </w:rPr>
        <w:t xml:space="preserve"> 方案起草</w:t>
      </w:r>
    </w:p>
    <w:tbl>
      <w:tblPr>
        <w:tblStyle w:val="70"/>
        <w:tblW w:w="8647"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6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shd w:val="clear" w:color="auto" w:fill="D0CECE" w:themeFill="background2" w:themeFillShade="E6"/>
          </w:tcPr>
          <w:p>
            <w:pPr>
              <w:pStyle w:val="100"/>
              <w:spacing w:line="360" w:lineRule="auto"/>
              <w:ind w:left="0"/>
              <w:rPr>
                <w:rFonts w:ascii="宋体" w:hAnsi="宋体" w:eastAsia="宋体"/>
                <w:b/>
                <w:bCs/>
                <w:sz w:val="21"/>
                <w:szCs w:val="21"/>
              </w:rPr>
            </w:pPr>
            <w:r>
              <w:rPr>
                <w:rFonts w:hint="eastAsia" w:ascii="宋体" w:hAnsi="宋体" w:eastAsia="宋体"/>
                <w:b/>
                <w:bCs/>
                <w:sz w:val="21"/>
                <w:szCs w:val="21"/>
              </w:rPr>
              <w:t>步骤1</w:t>
            </w:r>
          </w:p>
        </w:tc>
        <w:tc>
          <w:tcPr>
            <w:tcW w:w="6805" w:type="dxa"/>
            <w:shd w:val="clear" w:color="auto" w:fill="D0CECE" w:themeFill="background2" w:themeFillShade="E6"/>
          </w:tcPr>
          <w:p>
            <w:pPr>
              <w:spacing w:line="360" w:lineRule="auto"/>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方案起草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jc w:val="left"/>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流程描述</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1、需求收集和分析阶段，形成初步方案；</w:t>
            </w:r>
          </w:p>
          <w:p>
            <w:pPr>
              <w:pStyle w:val="100"/>
              <w:spacing w:line="360" w:lineRule="auto"/>
              <w:ind w:left="0"/>
              <w:rPr>
                <w:rFonts w:ascii="宋体" w:hAnsi="宋体" w:eastAsia="宋体"/>
                <w:sz w:val="21"/>
                <w:szCs w:val="21"/>
                <w:lang w:val="en-US"/>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确定需求的优先级和时间表</w:t>
            </w:r>
            <w:r>
              <w:rPr>
                <w:rFonts w:hint="eastAsia" w:ascii="宋体" w:hAnsi="宋体" w:eastAsia="宋体"/>
                <w:b w:val="0"/>
                <w:bCs w:val="0"/>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jc w:val="left"/>
              <w:rPr>
                <w:rFonts w:ascii="宋体" w:hAnsi="宋体" w:eastAsia="宋体"/>
                <w:b/>
                <w:bCs/>
                <w:sz w:val="21"/>
                <w:szCs w:val="21"/>
              </w:rPr>
            </w:pPr>
            <w:r>
              <w:rPr>
                <w:rFonts w:hint="eastAsia" w:ascii="宋体" w:hAnsi="宋体" w:eastAsia="宋体"/>
                <w:b/>
                <w:bCs/>
                <w:sz w:val="21"/>
                <w:szCs w:val="21"/>
              </w:rPr>
              <w:t>要点</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1、收集并分析业务需求；</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2、起草初步需求方案，包括需求说明、目标、范围以及初步设计；</w:t>
            </w:r>
          </w:p>
          <w:p>
            <w:pPr>
              <w:pStyle w:val="100"/>
              <w:spacing w:line="360" w:lineRule="auto"/>
              <w:ind w:left="0"/>
              <w:rPr>
                <w:rFonts w:hint="default" w:ascii="宋体" w:hAnsi="宋体" w:eastAsia="宋体"/>
                <w:b w:val="0"/>
                <w:bCs w:val="0"/>
                <w:sz w:val="21"/>
                <w:szCs w:val="21"/>
                <w:lang w:val="en-US" w:eastAsia="zh-CN"/>
              </w:rPr>
            </w:pPr>
            <w:r>
              <w:rPr>
                <w:rFonts w:hint="eastAsia" w:ascii="宋体" w:hAnsi="宋体" w:eastAsia="宋体"/>
                <w:b w:val="0"/>
                <w:bCs w:val="0"/>
                <w:sz w:val="21"/>
                <w:szCs w:val="21"/>
                <w:lang w:val="en-US" w:eastAsia="zh-CN"/>
              </w:rPr>
              <w:t>3、会议讨论确定需求优先级和时间表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jc w:val="left"/>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角色与职责</w:t>
            </w:r>
          </w:p>
        </w:tc>
        <w:tc>
          <w:tcPr>
            <w:tcW w:w="6805" w:type="dxa"/>
          </w:tcPr>
          <w:p>
            <w:pPr>
              <w:pStyle w:val="100"/>
              <w:spacing w:line="360" w:lineRule="auto"/>
              <w:ind w:left="0"/>
              <w:rPr>
                <w:rFonts w:hint="default" w:ascii="宋体" w:hAnsi="宋体" w:eastAsia="宋体"/>
                <w:b w:val="0"/>
                <w:bCs w:val="0"/>
                <w:sz w:val="21"/>
                <w:szCs w:val="21"/>
                <w:lang w:val="en-US" w:eastAsia="zh-CN"/>
              </w:rPr>
            </w:pPr>
            <w:r>
              <w:rPr>
                <w:rFonts w:hint="eastAsia" w:ascii="宋体" w:hAnsi="宋体" w:eastAsia="宋体"/>
                <w:b w:val="0"/>
                <w:bCs w:val="0"/>
                <w:sz w:val="21"/>
                <w:szCs w:val="21"/>
                <w:lang w:val="en-US" w:eastAsia="zh-CN"/>
              </w:rPr>
              <w:t>产品经理：负责需求收集和初步方案起草</w:t>
            </w:r>
          </w:p>
          <w:p>
            <w:pPr>
              <w:pStyle w:val="100"/>
              <w:spacing w:line="360" w:lineRule="auto"/>
              <w:ind w:left="0"/>
              <w:rPr>
                <w:rFonts w:hint="default" w:ascii="宋体" w:hAnsi="宋体" w:eastAsia="宋体"/>
                <w:b w:val="0"/>
                <w:bCs w:val="0"/>
                <w:sz w:val="21"/>
                <w:szCs w:val="21"/>
                <w:lang w:val="en-US" w:eastAsia="zh-CN"/>
              </w:rPr>
            </w:pPr>
            <w:r>
              <w:rPr>
                <w:rFonts w:hint="eastAsia" w:ascii="宋体" w:hAnsi="宋体" w:eastAsia="宋体"/>
                <w:b w:val="0"/>
                <w:bCs w:val="0"/>
                <w:sz w:val="21"/>
                <w:szCs w:val="21"/>
                <w:lang w:val="en-US" w:eastAsia="zh-CN"/>
              </w:rPr>
              <w:t>业务相关人员：协助需求分析，提供业务背景和建议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jc w:val="left"/>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输出物</w:t>
            </w:r>
          </w:p>
        </w:tc>
        <w:tc>
          <w:tcPr>
            <w:tcW w:w="6805" w:type="dxa"/>
          </w:tcPr>
          <w:p>
            <w:pPr>
              <w:pStyle w:val="100"/>
              <w:spacing w:line="360" w:lineRule="auto"/>
              <w:ind w:left="0"/>
              <w:rPr>
                <w:rFonts w:hint="default" w:ascii="宋体" w:hAnsi="宋体" w:eastAsia="宋体"/>
                <w:b w:val="0"/>
                <w:bCs w:val="0"/>
                <w:sz w:val="21"/>
                <w:szCs w:val="21"/>
                <w:lang w:val="en-US" w:eastAsia="zh-CN"/>
              </w:rPr>
            </w:pPr>
            <w:r>
              <w:rPr>
                <w:rFonts w:hint="eastAsia" w:ascii="宋体" w:hAnsi="宋体" w:eastAsia="宋体"/>
                <w:b w:val="0"/>
                <w:bCs w:val="0"/>
                <w:sz w:val="21"/>
                <w:szCs w:val="21"/>
                <w:lang w:val="en-US" w:eastAsia="zh-CN"/>
              </w:rPr>
              <w:t>1、需求文档（需求说明书、需求规格说明书）</w:t>
            </w:r>
          </w:p>
          <w:p>
            <w:pPr>
              <w:pStyle w:val="100"/>
              <w:spacing w:line="360" w:lineRule="auto"/>
              <w:ind w:left="0"/>
              <w:rPr>
                <w:rFonts w:hint="default" w:ascii="宋体" w:hAnsi="宋体" w:eastAsia="宋体"/>
                <w:sz w:val="21"/>
                <w:szCs w:val="21"/>
                <w:lang w:val="en-US" w:eastAsia="zh-CN"/>
              </w:rPr>
            </w:pPr>
            <w:r>
              <w:rPr>
                <w:rFonts w:hint="eastAsia" w:ascii="宋体" w:hAnsi="宋体" w:eastAsia="宋体"/>
                <w:b w:val="0"/>
                <w:bCs w:val="0"/>
                <w:sz w:val="21"/>
                <w:szCs w:val="21"/>
                <w:lang w:val="en-US" w:eastAsia="zh-CN"/>
              </w:rPr>
              <w:t>2、初步方案文档（需描述包含目标、范围、时间计划等关键要素</w:t>
            </w:r>
            <w:r>
              <w:rPr>
                <w:rFonts w:hint="eastAsia" w:ascii="宋体" w:hAnsi="宋体" w:eastAsia="宋体"/>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jc w:val="left"/>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异常处理</w:t>
            </w:r>
          </w:p>
        </w:tc>
        <w:tc>
          <w:tcPr>
            <w:tcW w:w="6805" w:type="dxa"/>
          </w:tcPr>
          <w:p>
            <w:pPr>
              <w:pStyle w:val="100"/>
              <w:numPr>
                <w:ilvl w:val="0"/>
                <w:numId w:val="0"/>
              </w:numPr>
              <w:spacing w:line="360" w:lineRule="auto"/>
              <w:rPr>
                <w:rFonts w:hint="eastAsia" w:ascii="宋体" w:hAnsi="宋体" w:eastAsia="宋体"/>
                <w:sz w:val="21"/>
                <w:szCs w:val="21"/>
                <w:lang w:val="en-US" w:eastAsia="zh-CN"/>
              </w:rPr>
            </w:pPr>
            <w:r>
              <w:rPr>
                <w:rFonts w:hint="eastAsia" w:ascii="宋体" w:hAnsi="宋体" w:eastAsia="宋体"/>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jc w:val="left"/>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备注</w:t>
            </w:r>
          </w:p>
        </w:tc>
        <w:tc>
          <w:tcPr>
            <w:tcW w:w="6805" w:type="dxa"/>
          </w:tcPr>
          <w:p>
            <w:pPr>
              <w:pStyle w:val="100"/>
              <w:numPr>
                <w:ilvl w:val="0"/>
                <w:numId w:val="0"/>
              </w:numPr>
              <w:spacing w:line="360" w:lineRule="auto"/>
              <w:rPr>
                <w:rFonts w:hint="eastAsia" w:ascii="宋体" w:hAnsi="宋体" w:eastAsia="宋体"/>
                <w:sz w:val="21"/>
                <w:szCs w:val="21"/>
                <w:lang w:val="en-US" w:eastAsia="zh-CN"/>
              </w:rPr>
            </w:pPr>
            <w:r>
              <w:rPr>
                <w:rFonts w:hint="eastAsia" w:ascii="宋体" w:hAnsi="宋体" w:eastAsia="宋体"/>
                <w:sz w:val="21"/>
                <w:szCs w:val="21"/>
                <w:lang w:val="en-US" w:eastAsia="zh-CN"/>
              </w:rPr>
              <w:t>无</w:t>
            </w:r>
          </w:p>
        </w:tc>
      </w:tr>
    </w:tbl>
    <w:p>
      <w:pPr>
        <w:pStyle w:val="6"/>
        <w:numPr>
          <w:ilvl w:val="3"/>
          <w:numId w:val="0"/>
        </w:numPr>
        <w:spacing w:line="360" w:lineRule="auto"/>
        <w:ind w:leftChars="0"/>
        <w:rPr>
          <w:rFonts w:hint="eastAsia" w:eastAsiaTheme="majorEastAsia"/>
          <w:lang w:val="en-US" w:eastAsia="zh-CN"/>
        </w:rPr>
      </w:pPr>
      <w:r>
        <w:rPr>
          <w:rFonts w:hint="eastAsia"/>
          <w:lang w:val="en-US" w:eastAsia="zh-CN"/>
        </w:rPr>
        <w:t>步骤2</w:t>
      </w:r>
      <w:r>
        <w:rPr>
          <w:rFonts w:hint="eastAsia"/>
        </w:rPr>
        <w:t>方案</w:t>
      </w:r>
      <w:bookmarkEnd w:id="27"/>
      <w:r>
        <w:rPr>
          <w:rFonts w:hint="eastAsia"/>
          <w:lang w:val="en-US" w:eastAsia="zh-CN"/>
        </w:rPr>
        <w:t>评审</w:t>
      </w:r>
    </w:p>
    <w:tbl>
      <w:tblPr>
        <w:tblStyle w:val="70"/>
        <w:tblW w:w="8647"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6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shd w:val="clear" w:color="auto" w:fill="D0CECE" w:themeFill="background2" w:themeFillShade="E6"/>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rPr>
              <w:t>步骤</w:t>
            </w:r>
            <w:r>
              <w:rPr>
                <w:rFonts w:hint="eastAsia" w:ascii="宋体" w:hAnsi="宋体" w:eastAsia="宋体"/>
                <w:b/>
                <w:bCs/>
                <w:sz w:val="21"/>
                <w:szCs w:val="21"/>
                <w:lang w:val="en-US" w:eastAsia="zh-CN"/>
              </w:rPr>
              <w:t>2</w:t>
            </w:r>
          </w:p>
        </w:tc>
        <w:tc>
          <w:tcPr>
            <w:tcW w:w="6805" w:type="dxa"/>
            <w:shd w:val="clear" w:color="auto" w:fill="D0CECE" w:themeFill="background2" w:themeFillShade="E6"/>
          </w:tcPr>
          <w:p>
            <w:pPr>
              <w:spacing w:line="360" w:lineRule="auto"/>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方案评审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jc w:val="left"/>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流程描述</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1、需求方案的评审和确认；</w:t>
            </w:r>
          </w:p>
          <w:p>
            <w:pPr>
              <w:pStyle w:val="100"/>
              <w:spacing w:line="360" w:lineRule="auto"/>
              <w:ind w:left="0"/>
              <w:rPr>
                <w:rFonts w:hint="default" w:ascii="宋体" w:hAnsi="宋体" w:eastAsia="宋体"/>
                <w:sz w:val="21"/>
                <w:szCs w:val="21"/>
                <w:lang w:val="en-US" w:eastAsia="zh-CN"/>
              </w:rPr>
            </w:pPr>
            <w:r>
              <w:rPr>
                <w:rFonts w:hint="eastAsia" w:ascii="宋体" w:hAnsi="宋体" w:eastAsia="宋体"/>
                <w:b w:val="0"/>
                <w:bCs w:val="0"/>
                <w:sz w:val="21"/>
                <w:szCs w:val="21"/>
                <w:lang w:val="en-US" w:eastAsia="zh-CN"/>
              </w:rPr>
              <w:t>2、确保所有项目参与方对方案达成一直的理解与认可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jc w:val="left"/>
              <w:rPr>
                <w:rFonts w:ascii="宋体" w:hAnsi="宋体" w:eastAsia="宋体"/>
                <w:b/>
                <w:bCs/>
                <w:sz w:val="21"/>
                <w:szCs w:val="21"/>
              </w:rPr>
            </w:pPr>
            <w:r>
              <w:rPr>
                <w:rFonts w:hint="eastAsia" w:ascii="宋体" w:hAnsi="宋体" w:eastAsia="宋体"/>
                <w:b/>
                <w:bCs/>
                <w:sz w:val="21"/>
                <w:szCs w:val="21"/>
              </w:rPr>
              <w:t>要点</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1、组织方案评审会议</w:t>
            </w:r>
          </w:p>
          <w:p>
            <w:pPr>
              <w:pStyle w:val="100"/>
              <w:spacing w:line="360" w:lineRule="auto"/>
              <w:ind w:left="0"/>
              <w:rPr>
                <w:rFonts w:hint="default" w:ascii="宋体" w:hAnsi="宋体" w:eastAsia="宋体"/>
                <w:b w:val="0"/>
                <w:bCs w:val="0"/>
                <w:sz w:val="21"/>
                <w:szCs w:val="21"/>
                <w:lang w:val="en-US" w:eastAsia="zh-CN"/>
              </w:rPr>
            </w:pPr>
            <w:r>
              <w:rPr>
                <w:rFonts w:hint="eastAsia" w:ascii="宋体" w:hAnsi="宋体" w:eastAsia="宋体"/>
                <w:b w:val="0"/>
                <w:bCs w:val="0"/>
                <w:sz w:val="21"/>
                <w:szCs w:val="21"/>
                <w:lang w:val="en-US" w:eastAsia="zh-CN"/>
              </w:rPr>
              <w:t>2、收集评审意见与反馈，进一步修改和完善方案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jc w:val="left"/>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角色与职责</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产品经理：组织评审会议，收集反馈</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业务相关人员：确认业务需求是否被准确理解和反映</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技术架构师：评审技术可行性</w:t>
            </w:r>
          </w:p>
          <w:p>
            <w:pPr>
              <w:pStyle w:val="100"/>
              <w:spacing w:line="360" w:lineRule="auto"/>
              <w:ind w:left="0"/>
              <w:rPr>
                <w:rFonts w:hint="default" w:ascii="宋体" w:hAnsi="宋体" w:eastAsia="宋体"/>
                <w:sz w:val="21"/>
                <w:szCs w:val="21"/>
                <w:lang w:val="en-US" w:eastAsia="zh-CN"/>
              </w:rPr>
            </w:pPr>
            <w:r>
              <w:rPr>
                <w:rFonts w:hint="eastAsia" w:ascii="宋体" w:hAnsi="宋体" w:eastAsia="宋体"/>
                <w:b w:val="0"/>
                <w:bCs w:val="0"/>
                <w:sz w:val="21"/>
                <w:szCs w:val="21"/>
                <w:lang w:val="en-US" w:eastAsia="zh-CN"/>
              </w:rPr>
              <w:t>开发负责人：评估开发工作量和时间表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jc w:val="left"/>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输出物</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1、评审会议记录</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2、修改后的需求方案文档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jc w:val="left"/>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异常反馈</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若评审意见分歧较大，需组织进一步讨论或寻求高层决策。对于重大需求认知偏差情况需重新进行方案起草。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jc w:val="left"/>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备注</w:t>
            </w:r>
          </w:p>
        </w:tc>
        <w:tc>
          <w:tcPr>
            <w:tcW w:w="6805" w:type="dxa"/>
          </w:tcPr>
          <w:p>
            <w:pPr>
              <w:pStyle w:val="100"/>
              <w:numPr>
                <w:ilvl w:val="0"/>
                <w:numId w:val="0"/>
              </w:numPr>
              <w:spacing w:line="360" w:lineRule="auto"/>
              <w:rPr>
                <w:rFonts w:hint="eastAsia" w:ascii="宋体" w:hAnsi="宋体" w:eastAsia="宋体"/>
                <w:sz w:val="21"/>
                <w:szCs w:val="21"/>
                <w:lang w:val="en-US" w:eastAsia="zh-CN"/>
              </w:rPr>
            </w:pPr>
            <w:r>
              <w:rPr>
                <w:rFonts w:hint="eastAsia" w:ascii="宋体" w:hAnsi="宋体" w:eastAsia="宋体"/>
                <w:b w:val="0"/>
                <w:bCs w:val="0"/>
                <w:sz w:val="21"/>
                <w:szCs w:val="21"/>
                <w:lang w:val="en-US" w:eastAsia="zh-CN"/>
              </w:rPr>
              <w:t>无</w:t>
            </w:r>
          </w:p>
        </w:tc>
      </w:tr>
    </w:tbl>
    <w:p>
      <w:pPr>
        <w:spacing w:line="360" w:lineRule="auto"/>
      </w:pPr>
    </w:p>
    <w:p>
      <w:pPr>
        <w:pStyle w:val="6"/>
        <w:numPr>
          <w:ilvl w:val="3"/>
          <w:numId w:val="0"/>
        </w:numPr>
        <w:spacing w:line="360" w:lineRule="auto"/>
        <w:ind w:leftChars="0"/>
        <w:rPr>
          <w:rFonts w:hint="default" w:eastAsiaTheme="majorEastAsia"/>
          <w:lang w:val="en-US" w:eastAsia="zh-CN"/>
        </w:rPr>
      </w:pPr>
      <w:bookmarkStart w:id="28" w:name="_Toc1853"/>
      <w:r>
        <w:rPr>
          <w:rFonts w:hint="eastAsia"/>
        </w:rPr>
        <w:t>步骤</w:t>
      </w:r>
      <w:r>
        <w:rPr>
          <w:rFonts w:hint="eastAsia"/>
          <w:lang w:val="en-US" w:eastAsia="zh-CN"/>
        </w:rPr>
        <w:t>3</w:t>
      </w:r>
      <w:bookmarkEnd w:id="28"/>
      <w:r>
        <w:rPr>
          <w:rFonts w:hint="eastAsia"/>
          <w:lang w:val="en-US" w:eastAsia="zh-CN"/>
        </w:rPr>
        <w:t xml:space="preserve"> 设计开发</w:t>
      </w:r>
    </w:p>
    <w:tbl>
      <w:tblPr>
        <w:tblStyle w:val="70"/>
        <w:tblW w:w="8647"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6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shd w:val="clear" w:color="auto" w:fill="D0CECE" w:themeFill="background2" w:themeFillShade="E6"/>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rPr>
              <w:t>步骤</w:t>
            </w:r>
            <w:r>
              <w:rPr>
                <w:rFonts w:hint="eastAsia" w:ascii="宋体" w:hAnsi="宋体" w:eastAsia="宋体"/>
                <w:b/>
                <w:bCs/>
                <w:sz w:val="21"/>
                <w:szCs w:val="21"/>
                <w:lang w:val="en-US" w:eastAsia="zh-CN"/>
              </w:rPr>
              <w:t>3</w:t>
            </w:r>
          </w:p>
        </w:tc>
        <w:tc>
          <w:tcPr>
            <w:tcW w:w="6805" w:type="dxa"/>
            <w:shd w:val="clear" w:color="auto" w:fill="D0CECE" w:themeFill="background2" w:themeFillShade="E6"/>
          </w:tcPr>
          <w:p>
            <w:pPr>
              <w:spacing w:line="360" w:lineRule="auto"/>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设计开发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流程描述</w:t>
            </w:r>
          </w:p>
        </w:tc>
        <w:tc>
          <w:tcPr>
            <w:tcW w:w="6805" w:type="dxa"/>
          </w:tcPr>
          <w:p>
            <w:pPr>
              <w:pStyle w:val="100"/>
              <w:numPr>
                <w:ilvl w:val="0"/>
                <w:numId w:val="0"/>
              </w:numPr>
              <w:spacing w:line="360" w:lineRule="auto"/>
              <w:ind w:leftChars="0"/>
              <w:jc w:val="both"/>
              <w:rPr>
                <w:rFonts w:hint="eastAsia" w:ascii="宋体" w:hAnsi="宋体" w:eastAsia="宋体"/>
                <w:sz w:val="21"/>
                <w:szCs w:val="21"/>
                <w:lang w:val="en-US" w:eastAsia="zh-CN"/>
              </w:rPr>
            </w:pPr>
            <w:r>
              <w:rPr>
                <w:rFonts w:hint="eastAsia" w:ascii="宋体" w:hAnsi="宋体" w:eastAsia="宋体"/>
                <w:b w:val="0"/>
                <w:bCs w:val="0"/>
                <w:sz w:val="21"/>
                <w:szCs w:val="21"/>
                <w:lang w:val="en-US" w:eastAsia="zh-CN"/>
              </w:rPr>
              <w:t>1、根据确认的需求方案进行详细设计和开发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ascii="宋体" w:hAnsi="宋体" w:eastAsia="宋体"/>
                <w:b/>
                <w:bCs/>
                <w:sz w:val="21"/>
                <w:szCs w:val="21"/>
              </w:rPr>
            </w:pPr>
            <w:r>
              <w:rPr>
                <w:rFonts w:hint="eastAsia" w:ascii="宋体" w:hAnsi="宋体" w:eastAsia="宋体"/>
                <w:b/>
                <w:bCs/>
                <w:sz w:val="21"/>
                <w:szCs w:val="21"/>
                <w:lang w:val="en-US" w:eastAsia="zh-CN"/>
              </w:rPr>
              <w:t>要点</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1、制定详细设计文档</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进行代码开发</w:t>
            </w:r>
          </w:p>
          <w:p>
            <w:pPr>
              <w:pStyle w:val="100"/>
              <w:spacing w:line="360" w:lineRule="auto"/>
              <w:ind w:left="0"/>
              <w:rPr>
                <w:rFonts w:hint="eastAsia" w:ascii="宋体" w:hAnsi="宋体" w:eastAsia="宋体"/>
                <w:sz w:val="21"/>
                <w:szCs w:val="21"/>
                <w:lang w:val="en-US" w:eastAsia="zh-CN"/>
              </w:rPr>
            </w:pPr>
            <w:r>
              <w:rPr>
                <w:rFonts w:hint="eastAsia" w:ascii="宋体" w:hAnsi="宋体" w:eastAsia="宋体"/>
                <w:b w:val="0"/>
                <w:bCs w:val="0"/>
                <w:sz w:val="21"/>
                <w:szCs w:val="21"/>
                <w:lang w:val="en-US" w:eastAsia="zh-CN"/>
              </w:rPr>
              <w:t>3、</w:t>
            </w:r>
            <w:r>
              <w:rPr>
                <w:rFonts w:hint="default" w:ascii="宋体" w:hAnsi="宋体" w:eastAsia="宋体"/>
                <w:b w:val="0"/>
                <w:bCs w:val="0"/>
                <w:sz w:val="21"/>
                <w:szCs w:val="21"/>
                <w:lang w:val="en-US" w:eastAsia="zh-CN"/>
              </w:rPr>
              <w:t>定期进行代码评审和质量检查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角色与职责</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开发人员：负责代码开发和实现</w:t>
            </w:r>
          </w:p>
          <w:p>
            <w:pPr>
              <w:pStyle w:val="100"/>
              <w:spacing w:line="360" w:lineRule="auto"/>
              <w:ind w:left="0"/>
              <w:rPr>
                <w:rFonts w:hint="eastAsia" w:ascii="宋体" w:hAnsi="宋体" w:eastAsia="宋体"/>
                <w:b w:val="0"/>
                <w:bCs w:val="0"/>
                <w:sz w:val="21"/>
                <w:szCs w:val="21"/>
                <w:lang w:val="en-US" w:eastAsia="zh-CN"/>
              </w:rPr>
            </w:pPr>
            <w:r>
              <w:rPr>
                <w:rFonts w:hint="default" w:ascii="宋体" w:hAnsi="宋体" w:eastAsia="宋体"/>
                <w:b w:val="0"/>
                <w:bCs w:val="0"/>
                <w:sz w:val="21"/>
                <w:szCs w:val="21"/>
                <w:lang w:val="en-US" w:eastAsia="zh-CN"/>
              </w:rPr>
              <w:t>技术架构师：提供设计指导和技术支持</w:t>
            </w:r>
          </w:p>
          <w:p>
            <w:pPr>
              <w:pStyle w:val="100"/>
              <w:spacing w:line="360" w:lineRule="auto"/>
              <w:ind w:left="0"/>
              <w:rPr>
                <w:rFonts w:hint="eastAsia" w:ascii="宋体" w:hAnsi="宋体" w:eastAsia="宋体"/>
                <w:sz w:val="21"/>
                <w:szCs w:val="21"/>
                <w:lang w:val="en-US" w:eastAsia="zh-CN"/>
              </w:rPr>
            </w:pPr>
            <w:r>
              <w:rPr>
                <w:rFonts w:hint="default" w:ascii="宋体" w:hAnsi="宋体" w:eastAsia="宋体"/>
                <w:b w:val="0"/>
                <w:bCs w:val="0"/>
                <w:sz w:val="21"/>
                <w:szCs w:val="21"/>
                <w:lang w:val="en-US" w:eastAsia="zh-CN"/>
              </w:rPr>
              <w:t>测试人员：准备测试用例和测试环境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输出物</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1、详细设计文档</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源代码</w:t>
            </w:r>
          </w:p>
          <w:p>
            <w:pPr>
              <w:pStyle w:val="100"/>
              <w:spacing w:line="360" w:lineRule="auto"/>
              <w:ind w:left="0"/>
              <w:rPr>
                <w:rFonts w:hint="eastAsia" w:ascii="宋体" w:hAnsi="宋体" w:eastAsia="宋体"/>
                <w:sz w:val="21"/>
                <w:szCs w:val="21"/>
                <w:lang w:val="en-US" w:eastAsia="zh-CN"/>
              </w:rPr>
            </w:pPr>
            <w:r>
              <w:rPr>
                <w:rFonts w:hint="eastAsia" w:ascii="宋体" w:hAnsi="宋体" w:eastAsia="宋体"/>
                <w:b w:val="0"/>
                <w:bCs w:val="0"/>
                <w:sz w:val="21"/>
                <w:szCs w:val="21"/>
                <w:lang w:val="en-US" w:eastAsia="zh-CN"/>
              </w:rPr>
              <w:t>3、</w:t>
            </w:r>
            <w:r>
              <w:rPr>
                <w:rFonts w:hint="default" w:ascii="宋体" w:hAnsi="宋体" w:eastAsia="宋体"/>
                <w:b w:val="0"/>
                <w:bCs w:val="0"/>
                <w:sz w:val="21"/>
                <w:szCs w:val="21"/>
                <w:lang w:val="en-US" w:eastAsia="zh-CN"/>
              </w:rPr>
              <w:t>单元测试报告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异常反馈</w:t>
            </w:r>
          </w:p>
        </w:tc>
        <w:tc>
          <w:tcPr>
            <w:tcW w:w="6805" w:type="dxa"/>
          </w:tcPr>
          <w:p>
            <w:pPr>
              <w:pStyle w:val="62"/>
              <w:keepNext w:val="0"/>
              <w:keepLines w:val="0"/>
              <w:widowControl/>
              <w:suppressLineNumbers w:val="0"/>
              <w:spacing w:before="0" w:beforeAutospacing="1" w:after="0" w:afterAutospacing="1"/>
              <w:ind w:left="0" w:right="0"/>
              <w:jc w:val="left"/>
              <w:rPr>
                <w:rFonts w:hint="eastAsia" w:ascii="宋体" w:hAnsi="宋体" w:eastAsia="宋体"/>
                <w:sz w:val="21"/>
                <w:szCs w:val="21"/>
                <w:lang w:val="en-US" w:eastAsia="zh-CN"/>
              </w:rPr>
            </w:pPr>
            <w:r>
              <w:rPr>
                <w:rFonts w:hint="eastAsia" w:ascii="宋体" w:hAnsi="宋体" w:eastAsia="宋体" w:cs="Times New Roman"/>
                <w:b w:val="0"/>
                <w:bCs w:val="0"/>
                <w:sz w:val="21"/>
                <w:szCs w:val="21"/>
                <w:lang w:val="en-US" w:eastAsia="zh-CN" w:bidi="ar-SA"/>
              </w:rPr>
              <w:t>如果开发过程中发现需求变更或技术难题，需及时反馈给产品经理和技术架构师。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备注</w:t>
            </w:r>
          </w:p>
        </w:tc>
        <w:tc>
          <w:tcPr>
            <w:tcW w:w="6805" w:type="dxa"/>
          </w:tcPr>
          <w:p>
            <w:pPr>
              <w:pStyle w:val="100"/>
              <w:spacing w:line="360" w:lineRule="auto"/>
              <w:ind w:left="0"/>
              <w:rPr>
                <w:rFonts w:hint="eastAsia" w:ascii="宋体" w:hAnsi="宋体" w:eastAsia="宋体"/>
                <w:sz w:val="21"/>
                <w:szCs w:val="21"/>
                <w:lang w:val="en-US" w:eastAsia="zh-CN"/>
              </w:rPr>
            </w:pPr>
            <w:r>
              <w:rPr>
                <w:rFonts w:hint="eastAsia" w:ascii="宋体" w:hAnsi="宋体" w:eastAsia="宋体"/>
                <w:b w:val="0"/>
                <w:bCs w:val="0"/>
                <w:sz w:val="21"/>
                <w:szCs w:val="21"/>
                <w:lang w:val="en-US" w:eastAsia="zh-CN"/>
              </w:rPr>
              <w:t>无</w:t>
            </w:r>
          </w:p>
        </w:tc>
      </w:tr>
    </w:tbl>
    <w:p>
      <w:pPr>
        <w:spacing w:line="360" w:lineRule="auto"/>
      </w:pPr>
    </w:p>
    <w:p>
      <w:pPr>
        <w:pStyle w:val="6"/>
        <w:numPr>
          <w:ilvl w:val="3"/>
          <w:numId w:val="0"/>
        </w:numPr>
        <w:spacing w:line="360" w:lineRule="auto"/>
        <w:ind w:leftChars="0"/>
        <w:rPr>
          <w:rFonts w:hint="default" w:eastAsiaTheme="majorEastAsia"/>
          <w:lang w:val="en-US" w:eastAsia="zh-CN"/>
        </w:rPr>
      </w:pPr>
      <w:bookmarkStart w:id="29" w:name="_Toc4424"/>
      <w:r>
        <w:rPr>
          <w:rFonts w:hint="eastAsia"/>
        </w:rPr>
        <w:t>步骤</w:t>
      </w:r>
      <w:r>
        <w:rPr>
          <w:rFonts w:hint="eastAsia"/>
          <w:lang w:val="en-US" w:eastAsia="zh-CN"/>
        </w:rPr>
        <w:t>4</w:t>
      </w:r>
      <w:bookmarkEnd w:id="29"/>
      <w:r>
        <w:rPr>
          <w:rFonts w:hint="eastAsia"/>
          <w:lang w:val="en-US" w:eastAsia="zh-CN"/>
        </w:rPr>
        <w:t xml:space="preserve"> 联调测试</w:t>
      </w:r>
    </w:p>
    <w:tbl>
      <w:tblPr>
        <w:tblStyle w:val="70"/>
        <w:tblW w:w="8647"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6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shd w:val="clear" w:color="auto" w:fill="D0CECE" w:themeFill="background2" w:themeFillShade="E6"/>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rPr>
              <w:t>步骤</w:t>
            </w:r>
            <w:r>
              <w:rPr>
                <w:rFonts w:hint="eastAsia" w:ascii="宋体" w:hAnsi="宋体" w:eastAsia="宋体"/>
                <w:b/>
                <w:bCs/>
                <w:sz w:val="21"/>
                <w:szCs w:val="21"/>
                <w:lang w:val="en-US" w:eastAsia="zh-CN"/>
              </w:rPr>
              <w:t>4</w:t>
            </w:r>
          </w:p>
        </w:tc>
        <w:tc>
          <w:tcPr>
            <w:tcW w:w="6805" w:type="dxa"/>
            <w:shd w:val="clear" w:color="auto" w:fill="D0CECE" w:themeFill="background2" w:themeFillShade="E6"/>
          </w:tcPr>
          <w:p>
            <w:pPr>
              <w:spacing w:line="360" w:lineRule="auto"/>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联调测试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流程描述</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1、进行系统集成测试，确保各模块之间的兼容性和正确性</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发现并解决系统中的问题和缺陷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ascii="宋体" w:hAnsi="宋体" w:eastAsia="宋体"/>
                <w:b/>
                <w:bCs/>
                <w:sz w:val="21"/>
                <w:szCs w:val="21"/>
              </w:rPr>
            </w:pPr>
            <w:r>
              <w:rPr>
                <w:rFonts w:hint="eastAsia" w:ascii="宋体" w:hAnsi="宋体" w:eastAsia="宋体"/>
                <w:b/>
                <w:bCs/>
                <w:sz w:val="21"/>
                <w:szCs w:val="21"/>
              </w:rPr>
              <w:t>要点</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1、进行模块集成和系统测试</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收集并记录测试结果和缺陷报告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角色与职责</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测试人员：负责测试执行和缺陷报告</w:t>
            </w:r>
          </w:p>
          <w:p>
            <w:pPr>
              <w:pStyle w:val="100"/>
              <w:spacing w:line="360" w:lineRule="auto"/>
              <w:ind w:left="0"/>
              <w:rPr>
                <w:rFonts w:hint="eastAsia" w:ascii="宋体" w:hAnsi="宋体" w:eastAsia="宋体"/>
                <w:b w:val="0"/>
                <w:bCs w:val="0"/>
                <w:sz w:val="21"/>
                <w:szCs w:val="21"/>
                <w:lang w:val="en-US" w:eastAsia="zh-CN"/>
              </w:rPr>
            </w:pPr>
            <w:r>
              <w:rPr>
                <w:rFonts w:hint="default" w:ascii="宋体" w:hAnsi="宋体" w:eastAsia="宋体"/>
                <w:b w:val="0"/>
                <w:bCs w:val="0"/>
                <w:sz w:val="21"/>
                <w:szCs w:val="21"/>
                <w:lang w:val="en-US" w:eastAsia="zh-CN"/>
              </w:rPr>
              <w:t>开发人员：修复测试中发现的缺陷</w:t>
            </w:r>
          </w:p>
          <w:p>
            <w:pPr>
              <w:pStyle w:val="100"/>
              <w:spacing w:line="360" w:lineRule="auto"/>
              <w:ind w:left="0"/>
              <w:rPr>
                <w:rFonts w:hint="eastAsia" w:ascii="宋体" w:hAnsi="宋体" w:eastAsia="宋体"/>
                <w:b w:val="0"/>
                <w:bCs w:val="0"/>
                <w:sz w:val="21"/>
                <w:szCs w:val="21"/>
                <w:lang w:val="en-US" w:eastAsia="zh-CN"/>
              </w:rPr>
            </w:pPr>
            <w:r>
              <w:rPr>
                <w:rFonts w:hint="default" w:ascii="宋体" w:hAnsi="宋体" w:eastAsia="宋体"/>
                <w:b w:val="0"/>
                <w:bCs w:val="0"/>
                <w:sz w:val="21"/>
                <w:szCs w:val="21"/>
                <w:lang w:val="en-US" w:eastAsia="zh-CN"/>
              </w:rPr>
              <w:t>测试经理：协调测试进度和资源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输出物</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1、测试报告</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缺陷报告</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3、</w:t>
            </w:r>
            <w:r>
              <w:rPr>
                <w:rFonts w:hint="default" w:ascii="宋体" w:hAnsi="宋体" w:eastAsia="宋体"/>
                <w:b w:val="0"/>
                <w:bCs w:val="0"/>
                <w:sz w:val="21"/>
                <w:szCs w:val="21"/>
                <w:lang w:val="en-US" w:eastAsia="zh-CN"/>
              </w:rPr>
              <w:t>修复后的代码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异常反馈</w:t>
            </w:r>
          </w:p>
        </w:tc>
        <w:tc>
          <w:tcPr>
            <w:tcW w:w="6805" w:type="dxa"/>
          </w:tcPr>
          <w:p>
            <w:pPr>
              <w:pStyle w:val="62"/>
              <w:keepNext w:val="0"/>
              <w:keepLines w:val="0"/>
              <w:widowControl/>
              <w:suppressLineNumbers w:val="0"/>
              <w:spacing w:before="0" w:beforeAutospacing="1" w:after="0" w:afterAutospacing="1"/>
              <w:ind w:left="0" w:right="0"/>
              <w:jc w:val="left"/>
              <w:rPr>
                <w:rFonts w:hint="eastAsia" w:ascii="宋体" w:hAnsi="宋体" w:eastAsia="宋体"/>
                <w:sz w:val="21"/>
                <w:szCs w:val="21"/>
                <w:lang w:val="en-US" w:eastAsia="zh-CN"/>
              </w:rPr>
            </w:pPr>
            <w:r>
              <w:rPr>
                <w:rFonts w:hint="eastAsia" w:ascii="宋体" w:hAnsi="宋体" w:eastAsia="宋体" w:cs="Times New Roman"/>
                <w:b w:val="0"/>
                <w:bCs w:val="0"/>
                <w:sz w:val="21"/>
                <w:szCs w:val="21"/>
                <w:lang w:val="en-US" w:eastAsia="zh-CN" w:bidi="ar-SA"/>
              </w:rPr>
              <w:t>测试中发现重大缺陷时，需紧急修复，并进行相应的回归测试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备注</w:t>
            </w:r>
          </w:p>
        </w:tc>
        <w:tc>
          <w:tcPr>
            <w:tcW w:w="6805" w:type="dxa"/>
          </w:tcPr>
          <w:p>
            <w:pPr>
              <w:pStyle w:val="100"/>
              <w:spacing w:line="360" w:lineRule="auto"/>
              <w:ind w:left="0"/>
              <w:rPr>
                <w:rFonts w:hint="eastAsia" w:ascii="宋体" w:hAnsi="宋体" w:eastAsia="宋体"/>
                <w:sz w:val="21"/>
                <w:szCs w:val="21"/>
                <w:lang w:val="en-US" w:eastAsia="zh-CN"/>
              </w:rPr>
            </w:pPr>
            <w:r>
              <w:rPr>
                <w:rFonts w:hint="eastAsia" w:ascii="宋体" w:hAnsi="宋体" w:eastAsia="宋体"/>
                <w:sz w:val="21"/>
                <w:szCs w:val="21"/>
                <w:lang w:val="en-US" w:eastAsia="zh-CN"/>
              </w:rPr>
              <w:t>无</w:t>
            </w:r>
          </w:p>
        </w:tc>
      </w:tr>
    </w:tbl>
    <w:p>
      <w:pPr>
        <w:spacing w:line="360" w:lineRule="auto"/>
      </w:pPr>
    </w:p>
    <w:p>
      <w:pPr>
        <w:pStyle w:val="6"/>
        <w:numPr>
          <w:ilvl w:val="3"/>
          <w:numId w:val="0"/>
        </w:numPr>
        <w:spacing w:line="360" w:lineRule="auto"/>
        <w:ind w:leftChars="100"/>
        <w:rPr>
          <w:rFonts w:hint="eastAsia" w:eastAsiaTheme="majorEastAsia"/>
          <w:lang w:val="en-US" w:eastAsia="zh-CN"/>
        </w:rPr>
      </w:pPr>
      <w:bookmarkStart w:id="30" w:name="_Toc19617"/>
      <w:r>
        <w:rPr>
          <w:rFonts w:hint="eastAsia"/>
        </w:rPr>
        <w:t>步骤</w:t>
      </w:r>
      <w:r>
        <w:rPr>
          <w:rFonts w:hint="eastAsia"/>
          <w:lang w:val="en-US" w:eastAsia="zh-CN"/>
        </w:rPr>
        <w:t>5</w:t>
      </w:r>
      <w:r>
        <w:rPr>
          <w:rFonts w:hint="eastAsia"/>
        </w:rPr>
        <w:t>上线</w:t>
      </w:r>
      <w:r>
        <w:rPr>
          <w:rFonts w:hint="eastAsia"/>
          <w:lang w:val="en-US" w:eastAsia="zh-CN"/>
        </w:rPr>
        <w:t>评审</w:t>
      </w:r>
      <w:bookmarkEnd w:id="30"/>
    </w:p>
    <w:tbl>
      <w:tblPr>
        <w:tblStyle w:val="70"/>
        <w:tblW w:w="8647"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6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shd w:val="clear" w:color="auto" w:fill="D0CECE" w:themeFill="background2" w:themeFillShade="E6"/>
          </w:tcPr>
          <w:p>
            <w:pPr>
              <w:pStyle w:val="100"/>
              <w:spacing w:line="360" w:lineRule="auto"/>
              <w:ind w:left="0"/>
              <w:rPr>
                <w:rFonts w:ascii="宋体" w:hAnsi="宋体" w:eastAsia="宋体"/>
                <w:b/>
                <w:bCs/>
                <w:sz w:val="21"/>
                <w:szCs w:val="21"/>
              </w:rPr>
            </w:pPr>
            <w:r>
              <w:rPr>
                <w:rFonts w:hint="eastAsia" w:ascii="宋体" w:hAnsi="宋体" w:eastAsia="宋体"/>
                <w:b/>
                <w:bCs/>
                <w:sz w:val="21"/>
                <w:szCs w:val="21"/>
              </w:rPr>
              <w:t>步骤5</w:t>
            </w:r>
          </w:p>
        </w:tc>
        <w:tc>
          <w:tcPr>
            <w:tcW w:w="6805" w:type="dxa"/>
            <w:shd w:val="clear" w:color="auto" w:fill="D0CECE" w:themeFill="background2" w:themeFillShade="E6"/>
          </w:tcPr>
          <w:p>
            <w:pPr>
              <w:spacing w:line="360" w:lineRule="auto"/>
              <w:rPr>
                <w:rFonts w:hint="eastAsia" w:ascii="宋体" w:hAnsi="宋体" w:eastAsia="宋体"/>
                <w:b/>
                <w:bCs/>
                <w:sz w:val="21"/>
                <w:szCs w:val="21"/>
                <w:lang w:val="en-US" w:eastAsia="zh-CN"/>
              </w:rPr>
            </w:pPr>
            <w:r>
              <w:rPr>
                <w:rFonts w:hint="eastAsia" w:ascii="宋体" w:hAnsi="宋体" w:eastAsia="宋体"/>
                <w:b/>
                <w:bCs/>
                <w:sz w:val="21"/>
                <w:szCs w:val="21"/>
              </w:rPr>
              <w:t>上线</w:t>
            </w:r>
            <w:r>
              <w:rPr>
                <w:rFonts w:hint="eastAsia" w:ascii="宋体" w:hAnsi="宋体" w:eastAsia="宋体"/>
                <w:b/>
                <w:bCs/>
                <w:sz w:val="21"/>
                <w:szCs w:val="21"/>
                <w:lang w:val="en-US" w:eastAsia="zh-CN"/>
              </w:rPr>
              <w:t>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流程描述</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1、对系统进行上线前的最终评审，确保系统准备就绪</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确认所有的测试已通过，系统达到上线标准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ascii="宋体" w:hAnsi="宋体" w:eastAsia="宋体"/>
                <w:b/>
                <w:bCs/>
                <w:sz w:val="21"/>
                <w:szCs w:val="21"/>
              </w:rPr>
            </w:pPr>
            <w:r>
              <w:rPr>
                <w:rFonts w:hint="eastAsia" w:ascii="宋体" w:hAnsi="宋体" w:eastAsia="宋体"/>
                <w:b/>
                <w:bCs/>
                <w:sz w:val="21"/>
                <w:szCs w:val="21"/>
              </w:rPr>
              <w:t>要点</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1、组织上线评审会议</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检查系统的准备状态和上线计划</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3、</w:t>
            </w:r>
            <w:r>
              <w:rPr>
                <w:rFonts w:hint="default" w:ascii="宋体" w:hAnsi="宋体" w:eastAsia="宋体"/>
                <w:b w:val="0"/>
                <w:bCs w:val="0"/>
                <w:sz w:val="21"/>
                <w:szCs w:val="21"/>
                <w:lang w:val="en-US" w:eastAsia="zh-CN"/>
              </w:rPr>
              <w:t>收集并确认评审意见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角色与职责</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产品经理：组织评审会议</w:t>
            </w:r>
          </w:p>
          <w:p>
            <w:pPr>
              <w:pStyle w:val="100"/>
              <w:spacing w:line="360" w:lineRule="auto"/>
              <w:ind w:left="0"/>
              <w:rPr>
                <w:rFonts w:hint="eastAsia" w:ascii="宋体" w:hAnsi="宋体" w:eastAsia="宋体"/>
                <w:b w:val="0"/>
                <w:bCs w:val="0"/>
                <w:sz w:val="21"/>
                <w:szCs w:val="21"/>
                <w:lang w:val="en-US" w:eastAsia="zh-CN"/>
              </w:rPr>
            </w:pPr>
            <w:r>
              <w:rPr>
                <w:rFonts w:hint="default" w:ascii="宋体" w:hAnsi="宋体" w:eastAsia="宋体"/>
                <w:b w:val="0"/>
                <w:bCs w:val="0"/>
                <w:sz w:val="21"/>
                <w:szCs w:val="21"/>
                <w:lang w:val="en-US" w:eastAsia="zh-CN"/>
              </w:rPr>
              <w:t>技术架构师：确认技术准备情况</w:t>
            </w:r>
          </w:p>
          <w:p>
            <w:pPr>
              <w:pStyle w:val="100"/>
              <w:spacing w:line="360" w:lineRule="auto"/>
              <w:ind w:left="0"/>
              <w:rPr>
                <w:rFonts w:hint="eastAsia" w:ascii="宋体" w:hAnsi="宋体" w:eastAsia="宋体"/>
                <w:b w:val="0"/>
                <w:bCs w:val="0"/>
                <w:sz w:val="21"/>
                <w:szCs w:val="21"/>
                <w:lang w:val="en-US" w:eastAsia="zh-CN"/>
              </w:rPr>
            </w:pPr>
            <w:r>
              <w:rPr>
                <w:rFonts w:hint="default" w:ascii="宋体" w:hAnsi="宋体" w:eastAsia="宋体"/>
                <w:b w:val="0"/>
                <w:bCs w:val="0"/>
                <w:sz w:val="21"/>
                <w:szCs w:val="21"/>
                <w:lang w:val="en-US" w:eastAsia="zh-CN"/>
              </w:rPr>
              <w:t>测试经理：提供最终测试报告</w:t>
            </w:r>
          </w:p>
          <w:p>
            <w:pPr>
              <w:pStyle w:val="100"/>
              <w:spacing w:line="360" w:lineRule="auto"/>
              <w:ind w:left="0"/>
              <w:rPr>
                <w:rFonts w:hint="eastAsia" w:ascii="宋体" w:hAnsi="宋体" w:eastAsia="宋体"/>
                <w:b w:val="0"/>
                <w:bCs w:val="0"/>
                <w:sz w:val="21"/>
                <w:szCs w:val="21"/>
                <w:lang w:val="en-US" w:eastAsia="zh-CN"/>
              </w:rPr>
            </w:pPr>
            <w:r>
              <w:rPr>
                <w:rFonts w:hint="default" w:ascii="宋体" w:hAnsi="宋体" w:eastAsia="宋体"/>
                <w:b w:val="0"/>
                <w:bCs w:val="0"/>
                <w:sz w:val="21"/>
                <w:szCs w:val="21"/>
                <w:lang w:val="en-US" w:eastAsia="zh-CN"/>
              </w:rPr>
              <w:t>运维人员：确认系统上线准备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输出物</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1、上线评审会议记录</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上线准备确认书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异常反馈</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如果评审中发现系统未达到上线标准，需返回设计开发步骤进行进一步完善开发工作，</w:t>
            </w:r>
            <w:r>
              <w:rPr>
                <w:rFonts w:hint="default" w:ascii="宋体" w:hAnsi="宋体" w:eastAsia="宋体"/>
                <w:b w:val="0"/>
                <w:bCs w:val="0"/>
                <w:sz w:val="21"/>
                <w:szCs w:val="21"/>
                <w:lang w:val="en-US" w:eastAsia="zh-CN"/>
              </w:rPr>
              <w:t>上线计划需根据评审意见进行调整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备注</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无</w:t>
            </w:r>
          </w:p>
        </w:tc>
      </w:tr>
    </w:tbl>
    <w:p>
      <w:pPr>
        <w:spacing w:line="360" w:lineRule="auto"/>
      </w:pPr>
    </w:p>
    <w:p>
      <w:pPr>
        <w:pStyle w:val="6"/>
        <w:numPr>
          <w:ilvl w:val="3"/>
          <w:numId w:val="0"/>
        </w:numPr>
        <w:spacing w:line="360" w:lineRule="auto"/>
        <w:ind w:leftChars="0"/>
      </w:pPr>
      <w:bookmarkStart w:id="31" w:name="_Toc5936"/>
      <w:r>
        <w:rPr>
          <w:rFonts w:hint="eastAsia"/>
        </w:rPr>
        <w:t>步骤</w:t>
      </w:r>
      <w:r>
        <w:rPr>
          <w:rFonts w:hint="eastAsia"/>
          <w:lang w:val="en-US" w:eastAsia="zh-CN"/>
        </w:rPr>
        <w:t>6 采集</w:t>
      </w:r>
      <w:r>
        <w:rPr>
          <w:rFonts w:hint="eastAsia"/>
        </w:rPr>
        <w:t>上线</w:t>
      </w:r>
      <w:bookmarkEnd w:id="31"/>
    </w:p>
    <w:tbl>
      <w:tblPr>
        <w:tblStyle w:val="70"/>
        <w:tblW w:w="8647"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6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shd w:val="clear" w:color="auto" w:fill="D0CECE" w:themeFill="background2" w:themeFillShade="E6"/>
          </w:tcPr>
          <w:p>
            <w:pPr>
              <w:pStyle w:val="100"/>
              <w:spacing w:line="360" w:lineRule="auto"/>
              <w:ind w:left="0"/>
              <w:rPr>
                <w:rFonts w:ascii="宋体" w:hAnsi="宋体" w:eastAsia="宋体"/>
                <w:b/>
                <w:bCs/>
                <w:sz w:val="21"/>
                <w:szCs w:val="21"/>
              </w:rPr>
            </w:pPr>
            <w:r>
              <w:rPr>
                <w:rFonts w:hint="eastAsia" w:ascii="宋体" w:hAnsi="宋体" w:eastAsia="宋体"/>
                <w:b/>
                <w:bCs/>
                <w:sz w:val="21"/>
                <w:szCs w:val="21"/>
              </w:rPr>
              <w:t>步骤6</w:t>
            </w:r>
          </w:p>
        </w:tc>
        <w:tc>
          <w:tcPr>
            <w:tcW w:w="6805" w:type="dxa"/>
            <w:shd w:val="clear" w:color="auto" w:fill="D0CECE" w:themeFill="background2" w:themeFillShade="E6"/>
          </w:tcPr>
          <w:p>
            <w:pPr>
              <w:spacing w:line="360" w:lineRule="auto"/>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采集上线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流程描述</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1、系统正式上线，进行实际环境的部署和配置</w:t>
            </w:r>
          </w:p>
          <w:p>
            <w:pPr>
              <w:pStyle w:val="100"/>
              <w:spacing w:line="360" w:lineRule="auto"/>
              <w:ind w:left="0"/>
              <w:rPr>
                <w:rFonts w:hint="eastAsia" w:ascii="宋体" w:hAnsi="宋体" w:eastAsia="宋体"/>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确保系统在生产环境中正常运行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ascii="宋体" w:hAnsi="宋体" w:eastAsia="宋体"/>
                <w:b/>
                <w:bCs/>
                <w:sz w:val="21"/>
                <w:szCs w:val="21"/>
              </w:rPr>
            </w:pPr>
            <w:r>
              <w:rPr>
                <w:rFonts w:hint="eastAsia" w:ascii="宋体" w:hAnsi="宋体" w:eastAsia="宋体"/>
                <w:b/>
                <w:bCs/>
                <w:sz w:val="21"/>
                <w:szCs w:val="21"/>
              </w:rPr>
              <w:t>要点</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1、部署系统到生产环境</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配置相关服务和组件</w:t>
            </w:r>
          </w:p>
          <w:p>
            <w:pPr>
              <w:pStyle w:val="100"/>
              <w:spacing w:line="360" w:lineRule="auto"/>
              <w:ind w:left="0"/>
              <w:rPr>
                <w:rFonts w:ascii="宋体" w:hAnsi="宋体" w:eastAsia="宋体"/>
                <w:sz w:val="21"/>
                <w:szCs w:val="21"/>
              </w:rPr>
            </w:pPr>
            <w:r>
              <w:rPr>
                <w:rFonts w:hint="eastAsia" w:ascii="宋体" w:hAnsi="宋体" w:eastAsia="宋体"/>
                <w:b w:val="0"/>
                <w:bCs w:val="0"/>
                <w:sz w:val="21"/>
                <w:szCs w:val="21"/>
                <w:lang w:val="en-US" w:eastAsia="zh-CN"/>
              </w:rPr>
              <w:t>3、</w:t>
            </w:r>
            <w:r>
              <w:rPr>
                <w:rFonts w:hint="default" w:ascii="宋体" w:hAnsi="宋体" w:eastAsia="宋体"/>
                <w:b w:val="0"/>
                <w:bCs w:val="0"/>
                <w:sz w:val="21"/>
                <w:szCs w:val="21"/>
                <w:lang w:val="en-US" w:eastAsia="zh-CN"/>
              </w:rPr>
              <w:t>进行上线后的初步验证测试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角色与职责</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运维人员：负责系统部署和配置</w:t>
            </w:r>
          </w:p>
          <w:p>
            <w:pPr>
              <w:pStyle w:val="100"/>
              <w:spacing w:line="360" w:lineRule="auto"/>
              <w:ind w:left="0"/>
              <w:rPr>
                <w:rFonts w:hint="eastAsia" w:ascii="宋体" w:hAnsi="宋体" w:eastAsia="宋体"/>
                <w:b w:val="0"/>
                <w:bCs w:val="0"/>
                <w:sz w:val="21"/>
                <w:szCs w:val="21"/>
                <w:lang w:val="en-US" w:eastAsia="zh-CN"/>
              </w:rPr>
            </w:pPr>
            <w:r>
              <w:rPr>
                <w:rFonts w:hint="default" w:ascii="宋体" w:hAnsi="宋体" w:eastAsia="宋体"/>
                <w:b w:val="0"/>
                <w:bCs w:val="0"/>
                <w:sz w:val="21"/>
                <w:szCs w:val="21"/>
                <w:lang w:val="en-US" w:eastAsia="zh-CN"/>
              </w:rPr>
              <w:t>开发人员：协助解决上线过程中的技术问题</w:t>
            </w:r>
          </w:p>
          <w:p>
            <w:pPr>
              <w:pStyle w:val="100"/>
              <w:spacing w:line="360" w:lineRule="auto"/>
              <w:ind w:left="0"/>
              <w:rPr>
                <w:rFonts w:hint="eastAsia" w:ascii="宋体" w:hAnsi="宋体" w:eastAsia="宋体"/>
                <w:b w:val="0"/>
                <w:bCs w:val="0"/>
                <w:sz w:val="21"/>
                <w:szCs w:val="21"/>
                <w:lang w:val="en-US" w:eastAsia="zh-CN"/>
              </w:rPr>
            </w:pPr>
            <w:r>
              <w:rPr>
                <w:rFonts w:hint="default" w:ascii="宋体" w:hAnsi="宋体" w:eastAsia="宋体"/>
                <w:b w:val="0"/>
                <w:bCs w:val="0"/>
                <w:sz w:val="21"/>
                <w:szCs w:val="21"/>
                <w:lang w:val="en-US" w:eastAsia="zh-CN"/>
              </w:rPr>
              <w:t>测试人员：进行上线后的初步验证测试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输出物</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1、上线部署报告</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验证测试报告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异常反馈</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如果上线不成功，则按照既定的回退方案进行回退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备注</w:t>
            </w:r>
          </w:p>
        </w:tc>
        <w:tc>
          <w:tcPr>
            <w:tcW w:w="6805" w:type="dxa"/>
          </w:tcPr>
          <w:p>
            <w:pPr>
              <w:pStyle w:val="100"/>
              <w:spacing w:line="360" w:lineRule="auto"/>
              <w:ind w:left="0"/>
              <w:rPr>
                <w:rFonts w:hint="default" w:ascii="宋体" w:hAnsi="宋体" w:eastAsia="宋体"/>
                <w:b w:val="0"/>
                <w:bCs w:val="0"/>
                <w:sz w:val="21"/>
                <w:szCs w:val="21"/>
                <w:lang w:val="en-US" w:eastAsia="zh-CN"/>
              </w:rPr>
            </w:pPr>
            <w:r>
              <w:rPr>
                <w:rFonts w:hint="eastAsia" w:ascii="宋体" w:hAnsi="宋体" w:eastAsia="宋体"/>
                <w:b w:val="0"/>
                <w:bCs w:val="0"/>
                <w:sz w:val="21"/>
                <w:szCs w:val="21"/>
                <w:lang w:val="en-US" w:eastAsia="zh-CN"/>
              </w:rPr>
              <w:t>无</w:t>
            </w:r>
          </w:p>
        </w:tc>
      </w:tr>
    </w:tbl>
    <w:p>
      <w:pPr>
        <w:pStyle w:val="6"/>
        <w:numPr>
          <w:ilvl w:val="3"/>
          <w:numId w:val="0"/>
        </w:numPr>
        <w:spacing w:line="360" w:lineRule="auto"/>
        <w:ind w:leftChars="0"/>
        <w:rPr>
          <w:rFonts w:hint="eastAsia" w:eastAsiaTheme="majorEastAsia"/>
          <w:lang w:val="en-US" w:eastAsia="zh-CN"/>
        </w:rPr>
      </w:pPr>
      <w:r>
        <w:rPr>
          <w:rFonts w:hint="eastAsia"/>
        </w:rPr>
        <w:t>步骤</w:t>
      </w:r>
      <w:r>
        <w:rPr>
          <w:rFonts w:hint="eastAsia"/>
          <w:lang w:val="en-US" w:eastAsia="zh-CN"/>
        </w:rPr>
        <w:t>7共享</w:t>
      </w:r>
    </w:p>
    <w:tbl>
      <w:tblPr>
        <w:tblStyle w:val="70"/>
        <w:tblW w:w="8647"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6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shd w:val="clear" w:color="auto" w:fill="D0CECE" w:themeFill="background2" w:themeFillShade="E6"/>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rPr>
              <w:t>步骤</w:t>
            </w:r>
            <w:r>
              <w:rPr>
                <w:rFonts w:hint="eastAsia" w:ascii="宋体" w:hAnsi="宋体" w:eastAsia="宋体"/>
                <w:b/>
                <w:bCs/>
                <w:sz w:val="21"/>
                <w:szCs w:val="21"/>
                <w:lang w:val="en-US" w:eastAsia="zh-CN"/>
              </w:rPr>
              <w:t>7</w:t>
            </w:r>
          </w:p>
        </w:tc>
        <w:tc>
          <w:tcPr>
            <w:tcW w:w="6805" w:type="dxa"/>
            <w:shd w:val="clear" w:color="auto" w:fill="D0CECE" w:themeFill="background2" w:themeFillShade="E6"/>
          </w:tcPr>
          <w:p>
            <w:pPr>
              <w:spacing w:line="360" w:lineRule="auto"/>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共享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流程描述</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1、系统上线后，向相关方共享上线信息和使用指南</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确保用户了解系统的功能和使用方法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ascii="宋体" w:hAnsi="宋体" w:eastAsia="宋体"/>
                <w:b/>
                <w:bCs/>
                <w:sz w:val="21"/>
                <w:szCs w:val="21"/>
              </w:rPr>
            </w:pPr>
            <w:r>
              <w:rPr>
                <w:rFonts w:hint="eastAsia" w:ascii="宋体" w:hAnsi="宋体" w:eastAsia="宋体"/>
                <w:b/>
                <w:bCs/>
                <w:sz w:val="21"/>
                <w:szCs w:val="21"/>
              </w:rPr>
              <w:t>要点</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1、编写并分发上线通知</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提供系统使用手册和培训材料</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3、</w:t>
            </w:r>
            <w:r>
              <w:rPr>
                <w:rFonts w:hint="default" w:ascii="宋体" w:hAnsi="宋体" w:eastAsia="宋体"/>
                <w:b w:val="0"/>
                <w:bCs w:val="0"/>
                <w:sz w:val="21"/>
                <w:szCs w:val="21"/>
                <w:lang w:val="en-US" w:eastAsia="zh-CN"/>
              </w:rPr>
              <w:t>组织用户培训和答疑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角色与职责</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产品经理：编写上线通知和使用指南</w:t>
            </w:r>
          </w:p>
          <w:p>
            <w:pPr>
              <w:pStyle w:val="100"/>
              <w:spacing w:line="360" w:lineRule="auto"/>
              <w:ind w:left="0"/>
              <w:rPr>
                <w:rFonts w:hint="eastAsia" w:ascii="宋体" w:hAnsi="宋体" w:eastAsia="宋体"/>
                <w:b w:val="0"/>
                <w:bCs w:val="0"/>
                <w:sz w:val="21"/>
                <w:szCs w:val="21"/>
                <w:lang w:val="en-US" w:eastAsia="zh-CN"/>
              </w:rPr>
            </w:pPr>
            <w:r>
              <w:rPr>
                <w:rFonts w:hint="default" w:ascii="宋体" w:hAnsi="宋体" w:eastAsia="宋体"/>
                <w:b w:val="0"/>
                <w:bCs w:val="0"/>
                <w:sz w:val="21"/>
                <w:szCs w:val="21"/>
                <w:lang w:val="en-US" w:eastAsia="zh-CN"/>
              </w:rPr>
              <w:t>技术支持：提供技术培训和支持</w:t>
            </w:r>
          </w:p>
          <w:p>
            <w:pPr>
              <w:pStyle w:val="100"/>
              <w:spacing w:line="360" w:lineRule="auto"/>
              <w:ind w:left="0"/>
              <w:rPr>
                <w:rFonts w:hint="eastAsia" w:ascii="宋体" w:hAnsi="宋体" w:eastAsia="宋体"/>
                <w:b w:val="0"/>
                <w:bCs w:val="0"/>
                <w:sz w:val="21"/>
                <w:szCs w:val="21"/>
                <w:lang w:val="en-US" w:eastAsia="zh-CN"/>
              </w:rPr>
            </w:pPr>
            <w:r>
              <w:rPr>
                <w:rFonts w:hint="default" w:ascii="宋体" w:hAnsi="宋体" w:eastAsia="宋体"/>
                <w:b w:val="0"/>
                <w:bCs w:val="0"/>
                <w:sz w:val="21"/>
                <w:szCs w:val="21"/>
                <w:lang w:val="en-US" w:eastAsia="zh-CN"/>
              </w:rPr>
              <w:t>用户代表：参加培训并提供反馈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输出物</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1、上线通知</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系统使用手册</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3、</w:t>
            </w:r>
            <w:r>
              <w:rPr>
                <w:rFonts w:hint="default" w:ascii="宋体" w:hAnsi="宋体" w:eastAsia="宋体"/>
                <w:b w:val="0"/>
                <w:bCs w:val="0"/>
                <w:sz w:val="21"/>
                <w:szCs w:val="21"/>
                <w:lang w:val="en-US" w:eastAsia="zh-CN"/>
              </w:rPr>
              <w:t>培训材料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异常反馈</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 xml:space="preserve">无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备注</w:t>
            </w:r>
          </w:p>
        </w:tc>
        <w:tc>
          <w:tcPr>
            <w:tcW w:w="6805" w:type="dxa"/>
          </w:tcPr>
          <w:p>
            <w:pPr>
              <w:pStyle w:val="100"/>
              <w:spacing w:line="360" w:lineRule="auto"/>
              <w:ind w:left="0"/>
              <w:rPr>
                <w:rFonts w:hint="default" w:ascii="宋体" w:hAnsi="宋体" w:eastAsia="宋体"/>
                <w:b w:val="0"/>
                <w:bCs w:val="0"/>
                <w:sz w:val="21"/>
                <w:szCs w:val="21"/>
                <w:lang w:val="en-US" w:eastAsia="zh-CN"/>
              </w:rPr>
            </w:pPr>
            <w:r>
              <w:rPr>
                <w:rFonts w:hint="eastAsia" w:ascii="宋体" w:hAnsi="宋体" w:eastAsia="宋体"/>
                <w:b w:val="0"/>
                <w:bCs w:val="0"/>
                <w:sz w:val="21"/>
                <w:szCs w:val="21"/>
                <w:lang w:val="en-US" w:eastAsia="zh-CN"/>
              </w:rPr>
              <w:t>无</w:t>
            </w:r>
          </w:p>
        </w:tc>
      </w:tr>
    </w:tbl>
    <w:p>
      <w:pPr>
        <w:spacing w:line="360" w:lineRule="auto"/>
      </w:pPr>
    </w:p>
    <w:p>
      <w:pPr>
        <w:spacing w:line="360" w:lineRule="auto"/>
      </w:pPr>
    </w:p>
    <w:p>
      <w:pPr>
        <w:pStyle w:val="6"/>
        <w:numPr>
          <w:ilvl w:val="3"/>
          <w:numId w:val="0"/>
        </w:numPr>
        <w:spacing w:line="360" w:lineRule="auto"/>
        <w:ind w:leftChars="0"/>
        <w:rPr>
          <w:rFonts w:hint="eastAsia" w:eastAsiaTheme="majorEastAsia"/>
          <w:lang w:val="en-US" w:eastAsia="zh-CN"/>
        </w:rPr>
      </w:pPr>
      <w:bookmarkStart w:id="32" w:name="_Toc15258"/>
      <w:r>
        <w:rPr>
          <w:rFonts w:hint="eastAsia"/>
        </w:rPr>
        <w:t>步骤</w:t>
      </w:r>
      <w:r>
        <w:rPr>
          <w:rFonts w:hint="eastAsia"/>
          <w:lang w:val="en-US" w:eastAsia="zh-CN"/>
        </w:rPr>
        <w:t>8</w:t>
      </w:r>
      <w:r>
        <w:rPr>
          <w:rFonts w:hint="eastAsia"/>
        </w:rPr>
        <w:t>试运</w:t>
      </w:r>
      <w:r>
        <w:rPr>
          <w:rFonts w:hint="eastAsia"/>
          <w:lang w:val="en-US" w:eastAsia="zh-CN"/>
        </w:rPr>
        <w:t>营</w:t>
      </w:r>
      <w:bookmarkEnd w:id="32"/>
    </w:p>
    <w:tbl>
      <w:tblPr>
        <w:tblStyle w:val="70"/>
        <w:tblW w:w="8647"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6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shd w:val="clear" w:color="auto" w:fill="D0CECE" w:themeFill="background2" w:themeFillShade="E6"/>
          </w:tcPr>
          <w:p>
            <w:pPr>
              <w:pStyle w:val="100"/>
              <w:spacing w:line="360" w:lineRule="auto"/>
              <w:ind w:left="0"/>
              <w:rPr>
                <w:rFonts w:ascii="宋体" w:hAnsi="宋体" w:eastAsia="宋体"/>
                <w:b/>
                <w:bCs/>
                <w:sz w:val="21"/>
                <w:szCs w:val="21"/>
              </w:rPr>
            </w:pPr>
            <w:r>
              <w:rPr>
                <w:rFonts w:hint="eastAsia" w:ascii="宋体" w:hAnsi="宋体" w:eastAsia="宋体"/>
                <w:b/>
                <w:bCs/>
                <w:sz w:val="21"/>
                <w:szCs w:val="21"/>
              </w:rPr>
              <w:t>步骤9</w:t>
            </w:r>
          </w:p>
        </w:tc>
        <w:tc>
          <w:tcPr>
            <w:tcW w:w="6805" w:type="dxa"/>
            <w:shd w:val="clear" w:color="auto" w:fill="D0CECE" w:themeFill="background2" w:themeFillShade="E6"/>
          </w:tcPr>
          <w:p>
            <w:pPr>
              <w:spacing w:line="360" w:lineRule="auto"/>
              <w:rPr>
                <w:rFonts w:ascii="宋体" w:hAnsi="宋体" w:eastAsia="宋体"/>
                <w:b/>
                <w:bCs/>
                <w:sz w:val="21"/>
                <w:szCs w:val="21"/>
              </w:rPr>
            </w:pPr>
            <w:r>
              <w:rPr>
                <w:rFonts w:hint="eastAsia" w:ascii="宋体" w:hAnsi="宋体" w:eastAsia="宋体"/>
                <w:b/>
                <w:bCs/>
                <w:sz w:val="21"/>
                <w:szCs w:val="21"/>
              </w:rPr>
              <w:t>试运营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流程描述</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1、系统在正式运营前进行试运营，收集用户反馈和系统性能数据。</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发现并解决试运营中的问题，确保系统稳定运行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ascii="宋体" w:hAnsi="宋体" w:eastAsia="宋体"/>
                <w:b/>
                <w:bCs/>
                <w:sz w:val="21"/>
                <w:szCs w:val="21"/>
              </w:rPr>
            </w:pPr>
            <w:r>
              <w:rPr>
                <w:rFonts w:hint="eastAsia" w:ascii="宋体" w:hAnsi="宋体" w:eastAsia="宋体"/>
                <w:b/>
                <w:bCs/>
                <w:sz w:val="21"/>
                <w:szCs w:val="21"/>
              </w:rPr>
              <w:t>要点</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1、一般需求试运行期为7天，以具体需求而定，可以账期为单位</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2、监控系统性能和用户反馈</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3、</w:t>
            </w:r>
            <w:r>
              <w:rPr>
                <w:rFonts w:hint="default" w:ascii="宋体" w:hAnsi="宋体" w:eastAsia="宋体"/>
                <w:b w:val="0"/>
                <w:bCs w:val="0"/>
                <w:sz w:val="21"/>
                <w:szCs w:val="21"/>
                <w:lang w:val="en-US" w:eastAsia="zh-CN"/>
              </w:rPr>
              <w:t>记录并解决试运营中的问题</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4、</w:t>
            </w:r>
            <w:r>
              <w:rPr>
                <w:rFonts w:hint="default" w:ascii="宋体" w:hAnsi="宋体" w:eastAsia="宋体"/>
                <w:b w:val="0"/>
                <w:bCs w:val="0"/>
                <w:sz w:val="21"/>
                <w:szCs w:val="21"/>
                <w:lang w:val="en-US" w:eastAsia="zh-CN"/>
              </w:rPr>
              <w:t>根据试运营结果进行系统优化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角色与职责</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运维人员：监控系统性能</w:t>
            </w:r>
          </w:p>
          <w:p>
            <w:pPr>
              <w:pStyle w:val="100"/>
              <w:spacing w:line="360" w:lineRule="auto"/>
              <w:ind w:left="0"/>
              <w:rPr>
                <w:rFonts w:hint="eastAsia" w:ascii="宋体" w:hAnsi="宋体" w:eastAsia="宋体"/>
                <w:b w:val="0"/>
                <w:bCs w:val="0"/>
                <w:sz w:val="21"/>
                <w:szCs w:val="21"/>
                <w:lang w:val="en-US" w:eastAsia="zh-CN"/>
              </w:rPr>
            </w:pPr>
            <w:r>
              <w:rPr>
                <w:rFonts w:hint="default" w:ascii="宋体" w:hAnsi="宋体" w:eastAsia="宋体"/>
                <w:b w:val="0"/>
                <w:bCs w:val="0"/>
                <w:sz w:val="21"/>
                <w:szCs w:val="21"/>
                <w:lang w:val="en-US" w:eastAsia="zh-CN"/>
              </w:rPr>
              <w:t>技术支持：收集并处理用户反馈</w:t>
            </w:r>
          </w:p>
          <w:p>
            <w:pPr>
              <w:pStyle w:val="100"/>
              <w:spacing w:line="360" w:lineRule="auto"/>
              <w:ind w:left="0"/>
              <w:rPr>
                <w:rFonts w:hint="eastAsia" w:ascii="宋体" w:hAnsi="宋体" w:eastAsia="宋体"/>
                <w:b w:val="0"/>
                <w:bCs w:val="0"/>
                <w:sz w:val="21"/>
                <w:szCs w:val="21"/>
                <w:lang w:val="en-US" w:eastAsia="zh-CN"/>
              </w:rPr>
            </w:pPr>
            <w:r>
              <w:rPr>
                <w:rFonts w:hint="default" w:ascii="宋体" w:hAnsi="宋体" w:eastAsia="宋体"/>
                <w:b w:val="0"/>
                <w:bCs w:val="0"/>
                <w:sz w:val="21"/>
                <w:szCs w:val="21"/>
                <w:lang w:val="en-US" w:eastAsia="zh-CN"/>
              </w:rPr>
              <w:t>产品经理：分析试运营数据，提出优化建议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输出物</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1、试运营报告</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w:t>
            </w:r>
            <w:r>
              <w:rPr>
                <w:rFonts w:hint="default" w:ascii="宋体" w:hAnsi="宋体" w:eastAsia="宋体"/>
                <w:b w:val="0"/>
                <w:bCs w:val="0"/>
                <w:sz w:val="21"/>
                <w:szCs w:val="21"/>
                <w:lang w:val="en-US" w:eastAsia="zh-CN"/>
              </w:rPr>
              <w:t>问题处理记录</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3、</w:t>
            </w:r>
            <w:r>
              <w:rPr>
                <w:rFonts w:hint="default" w:ascii="宋体" w:hAnsi="宋体" w:eastAsia="宋体"/>
                <w:b w:val="0"/>
                <w:bCs w:val="0"/>
                <w:sz w:val="21"/>
                <w:szCs w:val="21"/>
                <w:lang w:val="en-US" w:eastAsia="zh-CN"/>
              </w:rPr>
              <w:t>系统优化方案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异常反馈</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如果试运营中发现重大问题，需紧急修复并重新进行相关部分设计开发。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tcPr>
          <w:p>
            <w:pPr>
              <w:pStyle w:val="100"/>
              <w:spacing w:line="360" w:lineRule="auto"/>
              <w:ind w:left="0"/>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备注</w:t>
            </w:r>
          </w:p>
        </w:tc>
        <w:tc>
          <w:tcPr>
            <w:tcW w:w="6805" w:type="dxa"/>
          </w:tcPr>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1、提供连续7天的试运营报告，包括数据稽核的结果（及时性、完整性、准确性、一致性）</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2、提供连续7天的监控报表</w:t>
            </w:r>
          </w:p>
          <w:p>
            <w:pPr>
              <w:pStyle w:val="100"/>
              <w:spacing w:line="360" w:lineRule="auto"/>
              <w:ind w:left="0"/>
              <w:rPr>
                <w:rFonts w:hint="eastAsia" w:ascii="宋体" w:hAnsi="宋体" w:eastAsia="宋体"/>
                <w:b w:val="0"/>
                <w:bCs w:val="0"/>
                <w:sz w:val="21"/>
                <w:szCs w:val="21"/>
                <w:lang w:val="en-US" w:eastAsia="zh-CN"/>
              </w:rPr>
            </w:pPr>
            <w:r>
              <w:rPr>
                <w:rFonts w:hint="eastAsia" w:ascii="宋体" w:hAnsi="宋体" w:eastAsia="宋体"/>
                <w:b w:val="0"/>
                <w:bCs w:val="0"/>
                <w:sz w:val="21"/>
                <w:szCs w:val="21"/>
                <w:lang w:val="en-US" w:eastAsia="zh-CN"/>
              </w:rPr>
              <w:t>3、提供连续7天的故障报告记录</w:t>
            </w:r>
          </w:p>
        </w:tc>
      </w:tr>
    </w:tbl>
    <w:p>
      <w:pPr>
        <w:pStyle w:val="1325"/>
        <w:rPr>
          <w:rFonts w:hint="eastAsia"/>
        </w:rPr>
      </w:pPr>
    </w:p>
    <w:p>
      <w:pPr>
        <w:pStyle w:val="4"/>
        <w:rPr>
          <w:rFonts w:eastAsiaTheme="minorEastAsia"/>
        </w:rPr>
      </w:pPr>
      <w:bookmarkStart w:id="33" w:name="_Toc24068"/>
      <w:bookmarkStart w:id="34" w:name="_Toc26069"/>
      <w:r>
        <w:rPr>
          <w:rFonts w:hint="eastAsia" w:eastAsiaTheme="minorEastAsia"/>
          <w:lang w:val="en-US" w:eastAsia="zh-CN"/>
        </w:rPr>
        <w:t>应急规则</w:t>
      </w:r>
      <w:bookmarkEnd w:id="33"/>
      <w:bookmarkEnd w:id="34"/>
    </w:p>
    <w:p>
      <w:pPr>
        <w:pStyle w:val="2087"/>
        <w:ind w:left="493" w:leftChars="0" w:firstLineChars="0"/>
        <w:rPr>
          <w:rFonts w:hint="eastAsia" w:ascii="宋体" w:hAnsi="宋体" w:cs="宋体"/>
          <w:szCs w:val="24"/>
        </w:rPr>
      </w:pPr>
      <w:r>
        <w:rPr>
          <w:rFonts w:hint="eastAsia" w:ascii="宋体" w:hAnsi="宋体" w:cs="宋体"/>
          <w:b/>
          <w:bCs/>
          <w:szCs w:val="24"/>
        </w:rPr>
        <w:t>启动应急流程前置条件</w:t>
      </w:r>
      <w:r>
        <w:rPr>
          <w:rFonts w:hint="eastAsia" w:ascii="宋体" w:hAnsi="宋体" w:cs="宋体"/>
          <w:szCs w:val="24"/>
        </w:rPr>
        <w:t>：</w:t>
      </w:r>
    </w:p>
    <w:p>
      <w:pPr>
        <w:pStyle w:val="1325"/>
        <w:numPr>
          <w:ilvl w:val="0"/>
          <w:numId w:val="120"/>
        </w:numPr>
        <w:ind w:left="420" w:leftChars="0" w:firstLine="0" w:firstLineChars="0"/>
        <w:rPr>
          <w:rFonts w:hint="eastAsia"/>
          <w:shd w:val="clear" w:color="auto" w:fill="FFFFFF"/>
        </w:rPr>
      </w:pPr>
      <w:r>
        <w:rPr>
          <w:rFonts w:hint="eastAsia"/>
          <w:shd w:val="clear" w:color="auto" w:fill="FFFFFF"/>
        </w:rPr>
        <w:t>紧急需求上线，需</w:t>
      </w:r>
      <w:r>
        <w:rPr>
          <w:rFonts w:hint="eastAsia"/>
          <w:shd w:val="clear" w:color="auto" w:fill="FFFFFF"/>
          <w:lang w:val="en-US" w:eastAsia="zh-CN"/>
        </w:rPr>
        <w:t>先邮件与质量处相关负责人确认，确认通过后才可进入上线流程</w:t>
      </w:r>
      <w:r>
        <w:rPr>
          <w:rFonts w:hint="eastAsia"/>
          <w:shd w:val="clear" w:color="auto" w:fill="FFFFFF"/>
        </w:rPr>
        <w:t>；</w:t>
      </w:r>
    </w:p>
    <w:p>
      <w:pPr>
        <w:pStyle w:val="1325"/>
        <w:numPr>
          <w:ilvl w:val="0"/>
          <w:numId w:val="120"/>
        </w:numPr>
        <w:ind w:left="420" w:leftChars="0" w:firstLine="0" w:firstLineChars="0"/>
        <w:rPr>
          <w:rFonts w:hint="eastAsia"/>
          <w:shd w:val="clear" w:color="auto" w:fill="FFFFFF"/>
        </w:rPr>
      </w:pPr>
      <w:r>
        <w:rPr>
          <w:rFonts w:hint="eastAsia"/>
          <w:shd w:val="clear" w:color="auto" w:fill="FFFFFF"/>
        </w:rPr>
        <w:t>需求实施方案等相关资料中不影响上线的内容可以后置，保障上线所需必要内容具备，在上线后2周内</w:t>
      </w:r>
      <w:r>
        <w:rPr>
          <w:rFonts w:hint="eastAsia"/>
          <w:shd w:val="clear" w:color="auto" w:fill="FFFFFF"/>
          <w:lang w:val="en-US" w:eastAsia="zh-CN"/>
        </w:rPr>
        <w:t>各域负责人</w:t>
      </w:r>
      <w:r>
        <w:rPr>
          <w:rFonts w:hint="eastAsia"/>
          <w:shd w:val="clear" w:color="auto" w:fill="FFFFFF"/>
        </w:rPr>
        <w:t>需进行资料补齐</w:t>
      </w:r>
      <w:r>
        <w:rPr>
          <w:rFonts w:hint="eastAsia"/>
          <w:shd w:val="clear" w:color="auto" w:fill="FFFFFF"/>
          <w:lang w:eastAsia="zh-CN"/>
        </w:rPr>
        <w:t>；</w:t>
      </w:r>
    </w:p>
    <w:p>
      <w:pPr>
        <w:pStyle w:val="2087"/>
        <w:ind w:left="493" w:leftChars="0" w:firstLineChars="0"/>
        <w:rPr>
          <w:rFonts w:hint="eastAsia" w:ascii="宋体" w:hAnsi="宋体" w:cs="宋体"/>
          <w:szCs w:val="24"/>
        </w:rPr>
      </w:pPr>
      <w:r>
        <w:rPr>
          <w:rFonts w:hint="eastAsia" w:ascii="宋体" w:hAnsi="宋体" w:cs="宋体"/>
          <w:b/>
          <w:bCs/>
          <w:szCs w:val="24"/>
        </w:rPr>
        <w:t>应急流程</w:t>
      </w:r>
      <w:r>
        <w:rPr>
          <w:rFonts w:hint="eastAsia" w:ascii="宋体" w:hAnsi="宋体" w:cs="宋体"/>
          <w:b/>
          <w:bCs/>
          <w:szCs w:val="24"/>
          <w:lang w:val="en-US" w:eastAsia="zh-CN"/>
        </w:rPr>
        <w:t>具体机制</w:t>
      </w:r>
      <w:r>
        <w:rPr>
          <w:rFonts w:hint="eastAsia" w:ascii="宋体" w:hAnsi="宋体" w:cs="宋体"/>
          <w:szCs w:val="24"/>
        </w:rPr>
        <w:t>：</w:t>
      </w:r>
    </w:p>
    <w:p>
      <w:pPr>
        <w:pStyle w:val="1325"/>
        <w:numPr>
          <w:ilvl w:val="0"/>
          <w:numId w:val="121"/>
        </w:numPr>
        <w:ind w:left="420" w:leftChars="0" w:firstLine="0" w:firstLineChars="0"/>
        <w:rPr>
          <w:rFonts w:hint="eastAsia"/>
          <w:shd w:val="clear" w:color="auto" w:fill="FFFFFF"/>
        </w:rPr>
      </w:pPr>
      <w:r>
        <w:rPr>
          <w:rFonts w:hint="eastAsia"/>
          <w:shd w:val="clear" w:color="auto" w:fill="FFFFFF"/>
        </w:rPr>
        <w:t>轮调选择项目应急人员</w:t>
      </w:r>
      <w:r>
        <w:rPr>
          <w:rFonts w:hint="eastAsia"/>
          <w:shd w:val="clear" w:color="auto" w:fill="FFFFFF"/>
          <w:lang w:val="en-US" w:eastAsia="zh-CN"/>
        </w:rPr>
        <w:t>机制：轮调选择应急工作人员，</w:t>
      </w:r>
      <w:r>
        <w:rPr>
          <w:rFonts w:hint="eastAsia"/>
          <w:shd w:val="clear" w:color="auto" w:fill="FFFFFF"/>
        </w:rPr>
        <w:t>要求其能够在轮调日内24/7待命，迅速响应和处理问题</w:t>
      </w:r>
      <w:r>
        <w:rPr>
          <w:rFonts w:hint="eastAsia"/>
          <w:shd w:val="clear" w:color="auto" w:fill="FFFFFF"/>
          <w:lang w:eastAsia="zh-CN"/>
        </w:rPr>
        <w:t>；</w:t>
      </w:r>
    </w:p>
    <w:p>
      <w:pPr>
        <w:pStyle w:val="1325"/>
        <w:numPr>
          <w:ilvl w:val="0"/>
          <w:numId w:val="121"/>
        </w:numPr>
        <w:ind w:left="420" w:leftChars="0" w:firstLine="0" w:firstLineChars="0"/>
        <w:rPr>
          <w:rFonts w:hint="eastAsia"/>
          <w:shd w:val="clear" w:color="auto" w:fill="FFFFFF"/>
        </w:rPr>
      </w:pPr>
      <w:r>
        <w:rPr>
          <w:rFonts w:hint="eastAsia"/>
          <w:shd w:val="clear" w:color="auto" w:fill="FFFFFF"/>
        </w:rPr>
        <w:t>应急沟通机制：规定建立钉钉工作紧急情况报警群，通知相关负责人员，要求不允许发送紧急情况以外信息</w:t>
      </w:r>
      <w:r>
        <w:rPr>
          <w:rFonts w:hint="eastAsia"/>
          <w:shd w:val="clear" w:color="auto" w:fill="FFFFFF"/>
          <w:lang w:eastAsia="zh-CN"/>
        </w:rPr>
        <w:t>；</w:t>
      </w:r>
    </w:p>
    <w:p>
      <w:pPr>
        <w:pStyle w:val="1325"/>
        <w:numPr>
          <w:ilvl w:val="0"/>
          <w:numId w:val="121"/>
        </w:numPr>
        <w:ind w:left="420" w:leftChars="0" w:firstLine="0" w:firstLineChars="0"/>
        <w:rPr>
          <w:rFonts w:hint="eastAsia"/>
          <w:shd w:val="clear" w:color="auto" w:fill="FFFFFF"/>
        </w:rPr>
      </w:pPr>
      <w:r>
        <w:rPr>
          <w:rFonts w:hint="eastAsia"/>
          <w:shd w:val="clear" w:color="auto" w:fill="FFFFFF"/>
        </w:rPr>
        <w:t>快速决策流程：高层管理人员在紧急情况发生时有权临时调配资源，底层人员在紧急情况发生时可以跨级进行汇报</w:t>
      </w:r>
      <w:r>
        <w:rPr>
          <w:rFonts w:hint="eastAsia"/>
          <w:shd w:val="clear" w:color="auto" w:fill="FFFFFF"/>
          <w:lang w:eastAsia="zh-CN"/>
        </w:rPr>
        <w:t>；</w:t>
      </w:r>
    </w:p>
    <w:p>
      <w:pPr>
        <w:pStyle w:val="1325"/>
        <w:numPr>
          <w:ilvl w:val="0"/>
          <w:numId w:val="121"/>
        </w:numPr>
        <w:ind w:left="420" w:leftChars="0" w:firstLine="0" w:firstLineChars="0"/>
        <w:rPr>
          <w:rFonts w:hint="eastAsia"/>
        </w:rPr>
      </w:pPr>
      <w:r>
        <w:rPr>
          <w:rFonts w:hint="eastAsia"/>
          <w:shd w:val="clear" w:color="auto" w:fill="FFFFFF"/>
        </w:rPr>
        <w:t>备用计划机制：在相关重要节点，应有相关负责人制定备用计划并知晓相关工作人员</w:t>
      </w:r>
      <w:r>
        <w:rPr>
          <w:rFonts w:hint="eastAsia"/>
          <w:shd w:val="clear" w:color="auto" w:fill="FFFFFF"/>
          <w:lang w:eastAsia="zh-CN"/>
        </w:rPr>
        <w:t>。</w:t>
      </w:r>
    </w:p>
    <w:p>
      <w:pPr>
        <w:pStyle w:val="3"/>
      </w:pPr>
      <w:bookmarkStart w:id="35" w:name="_Toc62"/>
      <w:bookmarkStart w:id="36" w:name="_Toc12260"/>
      <w:r>
        <w:t>数据</w:t>
      </w:r>
      <w:r>
        <w:rPr>
          <w:rFonts w:hint="eastAsia"/>
        </w:rPr>
        <w:t>标准</w:t>
      </w:r>
      <w:bookmarkEnd w:id="35"/>
      <w:bookmarkEnd w:id="36"/>
    </w:p>
    <w:p>
      <w:pPr>
        <w:pStyle w:val="1325"/>
      </w:pPr>
      <w:r>
        <w:rPr>
          <w:rFonts w:hint="eastAsia" w:cs="宋体"/>
          <w:kern w:val="2"/>
          <w:szCs w:val="24"/>
        </w:rPr>
        <w:t>数据标准制定是</w:t>
      </w:r>
      <w:r>
        <w:rPr>
          <w:rFonts w:hint="eastAsia" w:cs="宋体"/>
          <w:kern w:val="2"/>
          <w:szCs w:val="24"/>
          <w:lang w:val="en-US" w:eastAsia="zh-CN"/>
        </w:rPr>
        <w:t>一体化开发平台</w:t>
      </w:r>
      <w:r>
        <w:rPr>
          <w:rFonts w:hint="eastAsia" w:cs="宋体"/>
          <w:kern w:val="2"/>
          <w:szCs w:val="24"/>
        </w:rPr>
        <w:t>建设的重要基础性工作，其目的是为</w:t>
      </w:r>
      <w:r>
        <w:rPr>
          <w:rFonts w:hint="eastAsia" w:cs="宋体"/>
          <w:kern w:val="2"/>
          <w:szCs w:val="24"/>
          <w:lang w:val="en-US" w:eastAsia="zh-CN"/>
        </w:rPr>
        <w:t>编码中心</w:t>
      </w:r>
      <w:r>
        <w:rPr>
          <w:rFonts w:hint="eastAsia" w:cs="宋体"/>
          <w:kern w:val="2"/>
          <w:szCs w:val="24"/>
        </w:rPr>
        <w:t>核心业务发展提供统一的信息视图、数据规范及编码标准，实现跨应用、跨业务协同的信息共享，为战略研究、项目评价、信息服务三大主业提供支撑，助力</w:t>
      </w:r>
      <w:r>
        <w:rPr>
          <w:rFonts w:hint="eastAsia" w:cs="宋体"/>
          <w:kern w:val="2"/>
          <w:szCs w:val="24"/>
          <w:lang w:val="en-US" w:eastAsia="zh-CN"/>
        </w:rPr>
        <w:t>编码中心</w:t>
      </w:r>
      <w:r>
        <w:rPr>
          <w:rFonts w:hint="eastAsia" w:cs="宋体"/>
          <w:kern w:val="2"/>
          <w:szCs w:val="24"/>
        </w:rPr>
        <w:t>向</w:t>
      </w:r>
      <w:r>
        <w:rPr>
          <w:rFonts w:hint="eastAsia" w:cs="宋体"/>
          <w:kern w:val="2"/>
          <w:szCs w:val="24"/>
          <w:lang w:val="en-US" w:eastAsia="zh-CN"/>
        </w:rPr>
        <w:t>一体化</w:t>
      </w:r>
      <w:r>
        <w:rPr>
          <w:rFonts w:hint="eastAsia" w:cs="宋体"/>
          <w:kern w:val="2"/>
          <w:szCs w:val="24"/>
        </w:rPr>
        <w:t>快速迈进。</w:t>
      </w:r>
    </w:p>
    <w:p>
      <w:pPr>
        <w:pStyle w:val="1325"/>
      </w:pPr>
      <w:r>
        <w:rPr>
          <w:rFonts w:hint="eastAsia"/>
        </w:rPr>
        <w:t>结合</w:t>
      </w:r>
      <w:r>
        <w:rPr>
          <w:rFonts w:hint="eastAsia"/>
          <w:lang w:val="en-US" w:eastAsia="zh-CN"/>
        </w:rPr>
        <w:t>当前</w:t>
      </w:r>
      <w:r>
        <w:rPr>
          <w:rFonts w:hint="eastAsia"/>
        </w:rPr>
        <w:t>实践的研究，数据库设计规范分类分为面向应用系统的关系型数据库的数据和面向数据仓库的数据。关系型数据是指面向关系型数据库的数据，海量规模数据是面向数据仓库存储的数据。数据库标准+数据仓库标准可满足面向未来大数据应用</w:t>
      </w:r>
      <w:r>
        <w:rPr>
          <w:rFonts w:hint="eastAsia"/>
          <w:lang w:eastAsia="zh-CN"/>
        </w:rPr>
        <w:t>、</w:t>
      </w:r>
      <w:r>
        <w:rPr>
          <w:rFonts w:hint="eastAsia"/>
          <w:lang w:val="en-US" w:eastAsia="zh-CN"/>
        </w:rPr>
        <w:t>编码中心</w:t>
      </w:r>
      <w:r>
        <w:rPr>
          <w:rFonts w:hint="eastAsia"/>
        </w:rPr>
        <w:t>各类应用。</w:t>
      </w:r>
    </w:p>
    <w:p>
      <w:pPr>
        <w:pStyle w:val="4"/>
      </w:pPr>
      <w:bookmarkStart w:id="37" w:name="_Toc3728"/>
      <w:bookmarkStart w:id="38" w:name="_Toc19365"/>
      <w:r>
        <w:rPr>
          <w:rFonts w:hint="eastAsia"/>
        </w:rPr>
        <w:t>数据库设计</w:t>
      </w:r>
      <w:bookmarkEnd w:id="37"/>
      <w:bookmarkEnd w:id="38"/>
    </w:p>
    <w:p>
      <w:pPr>
        <w:pStyle w:val="5"/>
      </w:pPr>
      <w:bookmarkStart w:id="39" w:name="_Toc29260"/>
      <w:bookmarkStart w:id="40" w:name="_Toc13061"/>
      <w:r>
        <w:rPr>
          <w:rFonts w:hint="eastAsia"/>
        </w:rPr>
        <w:t>设计原则</w:t>
      </w:r>
      <w:bookmarkEnd w:id="39"/>
      <w:bookmarkEnd w:id="40"/>
    </w:p>
    <w:p>
      <w:pPr>
        <w:pStyle w:val="2086"/>
        <w:ind w:left="981" w:leftChars="0" w:firstLineChars="0"/>
      </w:pPr>
      <w:r>
        <w:rPr>
          <w:rFonts w:hint="eastAsia"/>
        </w:rPr>
        <w:t>按阶段实施并形成项目阶段的成果物</w:t>
      </w:r>
    </w:p>
    <w:p>
      <w:pPr>
        <w:pStyle w:val="2086"/>
        <w:ind w:left="981" w:leftChars="0" w:firstLineChars="0"/>
      </w:pPr>
      <w:bookmarkStart w:id="41" w:name="OLE_LINK2"/>
      <w:bookmarkStart w:id="42" w:name="OLE_LINK3"/>
      <w:r>
        <w:rPr>
          <w:rFonts w:hint="eastAsia"/>
        </w:rPr>
        <w:t>符合3NF式要求，同时兼顾合规与效率</w:t>
      </w:r>
    </w:p>
    <w:bookmarkEnd w:id="41"/>
    <w:bookmarkEnd w:id="42"/>
    <w:p>
      <w:pPr>
        <w:pStyle w:val="2086"/>
        <w:ind w:left="981" w:leftChars="0" w:firstLineChars="0"/>
      </w:pPr>
      <w:r>
        <w:rPr>
          <w:rFonts w:hint="eastAsia"/>
        </w:rPr>
        <w:t>使用</w:t>
      </w:r>
      <w:r>
        <w:rPr>
          <w:rFonts w:hint="eastAsia"/>
          <w:lang w:val="en-US" w:eastAsia="zh-CN"/>
        </w:rPr>
        <w:t>编码中心</w:t>
      </w:r>
      <w:r>
        <w:rPr>
          <w:rFonts w:hint="eastAsia"/>
        </w:rPr>
        <w:t>内规定的数据库设计软件工具</w:t>
      </w:r>
    </w:p>
    <w:p>
      <w:pPr>
        <w:pStyle w:val="2086"/>
        <w:ind w:left="981" w:leftChars="0" w:firstLineChars="0"/>
      </w:pPr>
      <w:r>
        <w:rPr>
          <w:rFonts w:hint="eastAsia"/>
        </w:rPr>
        <w:t>命名符合</w:t>
      </w:r>
      <w:r>
        <w:rPr>
          <w:rFonts w:hint="eastAsia"/>
          <w:lang w:val="en-US" w:eastAsia="zh-CN"/>
        </w:rPr>
        <w:t>编码中心</w:t>
      </w:r>
      <w:r>
        <w:rPr>
          <w:rFonts w:hint="eastAsia"/>
        </w:rPr>
        <w:t>内</w:t>
      </w:r>
      <w:r>
        <w:rPr>
          <w:rFonts w:hint="eastAsia"/>
          <w:lang w:val="en-US" w:eastAsia="zh-CN"/>
        </w:rPr>
        <w:t>的</w:t>
      </w:r>
      <w:r>
        <w:rPr>
          <w:rFonts w:hint="eastAsia"/>
        </w:rPr>
        <w:t>标准和规范</w:t>
      </w:r>
    </w:p>
    <w:p>
      <w:pPr>
        <w:pStyle w:val="5"/>
      </w:pPr>
      <w:bookmarkStart w:id="43" w:name="_Toc4596"/>
      <w:bookmarkStart w:id="44" w:name="_Toc5038"/>
      <w:r>
        <w:rPr>
          <w:rFonts w:hint="eastAsia"/>
        </w:rPr>
        <w:t>设计过程规范</w:t>
      </w:r>
      <w:bookmarkEnd w:id="43"/>
      <w:bookmarkEnd w:id="44"/>
    </w:p>
    <w:p>
      <w:pPr>
        <w:pStyle w:val="6"/>
      </w:pPr>
      <w:r>
        <w:rPr>
          <w:rFonts w:hint="eastAsia"/>
          <w:lang w:val="en-US" w:eastAsia="zh-CN"/>
        </w:rPr>
        <w:t>数据分析</w:t>
      </w:r>
      <w:r>
        <w:rPr>
          <w:rFonts w:hint="eastAsia"/>
        </w:rPr>
        <w:t>阶段</w:t>
      </w:r>
    </w:p>
    <w:p>
      <w:pPr>
        <w:pStyle w:val="1325"/>
        <w:rPr>
          <w:rFonts w:hint="eastAsia"/>
        </w:rPr>
      </w:pPr>
      <w:r>
        <w:rPr>
          <w:rFonts w:hint="eastAsia"/>
        </w:rPr>
        <w:t>在数据分析阶段，应注意搜集和分析数据相关的容，并形成相关成果物，包括数据流图和数据字典等，以此作为数据库设计的根底和依据。数据流图从数据传递和加工的角度，以图形的方式刻画数据流从输入到输出的移动变换过程。数据字典</w:t>
      </w:r>
      <w:r>
        <w:rPr>
          <w:rFonts w:hint="eastAsia"/>
          <w:lang w:val="en-US" w:eastAsia="zh-CN"/>
        </w:rPr>
        <w:t>是</w:t>
      </w:r>
      <w:r>
        <w:rPr>
          <w:rFonts w:hint="eastAsia"/>
        </w:rPr>
        <w:t>对数据流图中的各种成分进展详细说明，作为数据流图的细节补充。数据字典一般应包括对数据项，数据结构、</w:t>
      </w:r>
      <w:r>
        <w:rPr>
          <w:rFonts w:hint="eastAsia"/>
          <w:lang w:val="en-US" w:eastAsia="zh-CN"/>
        </w:rPr>
        <w:t>数据流、</w:t>
      </w:r>
      <w:r>
        <w:rPr>
          <w:rFonts w:hint="eastAsia"/>
        </w:rPr>
        <w:t>数据存储和</w:t>
      </w:r>
      <w:r>
        <w:rPr>
          <w:rFonts w:hint="eastAsia"/>
          <w:lang w:val="en-US" w:eastAsia="zh-CN"/>
        </w:rPr>
        <w:t>处理过程</w:t>
      </w:r>
      <w:r>
        <w:rPr>
          <w:rFonts w:hint="eastAsia"/>
        </w:rPr>
        <w:t>的说明。</w:t>
      </w:r>
    </w:p>
    <w:p>
      <w:pPr>
        <w:pStyle w:val="1325"/>
        <w:rPr>
          <w:rFonts w:hint="eastAsia"/>
          <w:lang w:val="en-US" w:eastAsia="zh-CN"/>
        </w:rPr>
      </w:pPr>
      <w:r>
        <w:rPr>
          <w:rFonts w:hint="eastAsia"/>
          <w:lang w:val="en-US" w:eastAsia="zh-CN"/>
        </w:rPr>
        <w:t>数据项描述={数据项名，数据项含义说明，别名，数据类型，长度，取值范围，取值含义，与其他数据项的逻辑关系}；</w:t>
      </w:r>
    </w:p>
    <w:p>
      <w:pPr>
        <w:pStyle w:val="1325"/>
        <w:rPr>
          <w:rFonts w:hint="eastAsia"/>
          <w:lang w:val="en-US" w:eastAsia="zh-CN"/>
        </w:rPr>
      </w:pPr>
      <w:r>
        <w:rPr>
          <w:rFonts w:hint="eastAsia"/>
          <w:lang w:val="en-US" w:eastAsia="zh-CN"/>
        </w:rPr>
        <w:t>数据结构描述={数据结构名，含义说明，组成：{数据项或数据结构}}；</w:t>
      </w:r>
    </w:p>
    <w:p>
      <w:pPr>
        <w:pStyle w:val="1325"/>
        <w:rPr>
          <w:rFonts w:hint="eastAsia"/>
          <w:lang w:val="en-US" w:eastAsia="zh-CN"/>
        </w:rPr>
      </w:pPr>
      <w:r>
        <w:rPr>
          <w:rFonts w:hint="eastAsia"/>
          <w:lang w:val="en-US" w:eastAsia="zh-CN"/>
        </w:rPr>
        <w:t>数据流描述={数据流名，说明，数据流来源，数据流去向，组成：{数据结构}，平均流量，高峰期流量}；</w:t>
      </w:r>
    </w:p>
    <w:p>
      <w:pPr>
        <w:pStyle w:val="1325"/>
        <w:rPr>
          <w:rFonts w:hint="default"/>
          <w:lang w:val="en-US" w:eastAsia="zh-CN"/>
        </w:rPr>
      </w:pPr>
      <w:r>
        <w:rPr>
          <w:rFonts w:hint="eastAsia"/>
          <w:lang w:val="en-US" w:eastAsia="zh-CN"/>
        </w:rPr>
        <w:t>数据存储描述={数据存储名，说明，编号，流入的数据流，流出的数据流，组成：{数据结构}，数据量，存取方式}；</w:t>
      </w:r>
    </w:p>
    <w:p>
      <w:pPr>
        <w:pStyle w:val="1325"/>
        <w:rPr>
          <w:rFonts w:hint="default"/>
          <w:lang w:val="en-US" w:eastAsia="zh-CN"/>
        </w:rPr>
      </w:pPr>
      <w:r>
        <w:rPr>
          <w:rFonts w:hint="eastAsia"/>
          <w:lang w:val="en-US" w:eastAsia="zh-CN"/>
        </w:rPr>
        <w:t>处理过程描述={处理过程名，说明，输入：{数据流}，输出：{数据流}，处理：{简要说明}}。</w:t>
      </w:r>
    </w:p>
    <w:p>
      <w:pPr>
        <w:pStyle w:val="6"/>
      </w:pPr>
      <w:r>
        <w:rPr>
          <w:rFonts w:hint="eastAsia"/>
        </w:rPr>
        <w:t>概念设计阶段</w:t>
      </w:r>
    </w:p>
    <w:p>
      <w:pPr>
        <w:pStyle w:val="2086"/>
        <w:ind w:left="981" w:leftChars="0" w:firstLineChars="0"/>
      </w:pPr>
      <w:r>
        <w:rPr>
          <w:rFonts w:hint="eastAsia"/>
        </w:rPr>
        <w:t>目的</w:t>
      </w:r>
    </w:p>
    <w:p>
      <w:pPr>
        <w:pStyle w:val="1325"/>
        <w:rPr>
          <w:rFonts w:hint="eastAsia" w:eastAsia="宋体"/>
          <w:lang w:eastAsia="zh-CN"/>
        </w:rPr>
      </w:pPr>
      <w:r>
        <w:rPr>
          <w:rFonts w:hint="eastAsia"/>
        </w:rPr>
        <w:t>在数据分析的根底上，使用</w:t>
      </w:r>
      <w:r>
        <w:t>E-R</w:t>
      </w:r>
      <w:r>
        <w:rPr>
          <w:rFonts w:hint="eastAsia"/>
        </w:rPr>
        <w:t>模型技术，将现实世界中的客观对象抽象为实体和关系，形成概念数据模型〔CDM〕。CDM具有较强的语义表达能力，能够方便、直接地表达应用中的各种语义知识</w:t>
      </w:r>
      <w:r>
        <w:rPr>
          <w:rFonts w:hint="eastAsia"/>
          <w:lang w:eastAsia="zh-CN"/>
        </w:rPr>
        <w:t>，应该简单、清晰、易于用户理解，是用户与数据库设计人员之间进行交流的语言。</w:t>
      </w:r>
    </w:p>
    <w:p>
      <w:pPr>
        <w:pStyle w:val="2086"/>
        <w:ind w:left="981" w:leftChars="0" w:firstLineChars="0"/>
      </w:pPr>
      <w:r>
        <w:rPr>
          <w:rFonts w:hint="eastAsia"/>
        </w:rPr>
        <w:t>方法</w:t>
      </w:r>
    </w:p>
    <w:p>
      <w:pPr>
        <w:pStyle w:val="2086"/>
        <w:numPr>
          <w:ilvl w:val="0"/>
          <w:numId w:val="0"/>
        </w:numPr>
        <w:ind w:leftChars="205"/>
        <w:rPr>
          <w:rFonts w:hint="default" w:eastAsia="宋体"/>
          <w:lang w:val="en-US" w:eastAsia="zh-CN"/>
        </w:rPr>
      </w:pPr>
      <w:r>
        <w:rPr>
          <w:rFonts w:hint="eastAsia"/>
          <w:lang w:val="en-US" w:eastAsia="zh-CN"/>
        </w:rPr>
        <w:t xml:space="preserve"> 有自顶向下、自底向上、逐步扩张、混合策略的方法。</w:t>
      </w:r>
    </w:p>
    <w:p>
      <w:pPr>
        <w:pStyle w:val="2086"/>
        <w:ind w:left="981" w:leftChars="0" w:firstLineChars="0"/>
      </w:pPr>
      <w:r>
        <w:rPr>
          <w:sz w:val="24"/>
        </w:rPr>
        <mc:AlternateContent>
          <mc:Choice Requires="wps">
            <w:drawing>
              <wp:anchor distT="0" distB="0" distL="114300" distR="114300" simplePos="0" relativeHeight="251668480" behindDoc="0" locked="0" layoutInCell="1" allowOverlap="1">
                <wp:simplePos x="0" y="0"/>
                <wp:positionH relativeFrom="column">
                  <wp:posOffset>3389630</wp:posOffset>
                </wp:positionH>
                <wp:positionV relativeFrom="paragraph">
                  <wp:posOffset>173355</wp:posOffset>
                </wp:positionV>
                <wp:extent cx="512445" cy="921385"/>
                <wp:effectExtent l="0" t="0" r="0" b="0"/>
                <wp:wrapNone/>
                <wp:docPr id="16" name="文本框 16"/>
                <wp:cNvGraphicFramePr/>
                <a:graphic xmlns:a="http://schemas.openxmlformats.org/drawingml/2006/main">
                  <a:graphicData uri="http://schemas.microsoft.com/office/word/2010/wordprocessingShape">
                    <wps:wsp>
                      <wps:cNvSpPr txBox="1"/>
                      <wps:spPr>
                        <a:xfrm>
                          <a:off x="4552950" y="6802755"/>
                          <a:ext cx="512445" cy="9213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集成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9pt;margin-top:13.65pt;height:72.55pt;width:40.35pt;z-index:251668480;mso-width-relative:page;mso-height-relative:page;" filled="f" stroked="f" coordsize="21600,21600" o:gfxdata="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lcI+nbAAAACgEAAA8AAAAAAAAA&#10;AQAgAAAAIgAAAGRycy9kb3ducmV2LnhtbFBLAQIUABQAAAAIAIdO4kBqQ+b0RwIAAHMEAAAOAAAA&#10;AAAAAAEAIAAAACoBAABkcnMvZTJvRG9jLnhtbFBLBQYAAAAABgAGAFkBAADjBQAAAAA=&#10;">
                <v:fill on="f" focussize="0,0"/>
                <v:stroke on="f" weight="0.5pt"/>
                <v:imagedata o:title=""/>
                <o:lock v:ext="edit" aspectratio="f"/>
                <v:textbox>
                  <w:txbxContent>
                    <w:p>
                      <w:pPr>
                        <w:rPr>
                          <w:rFonts w:hint="eastAsia" w:eastAsia="宋体"/>
                          <w:lang w:val="en-US" w:eastAsia="zh-CN"/>
                        </w:rPr>
                      </w:pPr>
                      <w:r>
                        <w:rPr>
                          <w:rFonts w:hint="eastAsia"/>
                          <w:lang w:val="en-US" w:eastAsia="zh-CN"/>
                        </w:rPr>
                        <w:t>集成</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1629410</wp:posOffset>
                </wp:positionH>
                <wp:positionV relativeFrom="paragraph">
                  <wp:posOffset>158750</wp:posOffset>
                </wp:positionV>
                <wp:extent cx="464185" cy="770890"/>
                <wp:effectExtent l="0" t="0" r="0" b="0"/>
                <wp:wrapNone/>
                <wp:docPr id="15" name="文本框 15"/>
                <wp:cNvGraphicFramePr/>
                <a:graphic xmlns:a="http://schemas.openxmlformats.org/drawingml/2006/main">
                  <a:graphicData uri="http://schemas.microsoft.com/office/word/2010/wordprocessingShape">
                    <wps:wsp>
                      <wps:cNvSpPr txBox="1"/>
                      <wps:spPr>
                        <a:xfrm>
                          <a:off x="2766060" y="6955155"/>
                          <a:ext cx="464185" cy="770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抽象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3pt;margin-top:12.5pt;height:60.7pt;width:36.55pt;z-index:251667456;mso-width-relative:page;mso-height-relative:page;" filled="f" stroked="f" coordsize="21600,21600" o:gfxdata="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75SoraAAAACgEAAA8AAAAAAAAA&#10;AQAgAAAAIgAAAGRycy9kb3ducmV2LnhtbFBLAQIUABQAAAAIAIdO4kA/SjIrSAIAAHMEAAAOAAAA&#10;AAAAAAEAIAAAACkBAABkcnMvZTJvRG9jLnhtbFBLBQYAAAAABgAGAFkBAADjBQAAAAA=&#10;">
                <v:fill on="f" focussize="0,0"/>
                <v:stroke on="f" weight="0.5pt"/>
                <v:imagedata o:title=""/>
                <o:lock v:ext="edit" aspectratio="f"/>
                <v:textbox>
                  <w:txbxContent>
                    <w:p>
                      <w:pPr>
                        <w:rPr>
                          <w:rFonts w:hint="eastAsia" w:eastAsia="宋体"/>
                          <w:lang w:val="en-US" w:eastAsia="zh-CN"/>
                        </w:rPr>
                      </w:pPr>
                      <w:r>
                        <w:rPr>
                          <w:rFonts w:hint="eastAsia"/>
                          <w:lang w:val="en-US" w:eastAsia="zh-CN"/>
                        </w:rPr>
                        <w:t>抽象</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3950335</wp:posOffset>
                </wp:positionH>
                <wp:positionV relativeFrom="paragraph">
                  <wp:posOffset>224790</wp:posOffset>
                </wp:positionV>
                <wp:extent cx="1212215" cy="733425"/>
                <wp:effectExtent l="0" t="0" r="0" b="0"/>
                <wp:wrapNone/>
                <wp:docPr id="11" name="文本框 11"/>
                <wp:cNvGraphicFramePr/>
                <a:graphic xmlns:a="http://schemas.openxmlformats.org/drawingml/2006/main">
                  <a:graphicData uri="http://schemas.microsoft.com/office/word/2010/wordprocessingShape">
                    <wps:wsp>
                      <wps:cNvSpPr txBox="1"/>
                      <wps:spPr>
                        <a:xfrm>
                          <a:off x="5086350" y="6951980"/>
                          <a:ext cx="1212215" cy="733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asciiTheme="minorAscii" w:hAnsiTheme="minorAscii"/>
                                <w:sz w:val="24"/>
                                <w:szCs w:val="24"/>
                                <w:lang w:val="en-US" w:eastAsia="zh-CN"/>
                              </w:rPr>
                            </w:pPr>
                            <w:r>
                              <w:rPr>
                                <w:rFonts w:hint="default" w:asciiTheme="minorAscii" w:hAnsiTheme="minorAscii"/>
                                <w:sz w:val="24"/>
                                <w:szCs w:val="24"/>
                                <w:lang w:val="en-US" w:eastAsia="zh-CN"/>
                              </w:rPr>
                              <w:t>全局E-R模型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05pt;margin-top:17.7pt;height:57.75pt;width:95.45pt;z-index:251664384;mso-width-relative:page;mso-height-relative:page;" filled="f" stroked="f" coordsize="21600,21600" o:gfxdata="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HzKAB2wAAAAoBAAAPAAAAAAAAAAEA&#10;IAAAACIAAABkcnMvZG93bnJldi54bWxQSwECFAAUAAAACACHTuJABN9iyEUCAAB0BAAADgAAAAAA&#10;AAABACAAAAAqAQAAZHJzL2Uyb0RvYy54bWxQSwUGAAAAAAYABgBZAQAA4QUAAAAA&#10;">
                <v:fill on="f" focussize="0,0"/>
                <v:stroke on="f" weight="0.5pt"/>
                <v:imagedata o:title=""/>
                <o:lock v:ext="edit" aspectratio="f"/>
                <v:textbox>
                  <w:txbxContent>
                    <w:p>
                      <w:pPr>
                        <w:jc w:val="center"/>
                        <w:rPr>
                          <w:rFonts w:hint="default" w:eastAsia="宋体" w:asciiTheme="minorAscii" w:hAnsiTheme="minorAscii"/>
                          <w:sz w:val="24"/>
                          <w:szCs w:val="24"/>
                          <w:lang w:val="en-US" w:eastAsia="zh-CN"/>
                        </w:rPr>
                      </w:pPr>
                      <w:r>
                        <w:rPr>
                          <w:rFonts w:hint="default" w:asciiTheme="minorAscii" w:hAnsiTheme="minorAscii"/>
                          <w:sz w:val="24"/>
                          <w:szCs w:val="24"/>
                          <w:lang w:val="en-US" w:eastAsia="zh-CN"/>
                        </w:rPr>
                        <w:t>全局E-R模型</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2149475</wp:posOffset>
                </wp:positionH>
                <wp:positionV relativeFrom="paragraph">
                  <wp:posOffset>210820</wp:posOffset>
                </wp:positionV>
                <wp:extent cx="1233170" cy="838200"/>
                <wp:effectExtent l="0" t="0" r="0" b="0"/>
                <wp:wrapNone/>
                <wp:docPr id="10" name="文本框 10"/>
                <wp:cNvGraphicFramePr/>
                <a:graphic xmlns:a="http://schemas.openxmlformats.org/drawingml/2006/main">
                  <a:graphicData uri="http://schemas.microsoft.com/office/word/2010/wordprocessingShape">
                    <wps:wsp>
                      <wps:cNvSpPr txBox="1"/>
                      <wps:spPr>
                        <a:xfrm>
                          <a:off x="3292475" y="6958965"/>
                          <a:ext cx="1233170" cy="838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asciiTheme="minorAscii" w:hAnsiTheme="minorAscii"/>
                                <w:sz w:val="24"/>
                                <w:szCs w:val="24"/>
                                <w:lang w:val="en-US" w:eastAsia="zh-CN"/>
                              </w:rPr>
                            </w:pPr>
                            <w:r>
                              <w:rPr>
                                <w:rFonts w:hint="default" w:asciiTheme="minorAscii" w:hAnsiTheme="minorAscii"/>
                                <w:sz w:val="24"/>
                                <w:szCs w:val="24"/>
                                <w:lang w:val="en-US" w:eastAsia="zh-CN"/>
                              </w:rPr>
                              <w:t>局部E-R模型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25pt;margin-top:16.6pt;height:66pt;width:97.1pt;z-index:251663360;mso-width-relative:page;mso-height-relative:page;" filled="f" stroked="f" coordsize="21600,21600" o:gfxdata="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lgqB/2gAAAAoBAAAPAAAAAAAAAAEA&#10;IAAAACIAAABkcnMvZG93bnJldi54bWxQSwECFAAUAAAACACHTuJAOBwMrEYCAAB0BAAADgAAAAAA&#10;AAABACAAAAApAQAAZHJzL2Uyb0RvYy54bWxQSwUGAAAAAAYABgBZAQAA4QUAAAAA&#10;">
                <v:fill on="f" focussize="0,0"/>
                <v:stroke on="f" weight="0.5pt"/>
                <v:imagedata o:title=""/>
                <o:lock v:ext="edit" aspectratio="f"/>
                <v:textbox>
                  <w:txbxContent>
                    <w:p>
                      <w:pPr>
                        <w:jc w:val="center"/>
                        <w:rPr>
                          <w:rFonts w:hint="default" w:eastAsia="宋体" w:asciiTheme="minorAscii" w:hAnsiTheme="minorAscii"/>
                          <w:sz w:val="24"/>
                          <w:szCs w:val="24"/>
                          <w:lang w:val="en-US" w:eastAsia="zh-CN"/>
                        </w:rPr>
                      </w:pPr>
                      <w:r>
                        <w:rPr>
                          <w:rFonts w:hint="default" w:asciiTheme="minorAscii" w:hAnsiTheme="minorAscii"/>
                          <w:sz w:val="24"/>
                          <w:szCs w:val="24"/>
                          <w:lang w:val="en-US" w:eastAsia="zh-CN"/>
                        </w:rPr>
                        <w:t>局部E-R模型</w:t>
                      </w: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320675</wp:posOffset>
                </wp:positionH>
                <wp:positionV relativeFrom="paragraph">
                  <wp:posOffset>280670</wp:posOffset>
                </wp:positionV>
                <wp:extent cx="1246505" cy="713105"/>
                <wp:effectExtent l="0" t="0" r="0" b="0"/>
                <wp:wrapNone/>
                <wp:docPr id="9" name="文本框 9"/>
                <wp:cNvGraphicFramePr/>
                <a:graphic xmlns:a="http://schemas.openxmlformats.org/drawingml/2006/main">
                  <a:graphicData uri="http://schemas.microsoft.com/office/word/2010/wordprocessingShape">
                    <wps:wsp>
                      <wps:cNvSpPr txBox="1"/>
                      <wps:spPr>
                        <a:xfrm>
                          <a:off x="1470660" y="6958965"/>
                          <a:ext cx="1246505" cy="713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cs="宋体" w:asciiTheme="minorAscii" w:hAnsiTheme="minorAscii"/>
                                <w:sz w:val="24"/>
                                <w:szCs w:val="24"/>
                                <w:lang w:val="en-US" w:eastAsia="zh-CN"/>
                              </w:rPr>
                            </w:pPr>
                            <w:r>
                              <w:rPr>
                                <w:rFonts w:hint="default" w:eastAsia="宋体" w:cs="宋体" w:asciiTheme="minorAscii" w:hAnsiTheme="minorAscii"/>
                                <w:sz w:val="24"/>
                                <w:szCs w:val="24"/>
                                <w:lang w:val="en-US" w:eastAsia="zh-CN"/>
                              </w:rPr>
                              <w:t>需求分析数据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5pt;margin-top:22.1pt;height:56.15pt;width:98.15pt;z-index:251662336;mso-width-relative:page;mso-height-relative:page;" filled="f" stroked="f" coordsize="21600,21600" o:gfxdata="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IK0kLZAAAACQEAAA8AAAAAAAAAAQAg&#10;AAAAIgAAAGRycy9kb3ducmV2LnhtbFBLAQIUABQAAAAIAIdO4kDvrKaaRgIAAHIEAAAOAAAAAAAA&#10;AAEAIAAAACgBAABkcnMvZTJvRG9jLnhtbFBLBQYAAAAABgAGAFkBAADgBQAAAAA=&#10;">
                <v:fill on="f" focussize="0,0"/>
                <v:stroke on="f" weight="0.5pt"/>
                <v:imagedata o:title=""/>
                <o:lock v:ext="edit" aspectratio="f"/>
                <v:textbox>
                  <w:txbxContent>
                    <w:p>
                      <w:pPr>
                        <w:jc w:val="center"/>
                        <w:rPr>
                          <w:rFonts w:hint="default" w:eastAsia="宋体" w:cs="宋体" w:asciiTheme="minorAscii" w:hAnsiTheme="minorAscii"/>
                          <w:sz w:val="24"/>
                          <w:szCs w:val="24"/>
                          <w:lang w:val="en-US" w:eastAsia="zh-CN"/>
                        </w:rPr>
                      </w:pPr>
                      <w:r>
                        <w:rPr>
                          <w:rFonts w:hint="default" w:eastAsia="宋体" w:cs="宋体" w:asciiTheme="minorAscii" w:hAnsiTheme="minorAscii"/>
                          <w:sz w:val="24"/>
                          <w:szCs w:val="24"/>
                          <w:lang w:val="en-US" w:eastAsia="zh-CN"/>
                        </w:rPr>
                        <w:t>需求分析数据</w:t>
                      </w:r>
                    </w:p>
                  </w:txbxContent>
                </v:textbox>
              </v:shape>
            </w:pict>
          </mc:Fallback>
        </mc:AlternateContent>
      </w:r>
      <w:r>
        <w:rPr>
          <w:rFonts w:hint="eastAsia"/>
          <w:lang w:val="en-US" w:eastAsia="zh-CN"/>
        </w:rPr>
        <w:t>概念设计过程</w:t>
      </w:r>
    </w:p>
    <w:p>
      <w:pPr>
        <w:pStyle w:val="2086"/>
        <w:numPr>
          <w:ilvl w:val="0"/>
          <w:numId w:val="0"/>
        </w:numPr>
        <w:ind w:leftChars="205"/>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2129155</wp:posOffset>
                </wp:positionH>
                <wp:positionV relativeFrom="paragraph">
                  <wp:posOffset>93345</wp:posOffset>
                </wp:positionV>
                <wp:extent cx="1260475" cy="464820"/>
                <wp:effectExtent l="6350" t="6350" r="13335" b="16510"/>
                <wp:wrapNone/>
                <wp:docPr id="7" name="矩形 7"/>
                <wp:cNvGraphicFramePr/>
                <a:graphic xmlns:a="http://schemas.openxmlformats.org/drawingml/2006/main">
                  <a:graphicData uri="http://schemas.microsoft.com/office/word/2010/wordprocessingShape">
                    <wps:wsp>
                      <wps:cNvSpPr/>
                      <wps:spPr>
                        <a:xfrm>
                          <a:off x="3188335" y="6924040"/>
                          <a:ext cx="1260475" cy="464820"/>
                        </a:xfrm>
                        <a:prstGeom prst="rect">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65pt;margin-top:7.35pt;height:36.6pt;width:99.25pt;z-index:251660288;v-text-anchor:middle;mso-width-relative:page;mso-height-relative:page;" filled="f" stroked="t" coordsize="21600,21600" o:gfxdata="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qgT7j9gAAAAJAQAADwAAAAAAAAABACAAAAAiAAAAZHJz&#10;L2Rvd25yZXYueG1sUEsBAhQAFAAAAAgAh07iQMFlUFh2AgAA1gQAAA4AAAAAAAAAAQAgAAAAJwEA&#10;AGRycy9lMm9Eb2MueG1sUEsFBgAAAAAGAAYAWQEAAA8GAAAAAA==&#10;">
                <v:fill on="f" focussize="0,0"/>
                <v:stroke weight="1pt" color="#000000" miterlimit="8" joinstyle="miter"/>
                <v:imagedata o:title=""/>
                <o:lock v:ext="edit" aspectratio="f"/>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3936365</wp:posOffset>
                </wp:positionH>
                <wp:positionV relativeFrom="paragraph">
                  <wp:posOffset>93980</wp:posOffset>
                </wp:positionV>
                <wp:extent cx="1226185" cy="464185"/>
                <wp:effectExtent l="6350" t="6350" r="17145" b="17145"/>
                <wp:wrapNone/>
                <wp:docPr id="8" name="矩形 8"/>
                <wp:cNvGraphicFramePr/>
                <a:graphic xmlns:a="http://schemas.openxmlformats.org/drawingml/2006/main">
                  <a:graphicData uri="http://schemas.microsoft.com/office/word/2010/wordprocessingShape">
                    <wps:wsp>
                      <wps:cNvSpPr/>
                      <wps:spPr>
                        <a:xfrm>
                          <a:off x="4892675" y="6951980"/>
                          <a:ext cx="1226185" cy="464185"/>
                        </a:xfrm>
                        <a:prstGeom prst="rect">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95pt;margin-top:7.4pt;height:36.55pt;width:96.55pt;z-index:251661312;v-text-anchor:middle;mso-width-relative:page;mso-height-relative:page;" filled="f" stroked="t" coordsize="21600,21600" o:gfxdata="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dvBm9gAAAAJAQAADwAAAAAAAAABACAAAAAiAAAAZHJzL2Rv&#10;d25yZXYueG1sUEsBAhQAFAAAAAgAh07iQNiYAU1zAgAA1gQAAA4AAAAAAAAAAQAgAAAAJwEAAGRy&#10;cy9lMm9Eb2MueG1sUEsFBgAAAAAGAAYAWQEAAAwGAAAAAA==&#10;">
                <v:fill on="f" focussize="0,0"/>
                <v:stroke weight="1pt" color="#000000" miterlimit="8" joinstyle="miter"/>
                <v:imagedata o:title=""/>
                <o:lock v:ext="edit" aspectratio="f"/>
              </v:rect>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313690</wp:posOffset>
                </wp:positionH>
                <wp:positionV relativeFrom="paragraph">
                  <wp:posOffset>93980</wp:posOffset>
                </wp:positionV>
                <wp:extent cx="1274445" cy="471170"/>
                <wp:effectExtent l="6350" t="6350" r="14605" b="10160"/>
                <wp:wrapNone/>
                <wp:docPr id="5" name="矩形 5"/>
                <wp:cNvGraphicFramePr/>
                <a:graphic xmlns:a="http://schemas.openxmlformats.org/drawingml/2006/main">
                  <a:graphicData uri="http://schemas.microsoft.com/office/word/2010/wordprocessingShape">
                    <wps:wsp>
                      <wps:cNvSpPr/>
                      <wps:spPr>
                        <a:xfrm>
                          <a:off x="1553210" y="6951980"/>
                          <a:ext cx="1274445" cy="471170"/>
                        </a:xfrm>
                        <a:prstGeom prst="rect">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pt;margin-top:7.4pt;height:37.1pt;width:100.35pt;z-index:251659264;v-text-anchor:middle;mso-width-relative:page;mso-height-relative:page;" filled="f" stroked="t" coordsize="21600,21600" o:gfxdata="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SBW3N1wAAAAgBAAAPAAAAAAAAAAEAIAAAACIAAABkcnMvZG93&#10;bnJldi54bWxQSwECFAAUAAAACACHTuJArZDFOXMCAADWBAAADgAAAAAAAAABACAAAAAmAQAAZHJz&#10;L2Uyb0RvYy54bWxQSwUGAAAAAAYABgBZAQAACwYAAAAA&#10;">
                <v:fill on="f" focussize="0,0"/>
                <v:stroke weight="1pt" color="#000000" miterlimit="8" joinstyle="miter"/>
                <v:imagedata o:title=""/>
                <o:lock v:ext="edit" aspectratio="f"/>
              </v:rect>
            </w:pict>
          </mc:Fallback>
        </mc:AlternateContent>
      </w:r>
    </w:p>
    <w:p>
      <w:pPr>
        <w:pStyle w:val="2086"/>
        <w:numPr>
          <w:ilvl w:val="0"/>
          <w:numId w:val="0"/>
        </w:numPr>
        <w:ind w:leftChars="205"/>
        <w:rPr>
          <w:rFonts w:hint="eastAsia"/>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3389630</wp:posOffset>
                </wp:positionH>
                <wp:positionV relativeFrom="paragraph">
                  <wp:posOffset>28575</wp:posOffset>
                </wp:positionV>
                <wp:extent cx="546735" cy="635"/>
                <wp:effectExtent l="0" t="50165" r="1905" b="55880"/>
                <wp:wrapNone/>
                <wp:docPr id="14" name="直接箭头连接符 14"/>
                <wp:cNvGraphicFramePr/>
                <a:graphic xmlns:a="http://schemas.openxmlformats.org/drawingml/2006/main">
                  <a:graphicData uri="http://schemas.microsoft.com/office/word/2010/wordprocessingShape">
                    <wps:wsp>
                      <wps:cNvCnPr>
                        <a:stCxn id="7" idx="3"/>
                        <a:endCxn id="8" idx="1"/>
                      </wps:cNvCnPr>
                      <wps:spPr>
                        <a:xfrm>
                          <a:off x="4532630" y="7183755"/>
                          <a:ext cx="546735" cy="63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66.9pt;margin-top:2.25pt;height:0.05pt;width:43.05pt;z-index:251666432;mso-width-relative:page;mso-height-relative:page;" filled="f" stroked="t" coordsize="21600,21600" o:gfxdata="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IYWgtUAAAAHAQAADwAAAAAAAAABACAAAAAiAAAAZHJzL2Rvd25yZXYu&#10;eG1sUEsBAhQAFAAAAAgAh07iQBkHwno3AgAAPwQAAA4AAAAAAAAAAQAgAAAAJAEAAGRycy9lMm9E&#10;b2MueG1sUEsFBgAAAAAGAAYAWQEAAM0FA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1588135</wp:posOffset>
                </wp:positionH>
                <wp:positionV relativeFrom="paragraph">
                  <wp:posOffset>28575</wp:posOffset>
                </wp:positionV>
                <wp:extent cx="541020" cy="3810"/>
                <wp:effectExtent l="0" t="50165" r="7620" b="52705"/>
                <wp:wrapNone/>
                <wp:docPr id="13" name="直接箭头连接符 13"/>
                <wp:cNvGraphicFramePr/>
                <a:graphic xmlns:a="http://schemas.openxmlformats.org/drawingml/2006/main">
                  <a:graphicData uri="http://schemas.microsoft.com/office/word/2010/wordprocessingShape">
                    <wps:wsp>
                      <wps:cNvCnPr>
                        <a:stCxn id="5" idx="3"/>
                        <a:endCxn id="7" idx="1"/>
                      </wps:cNvCnPr>
                      <wps:spPr>
                        <a:xfrm flipV="1">
                          <a:off x="2731135" y="7183755"/>
                          <a:ext cx="541020" cy="38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25.05pt;margin-top:2.25pt;height:0.3pt;width:42.6pt;z-index:251665408;mso-width-relative:page;mso-height-relative:page;" filled="f" stroked="t" coordsize="21600,21600" o:gfxdata="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mymjTXAAAABwEAAA8AAAAAAAAAAQAgAAAAIgAAAGRy&#10;cy9kb3ducmV2LnhtbFBLAQIUABQAAAAIAIdO4kD9KlJ8PwIAAEoEAAAOAAAAAAAAAAEAIAAAACYB&#10;AABkcnMvZTJvRG9jLnhtbFBLBQYAAAAABgAGAFkBAADXBQAAAAA=&#10;">
                <v:fill on="f" focussize="0,0"/>
                <v:stroke weight="1pt" color="#000000" miterlimit="8" joinstyle="miter" endarrow="open"/>
                <v:imagedata o:title=""/>
                <o:lock v:ext="edit" aspectratio="f"/>
              </v:shape>
            </w:pict>
          </mc:Fallback>
        </mc:AlternateContent>
      </w:r>
      <w:r>
        <w:rPr>
          <w:rFonts w:hint="eastAsia"/>
          <w:lang w:val="en-US" w:eastAsia="zh-CN"/>
        </w:rPr>
        <w:t xml:space="preserve"> </w:t>
      </w:r>
    </w:p>
    <w:p>
      <w:pPr>
        <w:pStyle w:val="2086"/>
        <w:numPr>
          <w:ilvl w:val="0"/>
          <w:numId w:val="0"/>
        </w:numPr>
        <w:ind w:leftChars="205" w:firstLine="240" w:firstLineChars="100"/>
        <w:rPr>
          <w:rFonts w:hint="eastAsia"/>
          <w:lang w:val="en-US" w:eastAsia="zh-CN"/>
        </w:rPr>
      </w:pPr>
      <w:r>
        <w:rPr>
          <w:rFonts w:hint="eastAsia"/>
          <w:lang w:val="en-US" w:eastAsia="zh-CN"/>
        </w:rPr>
        <w:t>第一步：数据抽象与局部E-R模型设计</w:t>
      </w:r>
    </w:p>
    <w:p>
      <w:pPr>
        <w:pStyle w:val="2086"/>
        <w:numPr>
          <w:ilvl w:val="0"/>
          <w:numId w:val="122"/>
        </w:numPr>
        <w:ind w:left="630" w:leftChars="0" w:firstLine="0" w:firstLineChars="0"/>
        <w:rPr>
          <w:rFonts w:hint="eastAsia"/>
          <w:lang w:val="en-US" w:eastAsia="zh-CN"/>
        </w:rPr>
      </w:pPr>
      <w:r>
        <w:rPr>
          <w:rFonts w:hint="eastAsia"/>
          <w:lang w:val="en-US" w:eastAsia="zh-CN"/>
        </w:rPr>
        <w:t>E-R方法：建立E-R图；</w:t>
      </w:r>
    </w:p>
    <w:p>
      <w:pPr>
        <w:pStyle w:val="2086"/>
        <w:numPr>
          <w:ilvl w:val="0"/>
          <w:numId w:val="122"/>
        </w:numPr>
        <w:ind w:left="630" w:leftChars="0" w:firstLine="0" w:firstLineChars="0"/>
        <w:rPr>
          <w:rFonts w:hint="default"/>
          <w:lang w:val="en-US" w:eastAsia="zh-CN"/>
        </w:rPr>
      </w:pPr>
      <w:r>
        <w:rPr>
          <w:rFonts w:hint="eastAsia"/>
          <w:lang w:val="en-US" w:eastAsia="zh-CN"/>
        </w:rPr>
        <w:t>数</w:t>
      </w:r>
      <w:r>
        <w:rPr>
          <w:rFonts w:hint="eastAsia" w:ascii="宋体" w:hAnsi="宋体" w:eastAsia="宋体" w:cs="宋体"/>
          <w:lang w:val="en-US" w:eastAsia="zh-CN"/>
        </w:rPr>
        <w:t>据抽象：在多层数据流图中选择一个适当层次作为设计E-R图的出发点</w:t>
      </w:r>
      <w:r>
        <w:rPr>
          <w:rFonts w:hint="eastAsia" w:ascii="宋体" w:hAnsi="宋体" w:cs="宋体"/>
          <w:lang w:val="en-US" w:eastAsia="zh-CN"/>
        </w:rPr>
        <w:t>；</w:t>
      </w:r>
      <w:r>
        <w:rPr>
          <w:rFonts w:hint="eastAsia" w:ascii="宋体" w:hAnsi="宋体" w:eastAsia="宋体" w:cs="宋体"/>
          <w:lang w:val="en-US" w:eastAsia="zh-CN"/>
        </w:rPr>
        <w:t>确定每个局部应用包含哪些实体，实体包含哪些属性，实体之间的联系</w:t>
      </w:r>
      <w:r>
        <w:rPr>
          <w:rFonts w:hint="eastAsia" w:ascii="宋体" w:hAnsi="宋体" w:cs="宋体"/>
          <w:lang w:val="en-US" w:eastAsia="zh-CN"/>
        </w:rPr>
        <w:t>；</w:t>
      </w:r>
      <w:r>
        <w:rPr>
          <w:rFonts w:hint="eastAsia" w:ascii="宋体" w:hAnsi="宋体" w:eastAsia="宋体" w:cs="宋体"/>
          <w:lang w:val="en-US" w:eastAsia="zh-CN"/>
        </w:rPr>
        <w:t>划分实体和属性</w:t>
      </w:r>
      <w:r>
        <w:rPr>
          <w:rFonts w:hint="eastAsia" w:ascii="宋体" w:hAnsi="宋体" w:cs="宋体"/>
          <w:lang w:val="en-US" w:eastAsia="zh-CN"/>
        </w:rPr>
        <w:t>。</w:t>
      </w:r>
    </w:p>
    <w:p>
      <w:pPr>
        <w:pStyle w:val="2086"/>
        <w:numPr>
          <w:ilvl w:val="0"/>
          <w:numId w:val="0"/>
        </w:numPr>
        <w:ind w:left="840" w:leftChars="0"/>
        <w:rPr>
          <w:rFonts w:hint="eastAsia" w:ascii="宋体" w:hAnsi="宋体" w:cs="宋体"/>
          <w:lang w:val="en-US" w:eastAsia="zh-CN"/>
        </w:rPr>
      </w:pPr>
      <w:r>
        <w:rPr>
          <w:rFonts w:hint="eastAsia" w:ascii="宋体" w:hAnsi="宋体" w:cs="宋体"/>
          <w:lang w:val="en-US" w:eastAsia="zh-CN"/>
        </w:rPr>
        <w:t xml:space="preserve">   实体和属性划分的检验标准：</w:t>
      </w:r>
    </w:p>
    <w:tbl>
      <w:tblPr>
        <w:tblStyle w:val="70"/>
        <w:tblW w:w="0" w:type="auto"/>
        <w:tblInd w:w="1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6"/>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构成要素</w:t>
            </w:r>
          </w:p>
        </w:tc>
        <w:tc>
          <w:tcPr>
            <w:tcW w:w="2130"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检验基准</w:t>
            </w:r>
          </w:p>
        </w:tc>
        <w:tc>
          <w:tcPr>
            <w:tcW w:w="2131"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构成要素</w:t>
            </w:r>
          </w:p>
        </w:tc>
        <w:tc>
          <w:tcPr>
            <w:tcW w:w="1999"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检验基准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vMerge w:val="restart"/>
          </w:tcPr>
          <w:p>
            <w:pPr>
              <w:pStyle w:val="2086"/>
              <w:numPr>
                <w:ilvl w:val="0"/>
                <w:numId w:val="0"/>
              </w:numPr>
              <w:jc w:val="center"/>
              <w:rPr>
                <w:rFonts w:hint="eastAsia" w:ascii="宋体" w:hAnsi="宋体" w:cs="宋体"/>
                <w:vertAlign w:val="baseline"/>
                <w:lang w:val="en-US" w:eastAsia="zh-CN"/>
              </w:rPr>
            </w:pPr>
          </w:p>
          <w:p>
            <w:pPr>
              <w:pStyle w:val="2086"/>
              <w:numPr>
                <w:ilvl w:val="0"/>
                <w:numId w:val="0"/>
              </w:numPr>
              <w:jc w:val="center"/>
              <w:rPr>
                <w:rFonts w:hint="eastAsia" w:ascii="宋体" w:hAnsi="宋体" w:cs="宋体"/>
                <w:vertAlign w:val="baseline"/>
                <w:lang w:val="en-US" w:eastAsia="zh-CN"/>
              </w:rPr>
            </w:pPr>
          </w:p>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核心实体</w:t>
            </w:r>
          </w:p>
        </w:tc>
        <w:tc>
          <w:tcPr>
            <w:tcW w:w="2130"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集合性</w:t>
            </w:r>
          </w:p>
        </w:tc>
        <w:tc>
          <w:tcPr>
            <w:tcW w:w="2131" w:type="dxa"/>
            <w:vMerge w:val="restart"/>
          </w:tcPr>
          <w:p>
            <w:pPr>
              <w:pStyle w:val="2086"/>
              <w:numPr>
                <w:ilvl w:val="0"/>
                <w:numId w:val="0"/>
              </w:numPr>
              <w:jc w:val="center"/>
              <w:rPr>
                <w:rFonts w:hint="eastAsia" w:ascii="宋体" w:hAnsi="宋体" w:cs="宋体"/>
                <w:vertAlign w:val="baseline"/>
                <w:lang w:val="en-US" w:eastAsia="zh-CN"/>
              </w:rPr>
            </w:pPr>
          </w:p>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核心关系</w:t>
            </w:r>
          </w:p>
        </w:tc>
        <w:tc>
          <w:tcPr>
            <w:tcW w:w="1999"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可选性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vMerge w:val="continue"/>
          </w:tcPr>
          <w:p>
            <w:pPr>
              <w:pStyle w:val="2086"/>
              <w:numPr>
                <w:ilvl w:val="0"/>
                <w:numId w:val="0"/>
              </w:numPr>
              <w:jc w:val="center"/>
              <w:rPr>
                <w:rFonts w:hint="default" w:ascii="宋体" w:hAnsi="宋体" w:cs="宋体"/>
                <w:vertAlign w:val="baseline"/>
                <w:lang w:val="en-US" w:eastAsia="zh-CN"/>
              </w:rPr>
            </w:pPr>
          </w:p>
        </w:tc>
        <w:tc>
          <w:tcPr>
            <w:tcW w:w="2130"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识别性</w:t>
            </w:r>
          </w:p>
        </w:tc>
        <w:tc>
          <w:tcPr>
            <w:tcW w:w="2131" w:type="dxa"/>
            <w:vMerge w:val="continue"/>
          </w:tcPr>
          <w:p>
            <w:pPr>
              <w:pStyle w:val="2086"/>
              <w:numPr>
                <w:ilvl w:val="0"/>
                <w:numId w:val="0"/>
              </w:numPr>
              <w:jc w:val="center"/>
              <w:rPr>
                <w:rFonts w:hint="default" w:ascii="宋体" w:hAnsi="宋体" w:cs="宋体"/>
                <w:vertAlign w:val="baseline"/>
                <w:lang w:val="en-US" w:eastAsia="zh-CN"/>
              </w:rPr>
            </w:pPr>
          </w:p>
        </w:tc>
        <w:tc>
          <w:tcPr>
            <w:tcW w:w="1999"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关系的度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vMerge w:val="continue"/>
          </w:tcPr>
          <w:p>
            <w:pPr>
              <w:pStyle w:val="2086"/>
              <w:numPr>
                <w:ilvl w:val="0"/>
                <w:numId w:val="0"/>
              </w:numPr>
              <w:jc w:val="center"/>
              <w:rPr>
                <w:rFonts w:hint="default" w:ascii="宋体" w:hAnsi="宋体" w:cs="宋体"/>
                <w:vertAlign w:val="baseline"/>
                <w:lang w:val="en-US" w:eastAsia="zh-CN"/>
              </w:rPr>
            </w:pPr>
          </w:p>
        </w:tc>
        <w:tc>
          <w:tcPr>
            <w:tcW w:w="2130"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永久性</w:t>
            </w:r>
          </w:p>
        </w:tc>
        <w:tc>
          <w:tcPr>
            <w:tcW w:w="2131" w:type="dxa"/>
            <w:vMerge w:val="continue"/>
          </w:tcPr>
          <w:p>
            <w:pPr>
              <w:pStyle w:val="2086"/>
              <w:numPr>
                <w:ilvl w:val="0"/>
                <w:numId w:val="0"/>
              </w:numPr>
              <w:jc w:val="center"/>
              <w:rPr>
                <w:rFonts w:hint="default" w:ascii="宋体" w:hAnsi="宋体" w:cs="宋体"/>
                <w:vertAlign w:val="baseline"/>
                <w:lang w:val="en-US" w:eastAsia="zh-CN"/>
              </w:rPr>
            </w:pPr>
          </w:p>
        </w:tc>
        <w:tc>
          <w:tcPr>
            <w:tcW w:w="1999"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业务指向性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vMerge w:val="continue"/>
          </w:tcPr>
          <w:p>
            <w:pPr>
              <w:pStyle w:val="2086"/>
              <w:numPr>
                <w:ilvl w:val="0"/>
                <w:numId w:val="0"/>
              </w:numPr>
              <w:jc w:val="center"/>
              <w:rPr>
                <w:rFonts w:hint="default" w:ascii="宋体" w:hAnsi="宋体" w:cs="宋体"/>
                <w:vertAlign w:val="baseline"/>
                <w:lang w:val="en-US" w:eastAsia="zh-CN"/>
              </w:rPr>
            </w:pPr>
          </w:p>
        </w:tc>
        <w:tc>
          <w:tcPr>
            <w:tcW w:w="2130"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使用性</w:t>
            </w:r>
          </w:p>
        </w:tc>
        <w:tc>
          <w:tcPr>
            <w:tcW w:w="2131" w:type="dxa"/>
            <w:vMerge w:val="restart"/>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核心属性</w:t>
            </w:r>
          </w:p>
        </w:tc>
        <w:tc>
          <w:tcPr>
            <w:tcW w:w="1999"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vMerge w:val="continue"/>
          </w:tcPr>
          <w:p>
            <w:pPr>
              <w:pStyle w:val="2086"/>
              <w:numPr>
                <w:ilvl w:val="0"/>
                <w:numId w:val="0"/>
              </w:numPr>
              <w:jc w:val="center"/>
              <w:rPr>
                <w:rFonts w:hint="default" w:ascii="宋体" w:hAnsi="宋体" w:cs="宋体"/>
                <w:vertAlign w:val="baseline"/>
                <w:lang w:val="en-US" w:eastAsia="zh-CN"/>
              </w:rPr>
            </w:pPr>
          </w:p>
        </w:tc>
        <w:tc>
          <w:tcPr>
            <w:tcW w:w="2130"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关系性</w:t>
            </w:r>
          </w:p>
        </w:tc>
        <w:tc>
          <w:tcPr>
            <w:tcW w:w="2131" w:type="dxa"/>
            <w:vMerge w:val="continue"/>
          </w:tcPr>
          <w:p>
            <w:pPr>
              <w:pStyle w:val="2086"/>
              <w:numPr>
                <w:ilvl w:val="0"/>
                <w:numId w:val="0"/>
              </w:numPr>
              <w:jc w:val="center"/>
              <w:rPr>
                <w:rFonts w:hint="default" w:ascii="宋体" w:hAnsi="宋体" w:cs="宋体"/>
                <w:vertAlign w:val="baseline"/>
                <w:lang w:val="en-US" w:eastAsia="zh-CN"/>
              </w:rPr>
            </w:pPr>
          </w:p>
        </w:tc>
        <w:tc>
          <w:tcPr>
            <w:tcW w:w="1999" w:type="dxa"/>
          </w:tcPr>
          <w:p>
            <w:pPr>
              <w:pStyle w:val="2086"/>
              <w:numPr>
                <w:ilvl w:val="0"/>
                <w:numId w:val="0"/>
              </w:numPr>
              <w:jc w:val="center"/>
              <w:rPr>
                <w:rFonts w:hint="default" w:ascii="宋体" w:hAnsi="宋体" w:cs="宋体"/>
                <w:vertAlign w:val="baseline"/>
                <w:lang w:val="en-US" w:eastAsia="zh-CN"/>
              </w:rPr>
            </w:pPr>
            <w:r>
              <w:rPr>
                <w:rFonts w:hint="eastAsia" w:ascii="宋体" w:hAnsi="宋体" w:cs="宋体"/>
                <w:vertAlign w:val="baseline"/>
                <w:lang w:val="en-US" w:eastAsia="zh-CN"/>
              </w:rPr>
              <w:t>含义性</w:t>
            </w:r>
          </w:p>
        </w:tc>
      </w:tr>
    </w:tbl>
    <w:p>
      <w:pPr>
        <w:pStyle w:val="2086"/>
        <w:numPr>
          <w:ilvl w:val="0"/>
          <w:numId w:val="122"/>
        </w:numPr>
        <w:ind w:left="630" w:leftChars="0" w:firstLine="0" w:firstLineChars="0"/>
        <w:rPr>
          <w:rFonts w:hint="eastAsia" w:ascii="宋体" w:hAnsi="宋体" w:eastAsia="宋体" w:cs="宋体"/>
          <w:lang w:val="en-US" w:eastAsia="zh-CN"/>
        </w:rPr>
      </w:pPr>
      <w:r>
        <w:rPr>
          <w:rFonts w:hint="eastAsia" w:ascii="宋体" w:hAnsi="宋体" w:eastAsia="宋体" w:cs="宋体"/>
          <w:lang w:val="en-US" w:eastAsia="zh-CN"/>
        </w:rPr>
        <w:t>局部E-R模型设计：</w:t>
      </w:r>
    </w:p>
    <w:p>
      <w:pPr>
        <w:pStyle w:val="2086"/>
        <w:numPr>
          <w:ilvl w:val="0"/>
          <w:numId w:val="0"/>
        </w:numPr>
        <w:rPr>
          <w:rFonts w:hint="eastAsia" w:ascii="宋体" w:hAnsi="宋体" w:eastAsia="宋体" w:cs="宋体"/>
          <w:lang w:val="en-US" w:eastAsia="zh-CN"/>
        </w:rPr>
      </w:pPr>
      <w:r>
        <w:rPr>
          <w:rFonts w:hint="eastAsia" w:ascii="宋体" w:hAnsi="宋体" w:eastAsia="宋体" w:cs="宋体"/>
          <w:lang w:val="en-US" w:eastAsia="zh-CN"/>
        </w:rPr>
        <w:t xml:space="preserve">      第二步：全局E-R模型设计</w:t>
      </w:r>
    </w:p>
    <w:p>
      <w:pPr>
        <w:pStyle w:val="2086"/>
        <w:numPr>
          <w:ilvl w:val="0"/>
          <w:numId w:val="123"/>
        </w:numPr>
        <w:ind w:left="630" w:leftChars="0" w:firstLine="0" w:firstLineChars="0"/>
        <w:rPr>
          <w:rFonts w:hint="eastAsia" w:ascii="宋体" w:hAnsi="宋体" w:eastAsia="宋体" w:cs="宋体"/>
          <w:lang w:val="en-US" w:eastAsia="zh-CN"/>
        </w:rPr>
      </w:pPr>
      <w:r>
        <w:rPr>
          <w:rFonts w:hint="eastAsia" w:ascii="宋体" w:hAnsi="宋体" w:eastAsia="宋体" w:cs="宋体"/>
          <w:lang w:val="en-US" w:eastAsia="zh-CN"/>
        </w:rPr>
        <w:t>集成各局部E-R模型，形成全局模型；</w:t>
      </w:r>
    </w:p>
    <w:p>
      <w:pPr>
        <w:pStyle w:val="2086"/>
        <w:numPr>
          <w:ilvl w:val="0"/>
          <w:numId w:val="123"/>
        </w:numPr>
        <w:ind w:left="630" w:leftChars="0" w:firstLine="0" w:firstLineChars="0"/>
        <w:rPr>
          <w:rFonts w:hint="eastAsia" w:ascii="宋体" w:hAnsi="宋体" w:eastAsia="宋体" w:cs="宋体"/>
          <w:lang w:val="en-US" w:eastAsia="zh-CN"/>
        </w:rPr>
      </w:pPr>
      <w:r>
        <w:rPr>
          <w:rFonts w:hint="eastAsia" w:ascii="宋体" w:hAnsi="宋体" w:eastAsia="宋体" w:cs="宋体"/>
          <w:lang w:val="en-US" w:eastAsia="zh-CN"/>
        </w:rPr>
        <w:t>集成的方法：多元集成发、二元集成法。</w:t>
      </w:r>
    </w:p>
    <w:p>
      <w:pPr>
        <w:pStyle w:val="6"/>
      </w:pPr>
      <w:r>
        <w:rPr>
          <w:rFonts w:hint="eastAsia"/>
        </w:rPr>
        <w:t>逻辑设计阶段</w:t>
      </w:r>
    </w:p>
    <w:p>
      <w:pPr>
        <w:pStyle w:val="2086"/>
        <w:ind w:left="981" w:leftChars="0" w:firstLineChars="0"/>
      </w:pPr>
      <w:r>
        <w:rPr>
          <w:rFonts w:hint="eastAsia"/>
        </w:rPr>
        <w:t>目的</w:t>
      </w:r>
    </w:p>
    <w:p>
      <w:pPr>
        <w:pStyle w:val="1325"/>
        <w:rPr>
          <w:rFonts w:hint="eastAsia" w:ascii="宋体" w:hAnsi="宋体" w:eastAsia="宋体" w:cs="宋体"/>
        </w:rPr>
      </w:pPr>
      <w:r>
        <w:rPr>
          <w:rFonts w:hint="eastAsia" w:ascii="宋体" w:hAnsi="宋体" w:eastAsia="宋体" w:cs="宋体"/>
        </w:rPr>
        <w:t>将E-R模型转换DBMS(数据库管理系统)支持的数据模型，逻辑模型要以数据为中心进行设计,并且必须在充分理解业务需求的基础上进行设计。设计的逻辑模型要具有扩展性强、一致性高、共享性强等特点。设计逻辑模型不仅仅是为了构建数据库，更重要的是起到对业务进行细致分析、准确定义的作用。</w:t>
      </w:r>
    </w:p>
    <w:p>
      <w:pPr>
        <w:pStyle w:val="2086"/>
        <w:ind w:left="981" w:leftChars="0" w:firstLineChars="0"/>
      </w:pPr>
      <w:r>
        <w:rPr>
          <w:sz w:val="24"/>
        </w:rPr>
        <mc:AlternateContent>
          <mc:Choice Requires="wps">
            <w:drawing>
              <wp:anchor distT="0" distB="0" distL="114300" distR="114300" simplePos="0" relativeHeight="251674624" behindDoc="0" locked="0" layoutInCell="1" allowOverlap="1">
                <wp:simplePos x="0" y="0"/>
                <wp:positionH relativeFrom="column">
                  <wp:posOffset>4012565</wp:posOffset>
                </wp:positionH>
                <wp:positionV relativeFrom="paragraph">
                  <wp:posOffset>205105</wp:posOffset>
                </wp:positionV>
                <wp:extent cx="1242060" cy="769620"/>
                <wp:effectExtent l="0" t="0" r="0" b="0"/>
                <wp:wrapNone/>
                <wp:docPr id="22" name="文本框 22"/>
                <wp:cNvGraphicFramePr/>
                <a:graphic xmlns:a="http://schemas.openxmlformats.org/drawingml/2006/main">
                  <a:graphicData uri="http://schemas.microsoft.com/office/word/2010/wordprocessingShape">
                    <wps:wsp>
                      <wps:cNvSpPr txBox="1"/>
                      <wps:spPr>
                        <a:xfrm>
                          <a:off x="5132705" y="6048375"/>
                          <a:ext cx="1242060" cy="769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eastAsia="宋体"/>
                                <w:sz w:val="24"/>
                                <w:szCs w:val="24"/>
                                <w:lang w:val="en-US" w:eastAsia="zh-CN"/>
                              </w:rPr>
                            </w:pPr>
                            <w:r>
                              <w:rPr>
                                <w:rFonts w:hint="eastAsia"/>
                                <w:sz w:val="24"/>
                                <w:szCs w:val="24"/>
                                <w:lang w:val="en-US" w:eastAsia="zh-CN"/>
                              </w:rPr>
                              <w:t>逻辑模型整合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95pt;margin-top:16.15pt;height:60.6pt;width:97.8pt;z-index:251674624;mso-width-relative:page;mso-height-relative:page;" filled="f" stroked="f" coordsize="21600,21600" o:gfxdata="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OvcKN2wAAAAoBAAAPAAAA&#10;AAAAAAEAIAAAACIAAABkcnMvZG93bnJldi54bWxQSwECFAAUAAAACACHTuJAoqTCjksCAAB0BAAA&#10;DgAAAAAAAAABACAAAAAqAQAAZHJzL2Uyb0RvYy54bWxQSwUGAAAAAAYABgBZAQAA5wUAAAAA&#10;">
                <v:fill on="f" focussize="0,0"/>
                <v:stroke on="f" weight="0.5pt"/>
                <v:imagedata o:title=""/>
                <o:lock v:ext="edit" aspectratio="f"/>
                <v:textbox>
                  <w:txbxContent>
                    <w:p>
                      <w:pPr>
                        <w:spacing w:line="240" w:lineRule="auto"/>
                        <w:rPr>
                          <w:rFonts w:hint="default" w:eastAsia="宋体"/>
                          <w:sz w:val="24"/>
                          <w:szCs w:val="24"/>
                          <w:lang w:val="en-US" w:eastAsia="zh-CN"/>
                        </w:rPr>
                      </w:pPr>
                      <w:r>
                        <w:rPr>
                          <w:rFonts w:hint="eastAsia"/>
                          <w:sz w:val="24"/>
                          <w:szCs w:val="24"/>
                          <w:lang w:val="en-US" w:eastAsia="zh-CN"/>
                        </w:rPr>
                        <w:t>逻辑模型整合</w:t>
                      </w:r>
                    </w:p>
                  </w:txbxContent>
                </v:textbox>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2130425</wp:posOffset>
                </wp:positionH>
                <wp:positionV relativeFrom="paragraph">
                  <wp:posOffset>189865</wp:posOffset>
                </wp:positionV>
                <wp:extent cx="1333500" cy="807085"/>
                <wp:effectExtent l="0" t="0" r="0" b="0"/>
                <wp:wrapNone/>
                <wp:docPr id="21" name="文本框 21"/>
                <wp:cNvGraphicFramePr/>
                <a:graphic xmlns:a="http://schemas.openxmlformats.org/drawingml/2006/main">
                  <a:graphicData uri="http://schemas.microsoft.com/office/word/2010/wordprocessingShape">
                    <wps:wsp>
                      <wps:cNvSpPr txBox="1"/>
                      <wps:spPr>
                        <a:xfrm>
                          <a:off x="3273425" y="6055995"/>
                          <a:ext cx="1333500" cy="8070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eastAsia="宋体"/>
                                <w:sz w:val="24"/>
                                <w:szCs w:val="24"/>
                                <w:lang w:val="en-US" w:eastAsia="zh-CN"/>
                              </w:rPr>
                            </w:pPr>
                            <w:r>
                              <w:rPr>
                                <w:rFonts w:hint="eastAsia"/>
                                <w:sz w:val="24"/>
                                <w:szCs w:val="24"/>
                                <w:lang w:val="en-US" w:eastAsia="zh-CN"/>
                              </w:rPr>
                              <w:t>属性定义及范式化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75pt;margin-top:14.95pt;height:63.55pt;width:105pt;z-index:251673600;mso-width-relative:page;mso-height-relative:page;" filled="f" stroked="f" coordsize="21600,21600" o:gfxdata="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SXlFLaAAAACgEAAA8AAAAAAAAA&#10;AQAgAAAAIgAAAGRycy9kb3ducmV2LnhtbFBLAQIUABQAAAAIAIdO4kAt5hglSAIAAHQEAAAOAAAA&#10;AAAAAAEAIAAAACkBAABkcnMvZTJvRG9jLnhtbFBLBQYAAAAABgAGAFkBAADjBQAAAAA=&#10;">
                <v:fill on="f" focussize="0,0"/>
                <v:stroke on="f" weight="0.5pt"/>
                <v:imagedata o:title=""/>
                <o:lock v:ext="edit" aspectratio="f"/>
                <v:textbox>
                  <w:txbxContent>
                    <w:p>
                      <w:pPr>
                        <w:spacing w:line="240" w:lineRule="auto"/>
                        <w:rPr>
                          <w:rFonts w:hint="default" w:eastAsia="宋体"/>
                          <w:sz w:val="24"/>
                          <w:szCs w:val="24"/>
                          <w:lang w:val="en-US" w:eastAsia="zh-CN"/>
                        </w:rPr>
                      </w:pPr>
                      <w:r>
                        <w:rPr>
                          <w:rFonts w:hint="eastAsia"/>
                          <w:sz w:val="24"/>
                          <w:szCs w:val="24"/>
                          <w:lang w:val="en-US" w:eastAsia="zh-CN"/>
                        </w:rPr>
                        <w:t>属性定义及范式化</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271145</wp:posOffset>
                </wp:positionH>
                <wp:positionV relativeFrom="paragraph">
                  <wp:posOffset>182245</wp:posOffset>
                </wp:positionV>
                <wp:extent cx="1348740" cy="762000"/>
                <wp:effectExtent l="0" t="0" r="0" b="0"/>
                <wp:wrapNone/>
                <wp:docPr id="20" name="文本框 20"/>
                <wp:cNvGraphicFramePr/>
                <a:graphic xmlns:a="http://schemas.openxmlformats.org/drawingml/2006/main">
                  <a:graphicData uri="http://schemas.microsoft.com/office/word/2010/wordprocessingShape">
                    <wps:wsp>
                      <wps:cNvSpPr txBox="1"/>
                      <wps:spPr>
                        <a:xfrm>
                          <a:off x="1421765" y="6063615"/>
                          <a:ext cx="1348740" cy="762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实体选定及关系定义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5pt;margin-top:14.35pt;height:60pt;width:106.2pt;z-index:251672576;mso-width-relative:page;mso-height-relative:page;" filled="f" stroked="f" coordsize="21600,21600" o:gfxdata="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0q0UdkAAAAJAQAADwAAAAAAAAAB&#10;ACAAAAAiAAAAZHJzL2Rvd25yZXYueG1sUEsBAhQAFAAAAAgAh07iQN7n+BBIAgAAdAQAAA4AAAAA&#10;AAAAAQAgAAAAKAEAAGRycy9lMm9Eb2MueG1sUEsFBgAAAAAGAAYAWQEAAOIFAAAAAA==&#10;">
                <v:fill on="f" focussize="0,0"/>
                <v:stroke on="f" weight="0.5pt"/>
                <v:imagedata o:title=""/>
                <o:lock v:ext="edit" aspectratio="f"/>
                <v:textbox>
                  <w:txbxContent>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实体选定及关系定义</w:t>
                      </w:r>
                    </w:p>
                  </w:txbxContent>
                </v:textbox>
              </v:shape>
            </w:pict>
          </mc:Fallback>
        </mc:AlternateContent>
      </w:r>
      <w:r>
        <w:rPr>
          <w:rFonts w:hint="eastAsia"/>
          <w:lang w:val="en-US" w:eastAsia="zh-CN"/>
        </w:rPr>
        <w:t>逻辑设计过程</w:t>
      </w:r>
    </w:p>
    <w:p>
      <w:pPr>
        <w:pStyle w:val="2086"/>
        <w:numPr>
          <w:ilvl w:val="0"/>
          <w:numId w:val="0"/>
        </w:numPr>
        <w:ind w:leftChars="205"/>
        <w:rPr>
          <w:rFonts w:hint="eastAsia"/>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4004945</wp:posOffset>
                </wp:positionH>
                <wp:positionV relativeFrom="paragraph">
                  <wp:posOffset>50800</wp:posOffset>
                </wp:positionV>
                <wp:extent cx="1288415" cy="525145"/>
                <wp:effectExtent l="6350" t="6350" r="15875" b="17145"/>
                <wp:wrapNone/>
                <wp:docPr id="19" name="矩形 19"/>
                <wp:cNvGraphicFramePr/>
                <a:graphic xmlns:a="http://schemas.openxmlformats.org/drawingml/2006/main">
                  <a:graphicData uri="http://schemas.microsoft.com/office/word/2010/wordprocessingShape">
                    <wps:wsp>
                      <wps:cNvSpPr/>
                      <wps:spPr>
                        <a:xfrm>
                          <a:off x="5147945" y="6076315"/>
                          <a:ext cx="1288415" cy="525145"/>
                        </a:xfrm>
                        <a:prstGeom prst="rect">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35pt;margin-top:4pt;height:41.35pt;width:101.45pt;z-index:251671552;v-text-anchor:middle;mso-width-relative:page;mso-height-relative:page;" filled="f" stroked="t" coordsize="21600,21600" o:gfxdata="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s00vr1wAAAAgBAAAPAAAAAAAAAAEAIAAAACIAAABkcnMv&#10;ZG93bnJldi54bWxQSwECFAAUAAAACACHTuJAHHialHYCAADYBAAADgAAAAAAAAABACAAAAAmAQAA&#10;ZHJzL2Uyb0RvYy54bWxQSwUGAAAAAAYABgBZAQAADgYAAAAA&#10;">
                <v:fill on="f" focussize="0,0"/>
                <v:stroke weight="1pt" color="#000000" miterlimit="8" joinstyle="miter"/>
                <v:imagedata o:title=""/>
                <o:lock v:ext="edit" aspectratio="f"/>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3463925</wp:posOffset>
                </wp:positionH>
                <wp:positionV relativeFrom="paragraph">
                  <wp:posOffset>292735</wp:posOffset>
                </wp:positionV>
                <wp:extent cx="548640" cy="3810"/>
                <wp:effectExtent l="0" t="50165" r="0" b="52705"/>
                <wp:wrapNone/>
                <wp:docPr id="24" name="直接箭头连接符 24"/>
                <wp:cNvGraphicFramePr/>
                <a:graphic xmlns:a="http://schemas.openxmlformats.org/drawingml/2006/main">
                  <a:graphicData uri="http://schemas.microsoft.com/office/word/2010/wordprocessingShape">
                    <wps:wsp>
                      <wps:cNvCnPr>
                        <a:stCxn id="21" idx="3"/>
                        <a:endCxn id="22" idx="1"/>
                      </wps:cNvCnPr>
                      <wps:spPr>
                        <a:xfrm flipV="1">
                          <a:off x="4606925" y="6303645"/>
                          <a:ext cx="548640" cy="38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72.75pt;margin-top:23.05pt;height:0.3pt;width:43.2pt;z-index:251676672;mso-width-relative:page;mso-height-relative:page;" filled="f" stroked="t" coordsize="21600,21600" o:gfxdata="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JSuAdsAAAAJAQAADwAAAAAAAAABACAAAAAi&#10;AAAAZHJzL2Rvd25yZXYueG1sUEsBAhQAFAAAAAgAh07iQK1zKVVAAgAATAQAAA4AAAAAAAAAAQAg&#10;AAAAKgEAAGRycy9lMm9Eb2MueG1sUEsFBgAAAAAGAAYAWQEAANwFA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271145</wp:posOffset>
                </wp:positionH>
                <wp:positionV relativeFrom="paragraph">
                  <wp:posOffset>42545</wp:posOffset>
                </wp:positionV>
                <wp:extent cx="1355725" cy="541655"/>
                <wp:effectExtent l="6350" t="6350" r="9525" b="15875"/>
                <wp:wrapNone/>
                <wp:docPr id="17" name="矩形 17"/>
                <wp:cNvGraphicFramePr/>
                <a:graphic xmlns:a="http://schemas.openxmlformats.org/drawingml/2006/main">
                  <a:graphicData uri="http://schemas.microsoft.com/office/word/2010/wordprocessingShape">
                    <wps:wsp>
                      <wps:cNvSpPr/>
                      <wps:spPr>
                        <a:xfrm>
                          <a:off x="1414145" y="6061075"/>
                          <a:ext cx="1355725" cy="541655"/>
                        </a:xfrm>
                        <a:prstGeom prst="rect">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35pt;margin-top:3.35pt;height:42.65pt;width:106.75pt;z-index:251669504;v-text-anchor:middle;mso-width-relative:page;mso-height-relative:page;" filled="f" stroked="t" coordsize="21600,21600" o:gfxdata="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xiX7zWAAAABwEAAA8AAAAAAAAAAQAgAAAAIgAAAGRycy9kb3du&#10;cmV2LnhtbFBLAQIUABQAAAAIAIdO4kA/Ll/3cwIAANgEAAAOAAAAAAAAAAEAIAAAACUBAABkcnMv&#10;ZTJvRG9jLnhtbFBLBQYAAAAABgAGAFkBAAAKBgAAAAA=&#10;">
                <v:fill on="f" focussize="0,0"/>
                <v:stroke weight="1pt" color="#000000" miterlimit="8" joinstyle="miter"/>
                <v:imagedata o:title=""/>
                <o:lock v:ext="edit" aspectratio="f"/>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2130425</wp:posOffset>
                </wp:positionH>
                <wp:positionV relativeFrom="paragraph">
                  <wp:posOffset>42545</wp:posOffset>
                </wp:positionV>
                <wp:extent cx="1333500" cy="548640"/>
                <wp:effectExtent l="6350" t="6350" r="16510" b="8890"/>
                <wp:wrapNone/>
                <wp:docPr id="18" name="矩形 18"/>
                <wp:cNvGraphicFramePr/>
                <a:graphic xmlns:a="http://schemas.openxmlformats.org/drawingml/2006/main">
                  <a:graphicData uri="http://schemas.microsoft.com/office/word/2010/wordprocessingShape">
                    <wps:wsp>
                      <wps:cNvSpPr/>
                      <wps:spPr>
                        <a:xfrm>
                          <a:off x="3273425" y="6053455"/>
                          <a:ext cx="1333500" cy="548640"/>
                        </a:xfrm>
                        <a:prstGeom prst="rect">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75pt;margin-top:3.35pt;height:43.2pt;width:105pt;z-index:251670528;v-text-anchor:middle;mso-width-relative:page;mso-height-relative:page;" filled="f" stroked="t" coordsize="21600,21600" o:gfxdata="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5AAvWAAAACAEAAA8AAAAAAAAAAQAgAAAAIgAAAGRycy9k&#10;b3ducmV2LnhtbFBLAQIUABQAAAAIAIdO4kB0wHo0dgIAANgEAAAOAAAAAAAAAAEAIAAAACUBAABk&#10;cnMvZTJvRG9jLnhtbFBLBQYAAAAABgAGAFkBAAANBgAAAAA=&#10;">
                <v:fill on="f" focussize="0,0"/>
                <v:stroke weight="1pt" color="#000000" miterlimit="8" joinstyle="miter"/>
                <v:imagedata o:title=""/>
                <o:lock v:ext="edit" aspectratio="f"/>
              </v:rect>
            </w:pict>
          </mc:Fallback>
        </mc:AlternateContent>
      </w:r>
    </w:p>
    <w:p>
      <w:pPr>
        <w:pStyle w:val="2086"/>
        <w:numPr>
          <w:ilvl w:val="0"/>
          <w:numId w:val="0"/>
        </w:numPr>
        <w:ind w:leftChars="205"/>
        <w:rPr>
          <w:rFonts w:hint="default"/>
          <w:lang w:val="en-US"/>
        </w:rPr>
      </w:pPr>
      <w:r>
        <w:rPr>
          <w:sz w:val="24"/>
        </w:rPr>
        <mc:AlternateContent>
          <mc:Choice Requires="wps">
            <w:drawing>
              <wp:anchor distT="0" distB="0" distL="114300" distR="114300" simplePos="0" relativeHeight="251675648" behindDoc="0" locked="0" layoutInCell="1" allowOverlap="1">
                <wp:simplePos x="0" y="0"/>
                <wp:positionH relativeFrom="column">
                  <wp:posOffset>1626870</wp:posOffset>
                </wp:positionH>
                <wp:positionV relativeFrom="paragraph">
                  <wp:posOffset>16510</wp:posOffset>
                </wp:positionV>
                <wp:extent cx="503555" cy="3175"/>
                <wp:effectExtent l="0" t="48260" r="14605" b="55245"/>
                <wp:wrapNone/>
                <wp:docPr id="23" name="直接箭头连接符 23"/>
                <wp:cNvGraphicFramePr/>
                <a:graphic xmlns:a="http://schemas.openxmlformats.org/drawingml/2006/main">
                  <a:graphicData uri="http://schemas.microsoft.com/office/word/2010/wordprocessingShape">
                    <wps:wsp>
                      <wps:cNvCnPr>
                        <a:stCxn id="17" idx="3"/>
                        <a:endCxn id="18" idx="1"/>
                      </wps:cNvCnPr>
                      <wps:spPr>
                        <a:xfrm>
                          <a:off x="2769870" y="6324600"/>
                          <a:ext cx="503555" cy="317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28.1pt;margin-top:1.3pt;height:0.25pt;width:39.65pt;z-index:251675648;mso-width-relative:page;mso-height-relative:page;" filled="f" stroked="t" coordsize="21600,21600" o:gfxdata="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DVxR7DUAAAABwEAAA8AAAAAAAAAAQAgAAAAIgAAAGRycy9kb3du&#10;cmV2LnhtbFBLAQIUABQAAAAIAIdO4kB8XOqHPAIAAEIEAAAOAAAAAAAAAAEAIAAAACMBAABkcnMv&#10;ZTJvRG9jLnhtbFBLBQYAAAAABgAGAFkBAADRBQAAAAA=&#10;">
                <v:fill on="f" focussize="0,0"/>
                <v:stroke weight="1pt" color="#000000" miterlimit="8" joinstyle="miter" endarrow="open"/>
                <v:imagedata o:title=""/>
                <o:lock v:ext="edit" aspectratio="f"/>
              </v:shape>
            </w:pict>
          </mc:Fallback>
        </mc:AlternateContent>
      </w:r>
      <w:r>
        <w:rPr>
          <w:rFonts w:hint="eastAsia"/>
          <w:lang w:val="en-US" w:eastAsia="zh-CN"/>
        </w:rPr>
        <w:t xml:space="preserve"> </w:t>
      </w:r>
    </w:p>
    <w:p>
      <w:pPr>
        <w:pStyle w:val="1325"/>
      </w:pPr>
      <w:r>
        <w:rPr>
          <w:rFonts w:hint="eastAsia"/>
        </w:rPr>
        <w:t>从理论上来说，转换过程一般有7个步骤：</w:t>
      </w:r>
    </w:p>
    <w:p>
      <w:pPr>
        <w:pStyle w:val="2087"/>
        <w:ind w:left="493" w:leftChars="0" w:firstLineChars="0"/>
      </w:pPr>
      <w:r>
        <w:rPr>
          <w:rFonts w:hint="eastAsia"/>
        </w:rPr>
        <w:t>转换强实体</w:t>
      </w:r>
    </w:p>
    <w:p>
      <w:pPr>
        <w:pStyle w:val="2087"/>
        <w:ind w:left="493" w:leftChars="0" w:firstLineChars="0"/>
      </w:pPr>
      <w:r>
        <w:rPr>
          <w:rFonts w:hint="eastAsia"/>
        </w:rPr>
        <w:t>转换弱实体</w:t>
      </w:r>
    </w:p>
    <w:p>
      <w:pPr>
        <w:pStyle w:val="2087"/>
        <w:ind w:left="493" w:leftChars="0" w:firstLineChars="0"/>
      </w:pPr>
      <w:r>
        <w:rPr>
          <w:rFonts w:hint="eastAsia"/>
        </w:rPr>
        <w:t>转换1：1关系</w:t>
      </w:r>
    </w:p>
    <w:p>
      <w:pPr>
        <w:pStyle w:val="2087"/>
        <w:ind w:left="493" w:leftChars="0" w:firstLineChars="0"/>
      </w:pPr>
      <w:r>
        <w:rPr>
          <w:rFonts w:hint="eastAsia"/>
        </w:rPr>
        <w:t>转换1：N关系</w:t>
      </w:r>
    </w:p>
    <w:p>
      <w:pPr>
        <w:pStyle w:val="2087"/>
        <w:ind w:left="493" w:leftChars="0" w:firstLineChars="0"/>
      </w:pPr>
      <w:r>
        <w:rPr>
          <w:rFonts w:hint="eastAsia"/>
        </w:rPr>
        <w:t>转换M：N关系</w:t>
      </w:r>
    </w:p>
    <w:p>
      <w:pPr>
        <w:pStyle w:val="2087"/>
        <w:ind w:left="493" w:leftChars="0" w:firstLineChars="0"/>
      </w:pPr>
      <w:r>
        <w:rPr>
          <w:rFonts w:hint="eastAsia"/>
        </w:rPr>
        <w:t>转换多值属性〔</w:t>
      </w:r>
      <w:r>
        <w:t>Multi-Valued Attribute</w:t>
      </w:r>
      <w:r>
        <w:rPr>
          <w:rFonts w:hint="eastAsia"/>
        </w:rPr>
        <w:t>〕</w:t>
      </w:r>
    </w:p>
    <w:p>
      <w:pPr>
        <w:pStyle w:val="2087"/>
        <w:ind w:left="493" w:leftChars="0" w:firstLineChars="0"/>
      </w:pPr>
      <w:r>
        <w:rPr>
          <w:rFonts w:hint="eastAsia"/>
        </w:rPr>
        <w:t>转换n元关系〔n</w:t>
      </w:r>
      <w:r>
        <w:t>-ary Relation</w:t>
      </w:r>
      <w:r>
        <w:rPr>
          <w:rFonts w:hint="eastAsia"/>
        </w:rPr>
        <w:t>〕</w:t>
      </w:r>
    </w:p>
    <w:p>
      <w:pPr>
        <w:pStyle w:val="1325"/>
      </w:pPr>
      <w:r>
        <w:rPr>
          <w:rFonts w:hint="eastAsia"/>
        </w:rPr>
        <w:t>E-R模型和关系模型的映射如下：</w:t>
      </w:r>
    </w:p>
    <w:tbl>
      <w:tblPr>
        <w:tblStyle w:val="6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rPr>
                <w:b/>
                <w:bCs/>
              </w:rPr>
            </w:pPr>
            <w:r>
              <w:rPr>
                <w:rFonts w:hint="eastAsia"/>
                <w:b/>
                <w:bCs/>
              </w:rPr>
              <w:t>E-R模型</w:t>
            </w:r>
          </w:p>
        </w:tc>
        <w:tc>
          <w:tcPr>
            <w:tcW w:w="4261" w:type="dxa"/>
          </w:tcPr>
          <w:p>
            <w:pPr>
              <w:pStyle w:val="1325"/>
              <w:ind w:firstLine="0" w:firstLineChars="0"/>
              <w:rPr>
                <w:b/>
                <w:bCs/>
              </w:rPr>
            </w:pPr>
            <w:r>
              <w:rPr>
                <w:rFonts w:hint="eastAsia"/>
                <w:b/>
                <w:bCs/>
              </w:rPr>
              <w:t>关系模型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实体类型</w:t>
            </w:r>
          </w:p>
        </w:tc>
        <w:tc>
          <w:tcPr>
            <w:tcW w:w="4261" w:type="dxa"/>
          </w:tcPr>
          <w:p>
            <w:pPr>
              <w:pStyle w:val="1325"/>
              <w:ind w:firstLine="0" w:firstLineChars="0"/>
            </w:pPr>
            <w:r>
              <w:rPr>
                <w:rFonts w:hint="eastAsia"/>
              </w:rPr>
              <w:t>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1：1或1：N关系类型</w:t>
            </w:r>
          </w:p>
        </w:tc>
        <w:tc>
          <w:tcPr>
            <w:tcW w:w="4261" w:type="dxa"/>
          </w:tcPr>
          <w:p>
            <w:pPr>
              <w:pStyle w:val="1325"/>
              <w:ind w:firstLine="0" w:firstLineChars="0"/>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M：N关系类型</w:t>
            </w:r>
          </w:p>
        </w:tc>
        <w:tc>
          <w:tcPr>
            <w:tcW w:w="4261" w:type="dxa"/>
          </w:tcPr>
          <w:p>
            <w:pPr>
              <w:pStyle w:val="1325"/>
              <w:ind w:firstLine="0" w:firstLineChars="0"/>
            </w:pPr>
            <w:r>
              <w:rPr>
                <w:rFonts w:hint="eastAsia"/>
              </w:rPr>
              <w:t>两个外键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n元关系类型</w:t>
            </w:r>
          </w:p>
        </w:tc>
        <w:tc>
          <w:tcPr>
            <w:tcW w:w="4261" w:type="dxa"/>
          </w:tcPr>
          <w:p>
            <w:pPr>
              <w:pStyle w:val="1325"/>
              <w:ind w:firstLine="0" w:firstLineChars="0"/>
            </w:pPr>
            <w:r>
              <w:rPr>
                <w:rFonts w:hint="eastAsia"/>
              </w:rPr>
              <w:t>n个外键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简单属性</w:t>
            </w:r>
          </w:p>
        </w:tc>
        <w:tc>
          <w:tcPr>
            <w:tcW w:w="4261" w:type="dxa"/>
          </w:tcPr>
          <w:p>
            <w:pPr>
              <w:pStyle w:val="1325"/>
              <w:ind w:firstLine="0" w:firstLineChars="0"/>
            </w:pPr>
            <w:r>
              <w:rPr>
                <w:rFonts w:hint="eastAsia"/>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复合属性</w:t>
            </w:r>
          </w:p>
        </w:tc>
        <w:tc>
          <w:tcPr>
            <w:tcW w:w="4261" w:type="dxa"/>
          </w:tcPr>
          <w:p>
            <w:pPr>
              <w:pStyle w:val="1325"/>
              <w:ind w:firstLine="0" w:firstLineChars="0"/>
            </w:pPr>
            <w:r>
              <w:rPr>
                <w:rFonts w:hint="eastAsia"/>
              </w:rPr>
              <w:t>简单属性的集合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多值属性</w:t>
            </w:r>
          </w:p>
        </w:tc>
        <w:tc>
          <w:tcPr>
            <w:tcW w:w="4261" w:type="dxa"/>
          </w:tcPr>
          <w:p>
            <w:pPr>
              <w:pStyle w:val="1325"/>
              <w:ind w:firstLine="0" w:firstLineChars="0"/>
            </w:pPr>
            <w:r>
              <w:rPr>
                <w:rFonts w:hint="eastAsia"/>
              </w:rPr>
              <w:t>关系和外键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325"/>
              <w:ind w:firstLine="0" w:firstLineChars="0"/>
            </w:pPr>
            <w:r>
              <w:rPr>
                <w:rFonts w:hint="eastAsia"/>
              </w:rPr>
              <w:t>关键属性</w:t>
            </w:r>
          </w:p>
        </w:tc>
        <w:tc>
          <w:tcPr>
            <w:tcW w:w="4261" w:type="dxa"/>
          </w:tcPr>
          <w:p>
            <w:pPr>
              <w:pStyle w:val="1325"/>
              <w:ind w:firstLine="0" w:firstLineChars="0"/>
            </w:pPr>
            <w:r>
              <w:rPr>
                <w:rFonts w:hint="eastAsia"/>
              </w:rPr>
              <w:t>主键/唯一键</w:t>
            </w:r>
          </w:p>
        </w:tc>
      </w:tr>
    </w:tbl>
    <w:p>
      <w:pPr>
        <w:pStyle w:val="6"/>
      </w:pPr>
      <w:r>
        <w:rPr>
          <w:rFonts w:hint="eastAsia"/>
        </w:rPr>
        <w:t>物理设计阶段</w:t>
      </w:r>
    </w:p>
    <w:p>
      <w:pPr>
        <w:pStyle w:val="2086"/>
        <w:ind w:left="981" w:leftChars="0" w:firstLineChars="0"/>
      </w:pPr>
      <w:r>
        <w:rPr>
          <w:rFonts w:hint="eastAsia"/>
        </w:rPr>
        <w:t>目的</w:t>
      </w:r>
    </w:p>
    <w:p>
      <w:pPr>
        <w:pStyle w:val="1325"/>
      </w:pPr>
      <w:r>
        <w:rPr>
          <w:rFonts w:hint="eastAsia"/>
        </w:rPr>
        <w:t>基于给定的DBMS建立面向计算机物理表示的模型，描述了数据在储存介质上的组织结构，它不但与具体的DBMS有关，而且还与操作系统和硬件有关。</w:t>
      </w:r>
    </w:p>
    <w:p>
      <w:pPr>
        <w:pStyle w:val="2086"/>
        <w:ind w:left="981" w:leftChars="0" w:firstLineChars="0"/>
      </w:pPr>
      <w:r>
        <w:rPr>
          <w:rFonts w:hint="eastAsia"/>
        </w:rPr>
        <w:t>方法和过程</w:t>
      </w:r>
    </w:p>
    <w:p>
      <w:pPr>
        <w:pStyle w:val="1325"/>
      </w:pPr>
      <w:r>
        <w:rPr>
          <w:rFonts w:hint="eastAsia"/>
        </w:rPr>
        <w:t>可以用建模工具直接将</w:t>
      </w:r>
      <w:r>
        <w:t>LDM</w:t>
      </w:r>
      <w:r>
        <w:rPr>
          <w:rFonts w:hint="eastAsia"/>
        </w:rPr>
        <w:t>转换为</w:t>
      </w:r>
      <w:r>
        <w:t>P</w:t>
      </w:r>
      <w:r>
        <w:rPr>
          <w:rFonts w:hint="eastAsia"/>
        </w:rPr>
        <w:t>DM。对于关系模型来说，进展物理数据库设计主要包括：</w:t>
      </w:r>
    </w:p>
    <w:p>
      <w:pPr>
        <w:pStyle w:val="2087"/>
        <w:ind w:left="493" w:leftChars="0" w:firstLineChars="0"/>
      </w:pPr>
      <w:r>
        <w:rPr>
          <w:rFonts w:hint="eastAsia"/>
        </w:rPr>
        <w:t>使用逻辑模型建立一系列的表〔如果在CDM和LDM中使用中文，应在转换后使用英文〕；</w:t>
      </w:r>
    </w:p>
    <w:p>
      <w:pPr>
        <w:pStyle w:val="2087"/>
        <w:ind w:left="493" w:leftChars="0" w:firstLineChars="0"/>
      </w:pPr>
      <w:r>
        <w:rPr>
          <w:rFonts w:hint="eastAsia"/>
        </w:rPr>
        <w:t>使用索引以提升性能；</w:t>
      </w:r>
    </w:p>
    <w:p>
      <w:pPr>
        <w:pStyle w:val="2087"/>
        <w:ind w:left="493" w:leftChars="0" w:firstLineChars="0"/>
      </w:pPr>
      <w:r>
        <w:rPr>
          <w:rFonts w:hint="eastAsia"/>
        </w:rPr>
        <w:t>实施约束和安全限制；</w:t>
      </w:r>
    </w:p>
    <w:p>
      <w:pPr>
        <w:pStyle w:val="2087"/>
        <w:ind w:left="493" w:leftChars="0" w:firstLineChars="0"/>
      </w:pPr>
      <w:r>
        <w:rPr>
          <w:rFonts w:hint="eastAsia"/>
        </w:rPr>
        <w:t>对数据进展分区和分布式处理等。</w:t>
      </w:r>
    </w:p>
    <w:p>
      <w:pPr>
        <w:pStyle w:val="4"/>
      </w:pPr>
      <w:bookmarkStart w:id="45" w:name="_Toc11667"/>
      <w:bookmarkStart w:id="46" w:name="_Toc6468"/>
      <w:r>
        <w:rPr>
          <w:rFonts w:hint="eastAsia"/>
        </w:rPr>
        <w:t>数据仓库设计</w:t>
      </w:r>
      <w:bookmarkEnd w:id="45"/>
      <w:bookmarkEnd w:id="46"/>
    </w:p>
    <w:p>
      <w:pPr>
        <w:pStyle w:val="5"/>
      </w:pPr>
      <w:bookmarkStart w:id="47" w:name="_Toc6492"/>
      <w:bookmarkStart w:id="48" w:name="_Toc3583"/>
      <w:r>
        <w:rPr>
          <w:rFonts w:hint="eastAsia"/>
        </w:rPr>
        <w:t>基本分层结构</w:t>
      </w:r>
      <w:bookmarkEnd w:id="47"/>
      <w:bookmarkEnd w:id="48"/>
    </w:p>
    <w:p>
      <w:pPr>
        <w:pStyle w:val="1325"/>
      </w:pPr>
      <w:r>
        <w:rPr>
          <w:rFonts w:hint="eastAsia"/>
        </w:rPr>
        <w:t>本项目</w:t>
      </w:r>
      <w:r>
        <w:t>数据仓库</w:t>
      </w:r>
      <w:r>
        <w:rPr>
          <w:rFonts w:hint="eastAsia"/>
        </w:rPr>
        <w:t>应从</w:t>
      </w:r>
      <w:r>
        <w:t>存储的内容可分为</w:t>
      </w:r>
      <w:r>
        <w:rPr>
          <w:rFonts w:hint="eastAsia"/>
        </w:rPr>
        <w:t>STAGE层（</w:t>
      </w:r>
      <w:r>
        <w:t>接口</w:t>
      </w:r>
      <w:r>
        <w:rPr>
          <w:rFonts w:hint="eastAsia"/>
        </w:rPr>
        <w:t>层）</w:t>
      </w:r>
      <w:r>
        <w:t>、</w:t>
      </w:r>
      <w:r>
        <w:rPr>
          <w:rFonts w:hint="eastAsia"/>
        </w:rPr>
        <w:t>DWD层（细节沉淀层）</w:t>
      </w:r>
      <w:r>
        <w:t>、</w:t>
      </w:r>
      <w:r>
        <w:rPr>
          <w:rFonts w:hint="eastAsia"/>
        </w:rPr>
        <w:t>DWA层（汇总衍生层）、D</w:t>
      </w:r>
      <w:r>
        <w:t>M</w:t>
      </w:r>
      <w:r>
        <w:rPr>
          <w:rFonts w:hint="eastAsia"/>
        </w:rPr>
        <w:t>层（数据应用层）。</w:t>
      </w:r>
    </w:p>
    <w:p>
      <w:pPr>
        <w:pStyle w:val="1325"/>
      </w:pPr>
      <w:r>
        <w:rPr>
          <w:rFonts w:hint="eastAsia"/>
        </w:rPr>
        <w:t>STAGE层</w:t>
      </w:r>
      <w:r>
        <w:t>：</w:t>
      </w:r>
      <w:r>
        <w:rPr>
          <w:rFonts w:hint="eastAsia"/>
        </w:rPr>
        <w:t>生产系统数据源的直接拷贝，由数据采集过程对数据源进行直接抽取，在格式和数据定义上不作任何改变。提供业务系统数据文件的临时存储，数据稽核，数据质量保证，屏蔽对业务系统的干扰。</w:t>
      </w:r>
    </w:p>
    <w:p>
      <w:pPr>
        <w:pStyle w:val="1325"/>
      </w:pPr>
      <w:r>
        <w:rPr>
          <w:rFonts w:hint="eastAsia"/>
        </w:rPr>
        <w:t>DWD层</w:t>
      </w:r>
      <w:r>
        <w:t>：</w:t>
      </w:r>
      <w:r>
        <w:rPr>
          <w:rFonts w:hint="eastAsia"/>
        </w:rPr>
        <w:t>数据仓库的细节数据层，对STAGE层数据进行沉淀，减少抽取的复杂性，将数据进行集中。系统将数据按业务域分类存放，跟STAGE层的粒度一致，属于分析的公共资源。</w:t>
      </w:r>
    </w:p>
    <w:p>
      <w:pPr>
        <w:pStyle w:val="1325"/>
      </w:pPr>
      <w:r>
        <w:t>DWA</w:t>
      </w:r>
      <w:r>
        <w:rPr>
          <w:rFonts w:hint="eastAsia"/>
        </w:rPr>
        <w:t>层</w:t>
      </w:r>
      <w:r>
        <w:t>：</w:t>
      </w:r>
      <w:r>
        <w:rPr>
          <w:rFonts w:hint="eastAsia"/>
        </w:rPr>
        <w:t>数据仓库的衍生汇总数据层，该层通过对DWD层数据进行处理（轻度汇总、衍生），提高后续数据处理和访问性能，其特点是面向应用但不直接支持应用，将应用过程中的常用信息进行共同沉淀和处理，与DWD库共同构成企业级数据仓库。</w:t>
      </w:r>
    </w:p>
    <w:p>
      <w:pPr>
        <w:pStyle w:val="1325"/>
      </w:pPr>
      <w:r>
        <w:rPr>
          <w:rFonts w:hint="eastAsia"/>
        </w:rPr>
        <w:t>D</w:t>
      </w:r>
      <w:r>
        <w:t>M</w:t>
      </w:r>
      <w:r>
        <w:rPr>
          <w:rFonts w:hint="eastAsia"/>
        </w:rPr>
        <w:t>层：是一个主题的、集成的、相对稳定的、反映历史变化的数据集合，主要用于面向业务分析应用场景的数据应用。</w:t>
      </w:r>
    </w:p>
    <w:p>
      <w:pPr>
        <w:pStyle w:val="5"/>
      </w:pPr>
      <w:bookmarkStart w:id="49" w:name="_Toc20160"/>
      <w:bookmarkStart w:id="50" w:name="_Toc27337"/>
      <w:r>
        <w:rPr>
          <w:rFonts w:hint="eastAsia"/>
          <w:lang w:val="en-US" w:eastAsia="zh-CN"/>
        </w:rPr>
        <w:t>数据仓库的开发方法及步骤</w:t>
      </w:r>
      <w:bookmarkEnd w:id="49"/>
      <w:bookmarkEnd w:id="50"/>
    </w:p>
    <w:p>
      <w:pPr>
        <w:pStyle w:val="6"/>
      </w:pPr>
      <w:r>
        <w:rPr>
          <w:rFonts w:hint="eastAsia"/>
        </w:rPr>
        <w:t>数据</w:t>
      </w:r>
      <w:r>
        <w:rPr>
          <w:rFonts w:hint="eastAsia"/>
          <w:lang w:val="en-US" w:eastAsia="zh-CN"/>
        </w:rPr>
        <w:t>仓库开发周期</w:t>
      </w:r>
    </w:p>
    <w:p>
      <w:pPr>
        <w:pStyle w:val="1325"/>
        <w:rPr>
          <w:rFonts w:hint="eastAsia"/>
        </w:rPr>
      </w:pPr>
      <w:r>
        <w:rPr>
          <w:rFonts w:hint="eastAsia"/>
          <w:lang w:val="en-US" w:eastAsia="zh-CN"/>
        </w:rPr>
        <w:t>数据仓库的开发应用</w:t>
      </w:r>
      <w:r>
        <w:rPr>
          <w:rFonts w:hint="eastAsia"/>
        </w:rPr>
        <w:t>具有其特有的、完整的生命周期，</w:t>
      </w:r>
      <w:r>
        <w:rPr>
          <w:rFonts w:hint="eastAsia"/>
          <w:lang w:val="en-US" w:eastAsia="zh-CN"/>
        </w:rPr>
        <w:t>其</w:t>
      </w:r>
      <w:r>
        <w:rPr>
          <w:rFonts w:hint="eastAsia"/>
        </w:rPr>
        <w:t>周期可以分成:</w:t>
      </w:r>
    </w:p>
    <w:p>
      <w:pPr>
        <w:pStyle w:val="1325"/>
        <w:numPr>
          <w:ilvl w:val="0"/>
          <w:numId w:val="124"/>
        </w:numPr>
        <w:ind w:left="1050" w:leftChars="0" w:hanging="420" w:firstLineChars="0"/>
        <w:rPr>
          <w:rFonts w:hint="eastAsia"/>
        </w:rPr>
      </w:pPr>
      <w:r>
        <w:rPr>
          <w:rFonts w:hint="eastAsia"/>
        </w:rPr>
        <w:t>数据仓库规划分析阶段</w:t>
      </w:r>
    </w:p>
    <w:p>
      <w:pPr>
        <w:pStyle w:val="1325"/>
        <w:numPr>
          <w:ilvl w:val="0"/>
          <w:numId w:val="124"/>
        </w:numPr>
        <w:ind w:left="1050" w:leftChars="0" w:hanging="420" w:firstLineChars="0"/>
        <w:rPr>
          <w:rFonts w:hint="eastAsia"/>
        </w:rPr>
      </w:pPr>
      <w:r>
        <w:rPr>
          <w:rFonts w:hint="eastAsia"/>
        </w:rPr>
        <w:t>数据仓库设计实施阶段</w:t>
      </w:r>
    </w:p>
    <w:p>
      <w:pPr>
        <w:pStyle w:val="1325"/>
        <w:numPr>
          <w:ilvl w:val="0"/>
          <w:numId w:val="124"/>
        </w:numPr>
        <w:ind w:left="1050" w:leftChars="0" w:hanging="420" w:firstLineChars="0"/>
        <w:rPr>
          <w:rFonts w:hint="eastAsia"/>
        </w:rPr>
      </w:pPr>
      <w:r>
        <w:rPr>
          <w:rFonts w:hint="eastAsia"/>
        </w:rPr>
        <w:t>数据仓库的使用维护阶段</w:t>
      </w:r>
    </w:p>
    <w:p>
      <w:pPr>
        <w:pStyle w:val="1325"/>
        <w:numPr>
          <w:ilvl w:val="0"/>
          <w:numId w:val="0"/>
        </w:numPr>
        <w:ind w:firstLine="480"/>
        <w:rPr>
          <w:rFonts w:hint="eastAsia"/>
          <w:lang w:val="en-US" w:eastAsia="zh-CN"/>
        </w:rPr>
      </w:pPr>
      <w:r>
        <w:rPr>
          <w:rFonts w:hint="eastAsia"/>
          <w:lang w:val="en-US" w:eastAsia="zh-CN"/>
        </w:rPr>
        <w:t>这三个阶段是一个不断循环、完善、提高的过程。在一般情况下数据仓库系统不可能在一个循环过程中完成，而是经过多次循环开发，每次循环都会为系统增加新的功能，使数据仓库的应用得到新的提高。</w:t>
      </w:r>
    </w:p>
    <w:p>
      <w:pPr>
        <w:pStyle w:val="1325"/>
        <w:numPr>
          <w:ilvl w:val="0"/>
          <w:numId w:val="0"/>
        </w:numPr>
        <w:rPr>
          <w:rFonts w:hint="default"/>
          <w:lang w:val="en-US" w:eastAsia="zh-CN"/>
        </w:rPr>
      </w:pPr>
      <w:r>
        <w:drawing>
          <wp:inline distT="0" distB="0" distL="114300" distR="114300">
            <wp:extent cx="4923155" cy="3151505"/>
            <wp:effectExtent l="0" t="0" r="14605" b="3175"/>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22"/>
                    <a:stretch>
                      <a:fillRect/>
                    </a:stretch>
                  </pic:blipFill>
                  <pic:spPr>
                    <a:xfrm>
                      <a:off x="0" y="0"/>
                      <a:ext cx="4923155" cy="3151505"/>
                    </a:xfrm>
                    <a:prstGeom prst="rect">
                      <a:avLst/>
                    </a:prstGeom>
                    <a:noFill/>
                    <a:ln>
                      <a:noFill/>
                    </a:ln>
                  </pic:spPr>
                </pic:pic>
              </a:graphicData>
            </a:graphic>
          </wp:inline>
        </w:drawing>
      </w:r>
    </w:p>
    <w:p>
      <w:pPr>
        <w:pStyle w:val="6"/>
      </w:pPr>
      <w:r>
        <w:rPr>
          <w:rFonts w:hint="eastAsia"/>
        </w:rPr>
        <w:t>数据模型设计方法</w:t>
      </w:r>
    </w:p>
    <w:p>
      <w:pPr>
        <w:pStyle w:val="1325"/>
      </w:pPr>
      <w:r>
        <w:rPr>
          <w:rFonts w:hint="eastAsia"/>
        </w:rPr>
        <w:t>数据模型设计采用自顶向下与自底向上相结合的方法进行设计。</w:t>
      </w:r>
    </w:p>
    <w:p>
      <w:pPr>
        <w:pStyle w:val="1325"/>
      </w:pPr>
      <w:r>
        <w:rPr>
          <w:rFonts w:hint="eastAsia"/>
        </w:rPr>
        <w:t xml:space="preserve">以企业级数据模型为指导，结合生产系统相关规范，参考业界标杆SID、行业成熟模型，先建立概念模型，再在概念模型的基础上进行细化设计逻辑模型，物理实现时依据逻辑模型针对具体的分析需求和物理平台采取相应的优化策略。 </w:t>
      </w:r>
    </w:p>
    <w:p>
      <w:pPr>
        <w:pStyle w:val="2086"/>
        <w:ind w:left="981" w:leftChars="0" w:firstLineChars="0"/>
      </w:pPr>
      <w:r>
        <w:t>3NF</w:t>
      </w:r>
      <w:r>
        <w:rPr>
          <w:rFonts w:hint="eastAsia"/>
        </w:rPr>
        <w:t>设计方法</w:t>
      </w:r>
    </w:p>
    <w:p>
      <w:pPr>
        <w:pStyle w:val="1325"/>
      </w:pPr>
      <w:r>
        <w:rPr>
          <w:rFonts w:hint="eastAsia"/>
        </w:rPr>
        <w:t>三范式建模是一种消除数据冗余的设计方法，数据被分成很多离散的实体，每一个实体在关系数据库中都对应一个数据表，可以通过实体来存储与这些特征有关的信息。</w:t>
      </w:r>
    </w:p>
    <w:p>
      <w:pPr>
        <w:pStyle w:val="2086"/>
        <w:ind w:left="981" w:leftChars="0" w:firstLineChars="0"/>
      </w:pPr>
      <w:r>
        <w:rPr>
          <w:rFonts w:hint="eastAsia"/>
        </w:rPr>
        <w:t>维度建模方法</w:t>
      </w:r>
    </w:p>
    <w:p>
      <w:pPr>
        <w:pStyle w:val="1325"/>
        <w:rPr>
          <w:rFonts w:hint="eastAsia"/>
        </w:rPr>
      </w:pPr>
      <w:r>
        <w:rPr>
          <w:rFonts w:hint="eastAsia"/>
        </w:rPr>
        <w:t>维度事实建模将客观世界划分为事实和维度，事实是由机构部门的业务过程和支持他们的业务源系统获得的，以数值形式出现并且具有可加性。</w:t>
      </w:r>
    </w:p>
    <w:p>
      <w:pPr>
        <w:pStyle w:val="6"/>
      </w:pPr>
      <w:r>
        <w:rPr>
          <w:rFonts w:hint="eastAsia"/>
        </w:rPr>
        <w:t>数据模型建模原则</w:t>
      </w:r>
    </w:p>
    <w:p>
      <w:pPr>
        <w:pStyle w:val="1325"/>
      </w:pPr>
      <w:r>
        <w:rPr>
          <w:rFonts w:hint="eastAsia"/>
        </w:rPr>
        <w:t>为保证模型的稳定性和对业务支持的灵活性，建模阶段将遵循以下的原则：</w:t>
      </w:r>
    </w:p>
    <w:p>
      <w:pPr>
        <w:pStyle w:val="1325"/>
      </w:pPr>
      <w:r>
        <w:rPr>
          <w:rFonts w:hint="eastAsia"/>
        </w:rPr>
        <w:t>继承性原则：以现有用户应用系统数据模型规范作为基础，在不影响理解情况下，尽量不提出新的概念；</w:t>
      </w:r>
    </w:p>
    <w:p>
      <w:pPr>
        <w:pStyle w:val="1325"/>
      </w:pPr>
      <w:r>
        <w:rPr>
          <w:rFonts w:hint="eastAsia"/>
        </w:rPr>
        <w:t>稳定性原则：为保证模型的稳定性，实体与规则分离，突出核心实体的描述，提出规则点，对规则本身不做详尽描述；</w:t>
      </w:r>
    </w:p>
    <w:p>
      <w:pPr>
        <w:pStyle w:val="1325"/>
      </w:pPr>
      <w:r>
        <w:rPr>
          <w:rFonts w:hint="eastAsia"/>
        </w:rPr>
        <w:t>前瞻性原则：为保证模型的前瞻性，同时采用自底向上和自顶向下的方式设计模型，其中自顶向下主要基于业务需求进行模型设计，使其可以完全覆盖到所有需求，自底向上主要基于业务逻辑而非业务需求进行模型设计，模型设计为囊括用户现有的各种业务关系，保证在有新需求时，底层模型能够对其进行支撑；</w:t>
      </w:r>
    </w:p>
    <w:p>
      <w:pPr>
        <w:pStyle w:val="1325"/>
      </w:pPr>
      <w:r>
        <w:rPr>
          <w:rFonts w:hint="eastAsia"/>
        </w:rPr>
        <w:t>兼顾实际原则：在模型设计时针对当前用户系统建设的实际情况进行调研，保障模型能正常落地；</w:t>
      </w:r>
    </w:p>
    <w:p>
      <w:pPr>
        <w:pStyle w:val="1325"/>
      </w:pPr>
      <w:r>
        <w:rPr>
          <w:rFonts w:hint="eastAsia"/>
        </w:rPr>
        <w:t>扩展性原则：模型的扩展包括实体属性的扩展和实体关系的扩展，模型设计为实体内只保留最细粒度的基本属性，粗粒度或上层的属性通过雪花结构的属性依赖关系实体来表现，这样在扩充属性或者扩充实体关系时，只增加表现属性依赖关系的实体即可。</w:t>
      </w:r>
    </w:p>
    <w:p>
      <w:pPr>
        <w:pStyle w:val="6"/>
        <w:spacing w:line="319" w:lineRule="auto"/>
      </w:pPr>
      <w:r>
        <w:rPr>
          <w:rFonts w:hint="eastAsia"/>
        </w:rPr>
        <w:t xml:space="preserve">数据初始化策略 </w:t>
      </w:r>
    </w:p>
    <w:p>
      <w:pPr>
        <w:pStyle w:val="1325"/>
      </w:pPr>
      <w:r>
        <w:rPr>
          <w:rFonts w:hint="eastAsia"/>
        </w:rPr>
        <w:t xml:space="preserve">由于数据仓库的复杂性，针对不同的数据源采用不同的初始化策略。数据初始化后，系统运行一段时间，可能因为维护加载过程中的异常导致平台中数据与源端数据不一致，影响分析结果及对内决策的准确性。为保证核心数据准确性、一致性，应采取对账的手段保证数据加载过程的准确性，保证数据维护输入与输出端的一致性。 </w:t>
      </w:r>
    </w:p>
    <w:p>
      <w:pPr>
        <w:pStyle w:val="6"/>
        <w:rPr>
          <w:rFonts w:hint="eastAsia" w:eastAsia="宋体"/>
          <w:lang w:eastAsia="zh-CN"/>
        </w:rPr>
      </w:pPr>
      <w:r>
        <w:rPr>
          <w:rFonts w:hint="eastAsia"/>
        </w:rPr>
        <w:t>数据</w:t>
      </w:r>
      <w:r>
        <w:rPr>
          <w:rFonts w:hint="eastAsia"/>
          <w:lang w:val="en-US" w:eastAsia="zh-CN"/>
        </w:rPr>
        <w:t>仓库的</w:t>
      </w:r>
      <w:r>
        <w:rPr>
          <w:rFonts w:hint="eastAsia"/>
        </w:rPr>
        <w:t>设计</w:t>
      </w:r>
      <w:r>
        <w:rPr>
          <w:rFonts w:hint="eastAsia"/>
          <w:lang w:val="en-US" w:eastAsia="zh-CN"/>
        </w:rPr>
        <w:t>步骤</w:t>
      </w:r>
    </w:p>
    <w:p>
      <w:pPr>
        <w:pStyle w:val="1325"/>
        <w:ind w:left="0" w:leftChars="0" w:firstLine="0" w:firstLineChars="0"/>
      </w:pPr>
      <w:r>
        <w:drawing>
          <wp:inline distT="0" distB="0" distL="114300" distR="114300">
            <wp:extent cx="5269865" cy="3709670"/>
            <wp:effectExtent l="0" t="0" r="3175" b="8890"/>
            <wp:docPr id="1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
                    <pic:cNvPicPr>
                      <a:picLocks noChangeAspect="1"/>
                    </pic:cNvPicPr>
                  </pic:nvPicPr>
                  <pic:blipFill>
                    <a:blip r:embed="rId23"/>
                    <a:stretch>
                      <a:fillRect/>
                    </a:stretch>
                  </pic:blipFill>
                  <pic:spPr>
                    <a:xfrm>
                      <a:off x="0" y="0"/>
                      <a:ext cx="5269865" cy="3709670"/>
                    </a:xfrm>
                    <a:prstGeom prst="rect">
                      <a:avLst/>
                    </a:prstGeom>
                    <a:noFill/>
                    <a:ln>
                      <a:noFill/>
                    </a:ln>
                  </pic:spPr>
                </pic:pic>
              </a:graphicData>
            </a:graphic>
          </wp:inline>
        </w:drawing>
      </w:r>
    </w:p>
    <w:p>
      <w:pPr>
        <w:pStyle w:val="1325"/>
        <w:ind w:left="0" w:leftChars="0" w:firstLine="240" w:firstLineChars="100"/>
        <w:rPr>
          <w:rFonts w:hint="eastAsia"/>
          <w:lang w:val="en-US" w:eastAsia="zh-CN"/>
        </w:rPr>
      </w:pPr>
      <w:r>
        <w:rPr>
          <w:rFonts w:hint="eastAsia"/>
          <w:lang w:val="en-US" w:eastAsia="zh-CN"/>
        </w:rPr>
        <w:t>数据仓库的设计主要分为以下步骤：</w:t>
      </w:r>
    </w:p>
    <w:p>
      <w:pPr>
        <w:pStyle w:val="1325"/>
        <w:numPr>
          <w:ilvl w:val="0"/>
          <w:numId w:val="125"/>
        </w:numPr>
        <w:ind w:left="420" w:leftChars="0" w:hanging="420" w:firstLineChars="0"/>
        <w:rPr>
          <w:rFonts w:hint="default"/>
          <w:lang w:val="en-US" w:eastAsia="zh-CN"/>
        </w:rPr>
      </w:pPr>
      <w:r>
        <w:rPr>
          <w:rFonts w:hint="eastAsia"/>
          <w:lang w:val="en-US" w:eastAsia="zh-CN"/>
        </w:rPr>
        <w:t>业务需求：分析组织的业务状况及数据源结构，进行需求调研并收集分析需求。</w:t>
      </w:r>
    </w:p>
    <w:p>
      <w:pPr>
        <w:pStyle w:val="1325"/>
        <w:numPr>
          <w:ilvl w:val="0"/>
          <w:numId w:val="126"/>
        </w:numPr>
        <w:ind w:left="630" w:leftChars="0" w:hanging="420" w:firstLineChars="0"/>
        <w:rPr>
          <w:rFonts w:hint="default"/>
          <w:lang w:val="en-US" w:eastAsia="zh-CN"/>
        </w:rPr>
      </w:pPr>
      <w:r>
        <w:rPr>
          <w:rFonts w:hint="eastAsia"/>
          <w:lang w:val="en-US" w:eastAsia="zh-CN"/>
        </w:rPr>
        <w:t>概念模型设计：</w:t>
      </w:r>
    </w:p>
    <w:p>
      <w:pPr>
        <w:pStyle w:val="1325"/>
        <w:numPr>
          <w:ilvl w:val="0"/>
          <w:numId w:val="127"/>
        </w:numPr>
        <w:ind w:left="330" w:leftChars="0" w:firstLine="0" w:firstLineChars="0"/>
        <w:rPr>
          <w:rFonts w:hint="eastAsia"/>
          <w:lang w:val="en-US" w:eastAsia="zh-CN"/>
        </w:rPr>
      </w:pPr>
      <w:r>
        <w:rPr>
          <w:rFonts w:hint="eastAsia"/>
          <w:lang w:val="en-US" w:eastAsia="zh-CN"/>
        </w:rPr>
        <w:t>界定系统边界</w:t>
      </w:r>
    </w:p>
    <w:p>
      <w:pPr>
        <w:pStyle w:val="1325"/>
        <w:numPr>
          <w:ilvl w:val="0"/>
          <w:numId w:val="0"/>
        </w:numPr>
        <w:ind w:left="330" w:leftChars="0"/>
        <w:rPr>
          <w:rFonts w:hint="default"/>
          <w:lang w:val="en-US" w:eastAsia="zh-CN"/>
        </w:rPr>
      </w:pPr>
      <w:r>
        <w:rPr>
          <w:rFonts w:hint="eastAsia"/>
          <w:lang w:val="en-US" w:eastAsia="zh-CN"/>
        </w:rPr>
        <w:t xml:space="preserve">   从某种意义上讲，界定系统边界的工作也可以看作是数据仓库系统设计的需求分析，它将决策者的数据分析的需求用系统边界的定义形式反映出来。</w:t>
      </w:r>
    </w:p>
    <w:p>
      <w:pPr>
        <w:pStyle w:val="1325"/>
        <w:numPr>
          <w:ilvl w:val="0"/>
          <w:numId w:val="127"/>
        </w:numPr>
        <w:ind w:left="330" w:leftChars="0" w:firstLine="0" w:firstLineChars="0"/>
        <w:rPr>
          <w:rFonts w:hint="default"/>
          <w:lang w:val="en-US" w:eastAsia="zh-CN"/>
        </w:rPr>
      </w:pPr>
      <w:r>
        <w:rPr>
          <w:rFonts w:hint="eastAsia"/>
          <w:lang w:val="en-US" w:eastAsia="zh-CN"/>
        </w:rPr>
        <w:t>确定主要的主题域及其内容</w:t>
      </w:r>
    </w:p>
    <w:p>
      <w:pPr>
        <w:pStyle w:val="1325"/>
        <w:numPr>
          <w:ilvl w:val="0"/>
          <w:numId w:val="0"/>
        </w:numPr>
        <w:ind w:left="330" w:leftChars="0"/>
        <w:rPr>
          <w:rFonts w:hint="eastAsia"/>
          <w:lang w:val="en-US" w:eastAsia="zh-CN"/>
        </w:rPr>
      </w:pPr>
      <w:r>
        <w:rPr>
          <w:rFonts w:hint="eastAsia"/>
          <w:lang w:val="en-US" w:eastAsia="zh-CN"/>
        </w:rPr>
        <w:t xml:space="preserve">   在这一步中，要确定系统所包含的主题域，然后对每个主题域的内容进行较明确的描述，描述的内容包括：</w:t>
      </w:r>
    </w:p>
    <w:p>
      <w:pPr>
        <w:pStyle w:val="1325"/>
        <w:numPr>
          <w:ilvl w:val="0"/>
          <w:numId w:val="128"/>
        </w:numPr>
        <w:ind w:left="1260" w:leftChars="0" w:hanging="420" w:firstLineChars="0"/>
        <w:rPr>
          <w:rFonts w:hint="default"/>
          <w:lang w:val="en-US" w:eastAsia="zh-CN"/>
        </w:rPr>
      </w:pPr>
      <w:r>
        <w:rPr>
          <w:rFonts w:hint="eastAsia"/>
          <w:lang w:val="en-US" w:eastAsia="zh-CN"/>
        </w:rPr>
        <w:t>主题域的公共码键</w:t>
      </w:r>
    </w:p>
    <w:p>
      <w:pPr>
        <w:pStyle w:val="1325"/>
        <w:numPr>
          <w:ilvl w:val="0"/>
          <w:numId w:val="128"/>
        </w:numPr>
        <w:ind w:left="1260" w:leftChars="0" w:hanging="420" w:firstLineChars="0"/>
        <w:rPr>
          <w:rFonts w:hint="default"/>
          <w:lang w:val="en-US" w:eastAsia="zh-CN"/>
        </w:rPr>
      </w:pPr>
      <w:r>
        <w:rPr>
          <w:rFonts w:hint="eastAsia"/>
          <w:lang w:val="en-US" w:eastAsia="zh-CN"/>
        </w:rPr>
        <w:t>主题域之间的联系</w:t>
      </w:r>
    </w:p>
    <w:p>
      <w:pPr>
        <w:pStyle w:val="1325"/>
        <w:numPr>
          <w:ilvl w:val="0"/>
          <w:numId w:val="128"/>
        </w:numPr>
        <w:ind w:left="1260" w:leftChars="0" w:hanging="420" w:firstLineChars="0"/>
        <w:rPr>
          <w:rFonts w:hint="default"/>
          <w:lang w:val="en-US" w:eastAsia="zh-CN"/>
        </w:rPr>
      </w:pPr>
      <w:r>
        <w:rPr>
          <w:rFonts w:hint="eastAsia"/>
          <w:lang w:val="en-US" w:eastAsia="zh-CN"/>
        </w:rPr>
        <w:t>充分代表主题的属性组</w:t>
      </w:r>
    </w:p>
    <w:p>
      <w:pPr>
        <w:pStyle w:val="1325"/>
        <w:numPr>
          <w:ilvl w:val="0"/>
          <w:numId w:val="126"/>
        </w:numPr>
        <w:ind w:left="630" w:leftChars="0" w:hanging="420" w:firstLineChars="0"/>
        <w:rPr>
          <w:rFonts w:hint="default"/>
          <w:lang w:val="en-US" w:eastAsia="zh-CN"/>
        </w:rPr>
      </w:pPr>
      <w:r>
        <w:rPr>
          <w:rFonts w:hint="eastAsia"/>
          <w:lang w:val="en-US" w:eastAsia="zh-CN"/>
        </w:rPr>
        <w:t>逻辑模型设计：</w:t>
      </w:r>
    </w:p>
    <w:p>
      <w:pPr>
        <w:pStyle w:val="1325"/>
        <w:numPr>
          <w:ilvl w:val="0"/>
          <w:numId w:val="129"/>
        </w:numPr>
        <w:ind w:left="570" w:leftChars="0" w:firstLine="0" w:firstLineChars="0"/>
        <w:rPr>
          <w:rFonts w:hint="eastAsia"/>
          <w:lang w:val="en-US" w:eastAsia="zh-CN"/>
        </w:rPr>
      </w:pPr>
      <w:r>
        <w:rPr>
          <w:rFonts w:hint="eastAsia"/>
          <w:lang w:val="en-US" w:eastAsia="zh-CN"/>
        </w:rPr>
        <w:t>分析主题域，确定当前要装载的主题</w:t>
      </w:r>
    </w:p>
    <w:p>
      <w:pPr>
        <w:pStyle w:val="1325"/>
        <w:numPr>
          <w:ilvl w:val="0"/>
          <w:numId w:val="0"/>
        </w:numPr>
        <w:ind w:left="570" w:leftChars="0"/>
        <w:rPr>
          <w:rFonts w:hint="default"/>
          <w:lang w:val="en-US" w:eastAsia="zh-CN"/>
        </w:rPr>
      </w:pPr>
      <w:r>
        <w:rPr>
          <w:rFonts w:hint="eastAsia"/>
          <w:lang w:val="en-US" w:eastAsia="zh-CN"/>
        </w:rPr>
        <w:t xml:space="preserve">   数据仓库的设计方法是一个逐步求精的过程，在进行设计时，一般是一次一个主题或一次若干个主题地逐步完成的。从得出的所有主题中选择首先要实施的主题域。</w:t>
      </w:r>
    </w:p>
    <w:p>
      <w:pPr>
        <w:pStyle w:val="1325"/>
        <w:numPr>
          <w:ilvl w:val="0"/>
          <w:numId w:val="129"/>
        </w:numPr>
        <w:ind w:left="570" w:leftChars="0" w:firstLine="0" w:firstLineChars="0"/>
        <w:rPr>
          <w:rFonts w:hint="default"/>
          <w:lang w:val="en-US" w:eastAsia="zh-CN"/>
        </w:rPr>
      </w:pPr>
      <w:r>
        <w:rPr>
          <w:rFonts w:hint="eastAsia"/>
          <w:lang w:val="en-US" w:eastAsia="zh-CN"/>
        </w:rPr>
        <w:t>确定粒度层次划分</w:t>
      </w:r>
    </w:p>
    <w:p>
      <w:pPr>
        <w:pStyle w:val="1325"/>
        <w:numPr>
          <w:ilvl w:val="0"/>
          <w:numId w:val="0"/>
        </w:numPr>
        <w:ind w:left="570" w:leftChars="0"/>
        <w:rPr>
          <w:rFonts w:hint="default"/>
          <w:lang w:val="en-US" w:eastAsia="zh-CN"/>
        </w:rPr>
      </w:pPr>
      <w:r>
        <w:rPr>
          <w:rFonts w:hint="eastAsia"/>
          <w:lang w:val="en-US" w:eastAsia="zh-CN"/>
        </w:rPr>
        <w:t xml:space="preserve">   粒度层次划分适当与否直接影响到数据仓库中的数据量和所适合的查询类型。确定数据仓库的粒度划分，可以通过估算数据的总行数来确定是采用单一粒度还是多重粒度，以及粒度划分的层次。</w:t>
      </w:r>
    </w:p>
    <w:p>
      <w:pPr>
        <w:pStyle w:val="1325"/>
        <w:numPr>
          <w:ilvl w:val="0"/>
          <w:numId w:val="129"/>
        </w:numPr>
        <w:ind w:left="570" w:leftChars="0" w:firstLine="0" w:firstLineChars="0"/>
        <w:rPr>
          <w:rFonts w:hint="default"/>
          <w:lang w:val="en-US" w:eastAsia="zh-CN"/>
        </w:rPr>
      </w:pPr>
      <w:r>
        <w:rPr>
          <w:rFonts w:hint="eastAsia"/>
          <w:lang w:val="en-US" w:eastAsia="zh-CN"/>
        </w:rPr>
        <w:t>确定数据分割策略</w:t>
      </w:r>
    </w:p>
    <w:p>
      <w:pPr>
        <w:pStyle w:val="1325"/>
        <w:numPr>
          <w:ilvl w:val="0"/>
          <w:numId w:val="0"/>
        </w:numPr>
        <w:ind w:left="570" w:leftChars="0"/>
        <w:rPr>
          <w:rFonts w:hint="eastAsia"/>
          <w:lang w:val="en-US" w:eastAsia="zh-CN"/>
        </w:rPr>
      </w:pPr>
      <w:r>
        <w:rPr>
          <w:rFonts w:hint="eastAsia"/>
          <w:lang w:val="en-US" w:eastAsia="zh-CN"/>
        </w:rPr>
        <w:t xml:space="preserve">   要选择适当的数据分割的标准，一般要考虑以下几方面因素:数据量(而非记录行数)、数据分析处理的实际情况、简单易行以及粒度划分策略等。</w:t>
      </w:r>
    </w:p>
    <w:p>
      <w:pPr>
        <w:pStyle w:val="1325"/>
        <w:numPr>
          <w:ilvl w:val="0"/>
          <w:numId w:val="130"/>
        </w:numPr>
        <w:ind w:left="1260" w:leftChars="0" w:hanging="420" w:firstLineChars="0"/>
        <w:rPr>
          <w:rFonts w:hint="default"/>
          <w:lang w:val="en-US" w:eastAsia="zh-CN"/>
        </w:rPr>
      </w:pPr>
      <w:r>
        <w:rPr>
          <w:rFonts w:hint="default"/>
          <w:lang w:val="en-US" w:eastAsia="zh-CN"/>
        </w:rPr>
        <w:t>数据量的大小是决定是否进行数据分割和如何分割的主要因素</w:t>
      </w:r>
      <w:r>
        <w:rPr>
          <w:rFonts w:hint="eastAsia"/>
          <w:lang w:val="en-US" w:eastAsia="zh-CN"/>
        </w:rPr>
        <w:t>；</w:t>
      </w:r>
    </w:p>
    <w:p>
      <w:pPr>
        <w:pStyle w:val="1325"/>
        <w:numPr>
          <w:ilvl w:val="0"/>
          <w:numId w:val="130"/>
        </w:numPr>
        <w:ind w:left="1260" w:leftChars="0" w:hanging="420" w:firstLineChars="0"/>
        <w:rPr>
          <w:rFonts w:hint="default"/>
          <w:lang w:val="en-US" w:eastAsia="zh-CN"/>
        </w:rPr>
      </w:pPr>
      <w:r>
        <w:rPr>
          <w:rFonts w:hint="default"/>
          <w:lang w:val="en-US" w:eastAsia="zh-CN"/>
        </w:rPr>
        <w:t>数据分析处理的要求是选择数据分割标准的一个主要依据，因为数据分割是跟数据分析处理的对象紧密联系的</w:t>
      </w:r>
      <w:r>
        <w:rPr>
          <w:rFonts w:hint="eastAsia"/>
          <w:lang w:val="en-US" w:eastAsia="zh-CN"/>
        </w:rPr>
        <w:t>；</w:t>
      </w:r>
    </w:p>
    <w:p>
      <w:pPr>
        <w:pStyle w:val="1325"/>
        <w:numPr>
          <w:ilvl w:val="0"/>
          <w:numId w:val="130"/>
        </w:numPr>
        <w:ind w:left="1260" w:leftChars="0" w:hanging="420" w:firstLineChars="0"/>
        <w:rPr>
          <w:rFonts w:hint="default"/>
          <w:lang w:val="en-US" w:eastAsia="zh-CN"/>
        </w:rPr>
      </w:pPr>
      <w:r>
        <w:rPr>
          <w:rFonts w:hint="default"/>
          <w:lang w:val="en-US" w:eastAsia="zh-CN"/>
        </w:rPr>
        <w:t>考虑数据分割的标准与粒度划分层次是适应的</w:t>
      </w:r>
      <w:r>
        <w:rPr>
          <w:rFonts w:hint="eastAsia"/>
          <w:lang w:val="en-US" w:eastAsia="zh-CN"/>
        </w:rPr>
        <w:t>。</w:t>
      </w:r>
    </w:p>
    <w:p>
      <w:pPr>
        <w:pStyle w:val="1325"/>
        <w:numPr>
          <w:ilvl w:val="0"/>
          <w:numId w:val="129"/>
        </w:numPr>
        <w:ind w:left="570" w:leftChars="0" w:firstLine="0" w:firstLineChars="0"/>
        <w:rPr>
          <w:rFonts w:hint="default"/>
          <w:lang w:val="en-US" w:eastAsia="zh-CN"/>
        </w:rPr>
      </w:pPr>
      <w:r>
        <w:rPr>
          <w:rFonts w:hint="eastAsia"/>
          <w:lang w:val="en-US" w:eastAsia="zh-CN"/>
        </w:rPr>
        <w:t>关系模型定义</w:t>
      </w:r>
    </w:p>
    <w:p>
      <w:pPr>
        <w:pStyle w:val="1325"/>
        <w:numPr>
          <w:ilvl w:val="0"/>
          <w:numId w:val="0"/>
        </w:numPr>
        <w:ind w:left="570" w:leftChars="0"/>
        <w:rPr>
          <w:rFonts w:hint="default"/>
          <w:lang w:val="en-US" w:eastAsia="zh-CN"/>
        </w:rPr>
      </w:pPr>
      <w:r>
        <w:rPr>
          <w:rFonts w:hint="eastAsia"/>
          <w:lang w:val="en-US" w:eastAsia="zh-CN"/>
        </w:rPr>
        <w:t xml:space="preserve">   数据仓库的每个主题都是由多个表来实现的，表之间依靠主题的公共码键联系在一起，形成一个完整的主题。</w:t>
      </w:r>
    </w:p>
    <w:p>
      <w:pPr>
        <w:pStyle w:val="1325"/>
        <w:numPr>
          <w:ilvl w:val="0"/>
          <w:numId w:val="126"/>
        </w:numPr>
        <w:ind w:left="630" w:leftChars="0" w:hanging="420" w:firstLineChars="0"/>
        <w:rPr>
          <w:rFonts w:hint="default"/>
          <w:lang w:val="en-US" w:eastAsia="zh-CN"/>
        </w:rPr>
      </w:pPr>
      <w:r>
        <w:rPr>
          <w:rFonts w:hint="eastAsia"/>
          <w:lang w:val="en-US" w:eastAsia="zh-CN"/>
        </w:rPr>
        <w:t>物理模型设计</w:t>
      </w:r>
    </w:p>
    <w:p>
      <w:pPr>
        <w:pStyle w:val="1325"/>
        <w:numPr>
          <w:ilvl w:val="0"/>
          <w:numId w:val="131"/>
        </w:numPr>
        <w:ind w:left="450" w:leftChars="0" w:firstLine="0" w:firstLineChars="0"/>
        <w:rPr>
          <w:rFonts w:hint="eastAsia"/>
          <w:lang w:val="en-US" w:eastAsia="zh-CN"/>
        </w:rPr>
      </w:pPr>
      <w:r>
        <w:rPr>
          <w:rFonts w:hint="eastAsia"/>
          <w:lang w:val="en-US" w:eastAsia="zh-CN"/>
        </w:rPr>
        <w:t>确定数据的存储结构</w:t>
      </w:r>
    </w:p>
    <w:p>
      <w:pPr>
        <w:pStyle w:val="1325"/>
        <w:numPr>
          <w:ilvl w:val="0"/>
          <w:numId w:val="0"/>
        </w:numPr>
        <w:ind w:left="450" w:leftChars="0"/>
        <w:rPr>
          <w:rFonts w:hint="default"/>
          <w:lang w:val="en-US" w:eastAsia="zh-CN"/>
        </w:rPr>
      </w:pPr>
      <w:r>
        <w:rPr>
          <w:rFonts w:hint="eastAsia"/>
          <w:lang w:val="en-US" w:eastAsia="zh-CN"/>
        </w:rPr>
        <w:t xml:space="preserve">   一个数据库管理系统往往都提供多种存储结构，不同的存储结构有不同的实现方式，在选择合适的存储结构时应该权衡三个方面的主要因素：存取时间、存储空间利用率和维护代价。</w:t>
      </w:r>
    </w:p>
    <w:p>
      <w:pPr>
        <w:pStyle w:val="1325"/>
        <w:numPr>
          <w:ilvl w:val="0"/>
          <w:numId w:val="131"/>
        </w:numPr>
        <w:ind w:left="450" w:leftChars="0" w:firstLine="0" w:firstLineChars="0"/>
        <w:rPr>
          <w:rFonts w:hint="default"/>
          <w:lang w:val="en-US" w:eastAsia="zh-CN"/>
        </w:rPr>
      </w:pPr>
      <w:r>
        <w:rPr>
          <w:rFonts w:hint="eastAsia"/>
          <w:lang w:val="en-US" w:eastAsia="zh-CN"/>
        </w:rPr>
        <w:t>确定索引策略</w:t>
      </w:r>
    </w:p>
    <w:p>
      <w:pPr>
        <w:pStyle w:val="1325"/>
        <w:numPr>
          <w:ilvl w:val="0"/>
          <w:numId w:val="0"/>
        </w:numPr>
        <w:ind w:left="450" w:leftChars="0"/>
        <w:rPr>
          <w:rFonts w:hint="default"/>
          <w:lang w:val="en-US" w:eastAsia="zh-CN"/>
        </w:rPr>
      </w:pPr>
      <w:r>
        <w:rPr>
          <w:rFonts w:hint="eastAsia"/>
          <w:lang w:val="en-US" w:eastAsia="zh-CN"/>
        </w:rPr>
        <w:t xml:space="preserve">   数据仓库的数据量很大，数据都是不常更新的，因而可以设计多种多样的索引结构来提高数据存取效率。</w:t>
      </w:r>
    </w:p>
    <w:p>
      <w:pPr>
        <w:pStyle w:val="1325"/>
        <w:numPr>
          <w:ilvl w:val="0"/>
          <w:numId w:val="131"/>
        </w:numPr>
        <w:ind w:left="450" w:leftChars="0" w:firstLine="0" w:firstLineChars="0"/>
        <w:rPr>
          <w:rFonts w:hint="default"/>
          <w:lang w:val="en-US" w:eastAsia="zh-CN"/>
        </w:rPr>
      </w:pPr>
      <w:r>
        <w:rPr>
          <w:rFonts w:hint="eastAsia"/>
          <w:lang w:val="en-US" w:eastAsia="zh-CN"/>
        </w:rPr>
        <w:t>确定数据存放位置</w:t>
      </w:r>
    </w:p>
    <w:p>
      <w:pPr>
        <w:pStyle w:val="1325"/>
        <w:numPr>
          <w:ilvl w:val="0"/>
          <w:numId w:val="0"/>
        </w:numPr>
        <w:ind w:left="450" w:leftChars="0"/>
        <w:rPr>
          <w:rFonts w:hint="default"/>
          <w:lang w:val="en-US" w:eastAsia="zh-CN"/>
        </w:rPr>
      </w:pPr>
      <w:r>
        <w:rPr>
          <w:rFonts w:hint="eastAsia"/>
          <w:lang w:val="en-US" w:eastAsia="zh-CN"/>
        </w:rPr>
        <w:t xml:space="preserve">   同一个主题的数据并不要求存放在相同的介质上。常常要按数据的重要程度、使用频率以及对响应时间的要求进行分类，并将不同类的数据分别存储在不同的存储设备中。</w:t>
      </w:r>
    </w:p>
    <w:p>
      <w:pPr>
        <w:pStyle w:val="1325"/>
        <w:numPr>
          <w:ilvl w:val="0"/>
          <w:numId w:val="131"/>
        </w:numPr>
        <w:ind w:left="450" w:leftChars="0" w:firstLine="0" w:firstLineChars="0"/>
        <w:rPr>
          <w:rFonts w:hint="default"/>
          <w:lang w:val="en-US" w:eastAsia="zh-CN"/>
        </w:rPr>
      </w:pPr>
      <w:r>
        <w:rPr>
          <w:rFonts w:hint="eastAsia"/>
          <w:lang w:val="en-US" w:eastAsia="zh-CN"/>
        </w:rPr>
        <w:t>确定存储分配优化</w:t>
      </w:r>
    </w:p>
    <w:p>
      <w:pPr>
        <w:pStyle w:val="1325"/>
        <w:numPr>
          <w:ilvl w:val="0"/>
          <w:numId w:val="0"/>
        </w:numPr>
        <w:ind w:left="450" w:leftChars="0"/>
        <w:rPr>
          <w:rFonts w:hint="default"/>
          <w:lang w:val="en-US" w:eastAsia="zh-CN"/>
        </w:rPr>
      </w:pPr>
      <w:r>
        <w:rPr>
          <w:rFonts w:hint="eastAsia"/>
          <w:lang w:val="en-US" w:eastAsia="zh-CN"/>
        </w:rPr>
        <w:t xml:space="preserve">   许多数据库管理系统提供了一些存储分配的参数如：数据块的尺寸、缓冲区大小和个数等。</w:t>
      </w:r>
    </w:p>
    <w:p>
      <w:pPr>
        <w:pStyle w:val="4"/>
      </w:pPr>
      <w:bookmarkStart w:id="51" w:name="_Toc26182"/>
      <w:bookmarkStart w:id="52" w:name="_Toc297"/>
      <w:r>
        <w:rPr>
          <w:rFonts w:hint="eastAsia"/>
        </w:rPr>
        <w:t>数据库设计命名规范</w:t>
      </w:r>
      <w:bookmarkEnd w:id="51"/>
      <w:bookmarkEnd w:id="52"/>
    </w:p>
    <w:p>
      <w:pPr>
        <w:pStyle w:val="2086"/>
        <w:ind w:left="981" w:leftChars="0" w:firstLineChars="0"/>
      </w:pPr>
      <w:r>
        <w:rPr>
          <w:rFonts w:hint="eastAsia"/>
          <w:lang w:val="en-US" w:eastAsia="zh-CN"/>
        </w:rPr>
        <w:t>数据库文件名规范</w:t>
      </w:r>
    </w:p>
    <w:p>
      <w:pPr>
        <w:pStyle w:val="2086"/>
        <w:numPr>
          <w:ilvl w:val="0"/>
          <w:numId w:val="0"/>
        </w:numPr>
        <w:ind w:left="420" w:leftChars="0"/>
        <w:rPr>
          <w:rFonts w:hint="default"/>
          <w:lang w:val="en-US"/>
        </w:rPr>
      </w:pPr>
      <w:r>
        <w:rPr>
          <w:rFonts w:hint="eastAsia"/>
          <w:lang w:val="en-US" w:eastAsia="zh-CN"/>
        </w:rPr>
        <w:t>命名方式：系统名_文件名</w:t>
      </w:r>
    </w:p>
    <w:p>
      <w:pPr>
        <w:pStyle w:val="2086"/>
        <w:ind w:left="981" w:leftChars="0" w:firstLineChars="0"/>
      </w:pPr>
      <w:r>
        <w:rPr>
          <w:rFonts w:hint="eastAsia"/>
        </w:rPr>
        <w:t>用户</w:t>
      </w:r>
    </w:p>
    <w:p>
      <w:pPr>
        <w:pStyle w:val="1325"/>
      </w:pPr>
      <w:r>
        <w:rPr>
          <w:rFonts w:hint="eastAsia"/>
        </w:rPr>
        <w:t>用户名的名称应该采用同系统应用相似的英文字符或字符缩写。从逻辑上分出的各数据层应当在数据库中用户实现其分离，规定如下：</w:t>
      </w:r>
    </w:p>
    <w:p>
      <w:pPr>
        <w:pStyle w:val="2086"/>
        <w:ind w:left="981" w:leftChars="0" w:firstLineChars="0"/>
      </w:pPr>
      <w:r>
        <w:rPr>
          <w:rFonts w:hint="eastAsia"/>
        </w:rPr>
        <w:t>数据库分区表规范</w:t>
      </w:r>
    </w:p>
    <w:p>
      <w:pPr>
        <w:pStyle w:val="1325"/>
      </w:pPr>
      <w:r>
        <w:rPr>
          <w:rFonts w:hint="eastAsia"/>
        </w:rPr>
        <w:t>原则上数据仓库中的全量数据表都要建立分区（码表除外）。</w:t>
      </w:r>
    </w:p>
    <w:p>
      <w:pPr>
        <w:pStyle w:val="2086"/>
        <w:ind w:left="981" w:leftChars="0" w:firstLineChars="0"/>
      </w:pPr>
      <w:r>
        <w:rPr>
          <w:rFonts w:hint="eastAsia"/>
        </w:rPr>
        <w:t>数据库表索引规范</w:t>
      </w:r>
    </w:p>
    <w:p>
      <w:pPr>
        <w:pStyle w:val="1325"/>
      </w:pPr>
      <w:r>
        <w:rPr>
          <w:rFonts w:hint="eastAsia"/>
        </w:rPr>
        <w:t>索引名命名方式：IDX_表名_字段名</w:t>
      </w:r>
    </w:p>
    <w:p>
      <w:pPr>
        <w:pStyle w:val="2086"/>
        <w:ind w:left="981" w:leftChars="0" w:firstLineChars="0"/>
      </w:pPr>
      <w:r>
        <w:rPr>
          <w:rFonts w:hint="eastAsia"/>
        </w:rPr>
        <w:t>数据库字段名规范</w:t>
      </w:r>
    </w:p>
    <w:p>
      <w:pPr>
        <w:pStyle w:val="1325"/>
      </w:pPr>
      <w:r>
        <w:rPr>
          <w:rFonts w:hint="eastAsia"/>
        </w:rPr>
        <w:t>数据库字段命名按照对应英文单词大写英文字母定义，英文单词中间以下划线来隔开，如果英文单词较多则只取代表主要含义的单词，英文字母字数较多的一般截取前四位来简写。</w:t>
      </w:r>
    </w:p>
    <w:p>
      <w:pPr>
        <w:pStyle w:val="2086"/>
        <w:ind w:left="981" w:leftChars="0" w:firstLineChars="0"/>
      </w:pPr>
      <w:r>
        <w:rPr>
          <w:rFonts w:hint="eastAsia"/>
        </w:rPr>
        <w:t>数据库存储过程规范</w:t>
      </w:r>
    </w:p>
    <w:p>
      <w:pPr>
        <w:pStyle w:val="1325"/>
      </w:pPr>
      <w:r>
        <w:rPr>
          <w:rFonts w:hint="eastAsia"/>
        </w:rPr>
        <w:t>（1）存储过程命名规则：“P_”加上实体名称。</w:t>
      </w:r>
    </w:p>
    <w:p>
      <w:pPr>
        <w:pStyle w:val="1325"/>
      </w:pPr>
      <w:r>
        <w:rPr>
          <w:rFonts w:hint="eastAsia"/>
        </w:rPr>
        <w:t>（2）存储过程要求有注释，注释内容为：列出创建人，创建用途，创建时间。</w:t>
      </w:r>
    </w:p>
    <w:p>
      <w:pPr>
        <w:pStyle w:val="1325"/>
      </w:pPr>
      <w:r>
        <w:rPr>
          <w:rFonts w:hint="eastAsia"/>
        </w:rPr>
        <w:t>（3）存储过程日志规范：</w:t>
      </w:r>
    </w:p>
    <w:p>
      <w:pPr>
        <w:pStyle w:val="1325"/>
      </w:pPr>
      <w:r>
        <w:rPr>
          <w:rFonts w:hint="eastAsia"/>
        </w:rPr>
        <w:t>每一存储过程均应记录执行存储过程的日志信息。必须调用专用写日志的存储过程，同时有exception时的处理机制。</w:t>
      </w:r>
    </w:p>
    <w:p>
      <w:pPr>
        <w:pStyle w:val="1325"/>
      </w:pPr>
      <w:r>
        <w:rPr>
          <w:rFonts w:hint="eastAsia"/>
        </w:rPr>
        <w:t>（4）存储过程修改规范</w:t>
      </w:r>
    </w:p>
    <w:p>
      <w:pPr>
        <w:pStyle w:val="1325"/>
      </w:pPr>
      <w:r>
        <w:rPr>
          <w:rFonts w:hint="eastAsia"/>
        </w:rPr>
        <w:t>修改时应注释清楚修改人，修改日期，修改原因和修改内容。</w:t>
      </w:r>
    </w:p>
    <w:p>
      <w:pPr>
        <w:pStyle w:val="2086"/>
        <w:ind w:left="981" w:leftChars="0" w:firstLineChars="0"/>
      </w:pPr>
      <w:r>
        <w:rPr>
          <w:rFonts w:hint="eastAsia"/>
        </w:rPr>
        <w:t>数据库函数命名规范</w:t>
      </w:r>
    </w:p>
    <w:p>
      <w:pPr>
        <w:pStyle w:val="1325"/>
      </w:pPr>
      <w:r>
        <w:rPr>
          <w:rFonts w:hint="eastAsia"/>
        </w:rPr>
        <w:t>函数命名规则：F_&lt;功能名&gt;</w:t>
      </w:r>
    </w:p>
    <w:p>
      <w:pPr>
        <w:pStyle w:val="2086"/>
        <w:ind w:left="981" w:leftChars="0" w:firstLineChars="0"/>
      </w:pPr>
      <w:r>
        <w:rPr>
          <w:rFonts w:hint="eastAsia"/>
        </w:rPr>
        <w:t>物理模型命名规范</w:t>
      </w:r>
    </w:p>
    <w:p>
      <w:pPr>
        <w:pStyle w:val="1325"/>
      </w:pPr>
      <w:r>
        <w:rPr>
          <w:rFonts w:hint="eastAsia"/>
        </w:rPr>
        <w:t>（1）STAGE层</w:t>
      </w:r>
    </w:p>
    <w:p>
      <w:pPr>
        <w:pStyle w:val="1325"/>
      </w:pPr>
      <w:r>
        <w:rPr>
          <w:rFonts w:hint="eastAsia"/>
        </w:rPr>
        <w:t>STAGE层接口表分各系统内部数据接口层和互联网爬虫数据两部分，两部分所有表的命名保持一致。</w:t>
      </w:r>
    </w:p>
    <w:p>
      <w:pPr>
        <w:pStyle w:val="1325"/>
      </w:pPr>
      <w:r>
        <w:rPr>
          <w:rFonts w:hint="eastAsia"/>
        </w:rPr>
        <w:t>（2）DWD层</w:t>
      </w:r>
    </w:p>
    <w:p>
      <w:pPr>
        <w:pStyle w:val="1325"/>
      </w:pPr>
      <w:r>
        <w:rPr>
          <w:rFonts w:hint="eastAsia"/>
        </w:rPr>
        <w:t>实体命名为前缀“DWD_”加上“业务域代码_分类代码_内容描述”。</w:t>
      </w:r>
    </w:p>
    <w:p>
      <w:pPr>
        <w:pStyle w:val="1325"/>
      </w:pPr>
      <w:r>
        <w:rPr>
          <w:rFonts w:hint="eastAsia"/>
        </w:rPr>
        <w:t>（</w:t>
      </w:r>
      <w:r>
        <w:t>3</w:t>
      </w:r>
      <w:r>
        <w:rPr>
          <w:rFonts w:hint="eastAsia"/>
        </w:rPr>
        <w:t>）DWA层</w:t>
      </w:r>
    </w:p>
    <w:p>
      <w:pPr>
        <w:pStyle w:val="1325"/>
      </w:pPr>
      <w:r>
        <w:rPr>
          <w:rFonts w:hint="eastAsia"/>
        </w:rPr>
        <w:t>实体命名为前缀“DWA_”加上“主题代码_子类代码_内容描述”。</w:t>
      </w:r>
    </w:p>
    <w:p>
      <w:pPr>
        <w:pStyle w:val="1325"/>
      </w:pPr>
      <w:r>
        <w:rPr>
          <w:rFonts w:hint="eastAsia"/>
        </w:rPr>
        <w:t>（</w:t>
      </w:r>
      <w:r>
        <w:t>4</w:t>
      </w:r>
      <w:r>
        <w:rPr>
          <w:rFonts w:hint="eastAsia"/>
        </w:rPr>
        <w:t>）D</w:t>
      </w:r>
      <w:r>
        <w:t>M</w:t>
      </w:r>
      <w:r>
        <w:rPr>
          <w:rFonts w:hint="eastAsia"/>
        </w:rPr>
        <w:t>层</w:t>
      </w:r>
    </w:p>
    <w:p>
      <w:pPr>
        <w:pStyle w:val="1325"/>
      </w:pPr>
      <w:r>
        <w:rPr>
          <w:rFonts w:hint="eastAsia"/>
        </w:rPr>
        <w:t>实体命名为前缀“D</w:t>
      </w:r>
      <w:r>
        <w:t>M</w:t>
      </w:r>
      <w:r>
        <w:rPr>
          <w:rFonts w:hint="eastAsia"/>
        </w:rPr>
        <w:t>_”加上“应用代码_内容描述”。</w:t>
      </w:r>
    </w:p>
    <w:p>
      <w:pPr>
        <w:pStyle w:val="1325"/>
      </w:pPr>
      <w:r>
        <w:rPr>
          <w:rFonts w:hint="eastAsia"/>
        </w:rPr>
        <w:t>（4）临时表</w:t>
      </w:r>
    </w:p>
    <w:p>
      <w:pPr>
        <w:pStyle w:val="1325"/>
      </w:pPr>
      <w:r>
        <w:rPr>
          <w:rFonts w:hint="eastAsia"/>
        </w:rPr>
        <w:t>测试或临时处理手动创建的表，为方便管理，统一命名规范</w:t>
      </w:r>
    </w:p>
    <w:p>
      <w:pPr>
        <w:pStyle w:val="1325"/>
      </w:pPr>
      <w:r>
        <w:rPr>
          <w:rFonts w:hint="eastAsia"/>
        </w:rPr>
        <w:t>表名：T_姓名缩写_表标识[_时间]</w:t>
      </w:r>
    </w:p>
    <w:p>
      <w:pPr>
        <w:pStyle w:val="1325"/>
      </w:pPr>
      <w:r>
        <w:rPr>
          <w:rFonts w:hint="eastAsia"/>
        </w:rPr>
        <w:t>（5）中间过程表</w:t>
      </w:r>
    </w:p>
    <w:p>
      <w:pPr>
        <w:pStyle w:val="1325"/>
      </w:pPr>
      <w:r>
        <w:rPr>
          <w:rFonts w:hint="eastAsia"/>
        </w:rPr>
        <w:t>为方便数据处理，临时创建的表</w:t>
      </w:r>
    </w:p>
    <w:p>
      <w:pPr>
        <w:pStyle w:val="1325"/>
      </w:pPr>
      <w:r>
        <w:rPr>
          <w:rFonts w:hint="eastAsia"/>
        </w:rPr>
        <w:t>表名：数据分层前缀_MID_表标识</w:t>
      </w:r>
    </w:p>
    <w:p>
      <w:pPr>
        <w:pStyle w:val="3"/>
      </w:pPr>
      <w:bookmarkStart w:id="53" w:name="_Toc118463787"/>
      <w:bookmarkStart w:id="54" w:name="_Toc21203"/>
      <w:bookmarkStart w:id="55" w:name="_Toc24258"/>
      <w:r>
        <w:rPr>
          <w:rFonts w:hint="eastAsia"/>
        </w:rPr>
        <w:t>技术标准</w:t>
      </w:r>
      <w:bookmarkEnd w:id="53"/>
      <w:bookmarkEnd w:id="54"/>
      <w:bookmarkEnd w:id="55"/>
    </w:p>
    <w:p>
      <w:pPr>
        <w:pStyle w:val="4"/>
      </w:pPr>
      <w:bookmarkStart w:id="56" w:name="_Toc118463788"/>
      <w:bookmarkStart w:id="57" w:name="_Toc9539"/>
      <w:bookmarkStart w:id="58" w:name="_Toc12027"/>
      <w:r>
        <w:rPr>
          <w:rFonts w:hint="eastAsia"/>
        </w:rPr>
        <w:t>技术架构规范</w:t>
      </w:r>
      <w:bookmarkEnd w:id="56"/>
      <w:bookmarkEnd w:id="57"/>
      <w:bookmarkEnd w:id="58"/>
    </w:p>
    <w:p>
      <w:pPr>
        <w:pStyle w:val="1325"/>
      </w:pPr>
      <w:r>
        <w:rPr>
          <w:rFonts w:hint="eastAsia"/>
        </w:rPr>
        <w:t>技术架构应</w:t>
      </w:r>
      <w:r>
        <w:t>采用</w:t>
      </w:r>
      <w:r>
        <w:rPr>
          <w:rFonts w:hint="eastAsia"/>
        </w:rPr>
        <w:t>自主掌握的</w:t>
      </w:r>
      <w:r>
        <w:t>技术</w:t>
      </w:r>
      <w:r>
        <w:rPr>
          <w:rFonts w:hint="eastAsia"/>
        </w:rPr>
        <w:t>和国产化信创软件</w:t>
      </w:r>
      <w:r>
        <w:t>，</w:t>
      </w:r>
      <w:r>
        <w:rPr>
          <w:rFonts w:hint="eastAsia"/>
        </w:rPr>
        <w:t>遵循开放性、扩展性、安全性和可靠性原则，</w:t>
      </w:r>
      <w:r>
        <w:t>提升架构自主掌控和灵活配置能力</w:t>
      </w:r>
      <w:r>
        <w:rPr>
          <w:rFonts w:hint="eastAsia"/>
        </w:rPr>
        <w:t>。</w:t>
      </w:r>
    </w:p>
    <w:p>
      <w:pPr>
        <w:pStyle w:val="5"/>
      </w:pPr>
      <w:bookmarkStart w:id="59" w:name="_Toc118463789"/>
      <w:bookmarkStart w:id="60" w:name="_Toc4444"/>
      <w:bookmarkStart w:id="61" w:name="_Toc25010"/>
      <w:bookmarkStart w:id="62" w:name="_Hlk106627077"/>
      <w:r>
        <w:rPr>
          <w:rFonts w:hint="eastAsia"/>
        </w:rPr>
        <w:t>开放性</w:t>
      </w:r>
      <w:bookmarkEnd w:id="59"/>
      <w:bookmarkEnd w:id="60"/>
      <w:bookmarkEnd w:id="61"/>
    </w:p>
    <w:p>
      <w:pPr>
        <w:pStyle w:val="1325"/>
      </w:pPr>
      <w:r>
        <w:rPr>
          <w:rFonts w:hint="eastAsia"/>
        </w:rPr>
        <w:t>开放性原则主要是从业务、技术、管理等方面充分考虑技术架构的开放性规范。</w:t>
      </w:r>
    </w:p>
    <w:p>
      <w:pPr>
        <w:pStyle w:val="6"/>
      </w:pPr>
      <w:r>
        <w:rPr>
          <w:rFonts w:hint="eastAsia"/>
        </w:rPr>
        <w:t>业务开放性</w:t>
      </w:r>
    </w:p>
    <w:p>
      <w:pPr>
        <w:pStyle w:val="1325"/>
        <w:rPr>
          <w:shd w:val="clear" w:color="auto" w:fill="FFFFFF"/>
        </w:rPr>
      </w:pPr>
      <w:r>
        <w:rPr>
          <w:rFonts w:hint="eastAsia"/>
          <w:shd w:val="clear" w:color="auto" w:fill="FFFFFF"/>
        </w:rPr>
        <w:t>在系统开放性设计中，</w:t>
      </w:r>
      <w:r>
        <w:rPr>
          <w:rFonts w:hint="eastAsia"/>
        </w:rPr>
        <w:t>为了最大限度地增强系统的价值，最大限度地吻合各业务应用的需求，</w:t>
      </w:r>
      <w:r>
        <w:rPr>
          <w:rFonts w:hint="eastAsia"/>
          <w:shd w:val="clear" w:color="auto" w:fill="FFFFFF"/>
        </w:rPr>
        <w:t>通过对业务深入理解，对业务的发展方向进行预判，</w:t>
      </w:r>
      <w:r>
        <w:rPr>
          <w:rFonts w:hint="eastAsia"/>
        </w:rPr>
        <w:t>整个系统设计过程始终遵循面向业务价值，围绕系统应用，依靠业务部门，注重实效的方针，保证业务的开放性，满足业务需求不断发展变化的要求，便于应用系统的升级。</w:t>
      </w:r>
    </w:p>
    <w:p>
      <w:pPr>
        <w:pStyle w:val="6"/>
      </w:pPr>
      <w:r>
        <w:rPr>
          <w:rFonts w:hint="eastAsia"/>
        </w:rPr>
        <w:t>技术开放性</w:t>
      </w:r>
    </w:p>
    <w:p>
      <w:pPr>
        <w:pStyle w:val="1325"/>
        <w:rPr>
          <w:shd w:val="clear" w:color="auto" w:fill="FFFFFF"/>
        </w:rPr>
      </w:pPr>
      <w:r>
        <w:rPr>
          <w:rFonts w:hint="eastAsia"/>
          <w:shd w:val="clear" w:color="auto" w:fill="FFFFFF"/>
        </w:rPr>
        <w:t>技术开放性需要从</w:t>
      </w:r>
      <w:r>
        <w:t>组件化</w:t>
      </w:r>
      <w:r>
        <w:rPr>
          <w:rFonts w:hint="eastAsia"/>
        </w:rPr>
        <w:t>结构、标准化结构、</w:t>
      </w:r>
      <w:r>
        <w:t>开放功能包</w:t>
      </w:r>
      <w:r>
        <w:rPr>
          <w:rFonts w:hint="eastAsia"/>
        </w:rPr>
        <w:t>、分层架构和平台通用性</w:t>
      </w:r>
      <w:r>
        <w:rPr>
          <w:rFonts w:hint="eastAsia"/>
          <w:shd w:val="clear" w:color="auto" w:fill="FFFFFF"/>
        </w:rPr>
        <w:t>方面设计</w:t>
      </w:r>
    </w:p>
    <w:p>
      <w:pPr>
        <w:pStyle w:val="2086"/>
        <w:ind w:left="981" w:leftChars="0" w:firstLineChars="0"/>
      </w:pPr>
      <w:r>
        <w:t>组件化结构</w:t>
      </w:r>
    </w:p>
    <w:p>
      <w:pPr>
        <w:pStyle w:val="1325"/>
      </w:pPr>
      <w:r>
        <w:t>采用全组件化结构设计，每个组件都被独立地实现，并通过标准接口联系在一起。每个功能组件在功能上独立，同时可根据用户需求灵活配置、组合，实现平滑升级扩容，功能实体可使业务和开发人员根据具体使用要求增加或减少系统应用模块。</w:t>
      </w:r>
    </w:p>
    <w:p>
      <w:pPr>
        <w:pStyle w:val="2086"/>
        <w:ind w:left="981" w:leftChars="0" w:firstLineChars="0"/>
      </w:pPr>
      <w:r>
        <w:t>标准化接口</w:t>
      </w:r>
    </w:p>
    <w:p>
      <w:pPr>
        <w:pStyle w:val="1325"/>
      </w:pPr>
      <w:r>
        <w:t>采用标准统一的接口设计，所有功能实体间的数据交换以及对其他模块的数据引用都通过标准接口完成，使多个组件对接时在开放性、稳定性、扩展性与集成性上有着很好的适配空间。</w:t>
      </w:r>
    </w:p>
    <w:p>
      <w:pPr>
        <w:pStyle w:val="2086"/>
        <w:ind w:left="981" w:leftChars="0" w:firstLineChars="0"/>
      </w:pPr>
      <w:r>
        <w:t>开放功能包</w:t>
      </w:r>
    </w:p>
    <w:p>
      <w:pPr>
        <w:pStyle w:val="1325"/>
      </w:pPr>
      <w:r>
        <w:t>系统处理组件化结构设计与标准化接口设计以支撑开放体系结构外，为了方便用户个性应用的开发，还封装系统及其组件所需的二次开发应用工具包，使其他技术团队对平台进行二次开发时能够更好地复用。</w:t>
      </w:r>
    </w:p>
    <w:p>
      <w:pPr>
        <w:pStyle w:val="2086"/>
        <w:ind w:left="981" w:leftChars="0" w:firstLineChars="0"/>
      </w:pPr>
      <w:r>
        <w:t>分层架构设计</w:t>
      </w:r>
    </w:p>
    <w:p>
      <w:pPr>
        <w:pStyle w:val="1325"/>
      </w:pPr>
      <w:r>
        <w:rPr>
          <w:rFonts w:hint="eastAsia"/>
        </w:rPr>
        <w:t>采用横向分层和纵向分割架构设计。将层与层之间相互分离，每层的应用和服务，采用独立的模块开发和部署，模块间交互标准化，新增功能模块分解到各层，以插件形式加入原系统，既不影响整体架构，也不影响本层功能提供，具备高模块化设计，保证了系统功能的可扩展性。纵向分割是将业务和可复用服务分离出来，通过分布式服务框架调用。新增产品可以通过调用可复用的服务实现自身的业务逻辑。</w:t>
      </w:r>
    </w:p>
    <w:p>
      <w:pPr>
        <w:pStyle w:val="2086"/>
        <w:ind w:left="981" w:leftChars="0" w:firstLineChars="0"/>
      </w:pPr>
      <w:r>
        <w:rPr>
          <w:rFonts w:hint="eastAsia"/>
        </w:rPr>
        <w:t>平台通用性</w:t>
      </w:r>
    </w:p>
    <w:p>
      <w:pPr>
        <w:pStyle w:val="1325"/>
      </w:pPr>
      <w:r>
        <w:t>系统采用的软件开发技术可运行于通用的主流硬件平台上，不依赖于特定的、专用的硬件设备或者系统软件。系统配置（硬件系统、操作系统、数据库系统）的升级一般情况下，不会引起系统的修改和再次开发</w:t>
      </w:r>
      <w:r>
        <w:rPr>
          <w:rFonts w:hint="eastAsia"/>
        </w:rPr>
        <w:t>。</w:t>
      </w:r>
    </w:p>
    <w:p>
      <w:pPr>
        <w:pStyle w:val="6"/>
      </w:pPr>
      <w:r>
        <w:rPr>
          <w:rFonts w:hint="eastAsia"/>
        </w:rPr>
        <w:t>管理开放性</w:t>
      </w:r>
    </w:p>
    <w:p>
      <w:pPr>
        <w:pStyle w:val="1325"/>
      </w:pPr>
      <w:r>
        <w:rPr>
          <w:rFonts w:hint="eastAsia"/>
        </w:rPr>
        <w:t>管理开放性是指软件系统在业务流程、规则、审核和组织架构方面采用</w:t>
      </w:r>
      <w:r>
        <w:rPr>
          <w:rFonts w:hint="eastAsia"/>
          <w:shd w:val="clear" w:color="auto" w:fill="FFFFFF"/>
        </w:rPr>
        <w:t>结构化配置和管理模式，根据系统管理流程，开放软件系统管理功能的可配置性，从而灵活快捷的支持管理流程开放性能力，适应不同的管理模式和流程。</w:t>
      </w:r>
    </w:p>
    <w:p>
      <w:pPr>
        <w:pStyle w:val="5"/>
      </w:pPr>
      <w:bookmarkStart w:id="63" w:name="_Toc118463790"/>
      <w:bookmarkStart w:id="64" w:name="_Toc24514"/>
      <w:bookmarkStart w:id="65" w:name="_Toc1048"/>
      <w:r>
        <w:rPr>
          <w:rFonts w:hint="eastAsia"/>
        </w:rPr>
        <w:t>扩展性</w:t>
      </w:r>
      <w:bookmarkEnd w:id="63"/>
      <w:bookmarkEnd w:id="64"/>
      <w:bookmarkEnd w:id="65"/>
    </w:p>
    <w:p>
      <w:pPr>
        <w:pStyle w:val="1325"/>
      </w:pPr>
      <w:r>
        <w:rPr>
          <w:rFonts w:hint="eastAsia"/>
        </w:rPr>
        <w:t>为了</w:t>
      </w:r>
      <w:r>
        <w:t>满足</w:t>
      </w:r>
      <w:r>
        <w:rPr>
          <w:rFonts w:hint="eastAsia"/>
        </w:rPr>
        <w:t>本项目的</w:t>
      </w:r>
      <w:r>
        <w:t>长远目标</w:t>
      </w:r>
      <w:r>
        <w:rPr>
          <w:rFonts w:hint="eastAsia"/>
        </w:rPr>
        <w:t>，适应业务和技术不断发展得需要，系统软件架构采用模块化体系结构，新功能、新业务的增加能够在不影响系统运行的情况下实现，使架构在一定范围内支持业务的快速变化，并能够适应新技术的应用。</w:t>
      </w:r>
    </w:p>
    <w:p>
      <w:pPr>
        <w:pStyle w:val="1325"/>
      </w:pPr>
      <w:r>
        <w:rPr>
          <w:rFonts w:hint="eastAsia"/>
        </w:rPr>
        <w:t>随着用户和数据量增加，系统可能遇到资源瓶颈，如数据库出现容量和内存使用居高，应用服务器出现并发请求排队等。此时，可以通过横向扩展或物理分服机制提升系统的负荷能力。</w:t>
      </w:r>
    </w:p>
    <w:p>
      <w:pPr>
        <w:pStyle w:val="2086"/>
        <w:ind w:left="981" w:leftChars="0" w:firstLineChars="0"/>
      </w:pPr>
      <w:r>
        <w:rPr>
          <w:rFonts w:hint="eastAsia"/>
        </w:rPr>
        <w:t>横向扩展：通过集群的负载均衡机制，通过增加集群节点来传播负载和增加可靠性。作为系统扩展的主要方式，这将在绝大多数情况下满足系统的扩容需求；</w:t>
      </w:r>
    </w:p>
    <w:p>
      <w:pPr>
        <w:pStyle w:val="2086"/>
        <w:ind w:left="981" w:leftChars="0" w:firstLineChars="0"/>
      </w:pPr>
      <w:r>
        <w:rPr>
          <w:rFonts w:hint="eastAsia"/>
        </w:rPr>
        <w:t>物理分服：当用户和数据量持续增加到横向扩展无法提升的情况时，可以考虑通过物理分服的方式扩展系统。在系统总入口处通过用户路由到相应的服务群。</w:t>
      </w:r>
    </w:p>
    <w:p>
      <w:pPr>
        <w:pStyle w:val="5"/>
      </w:pPr>
      <w:bookmarkStart w:id="66" w:name="_Toc118463791"/>
      <w:bookmarkStart w:id="67" w:name="_Toc17839"/>
      <w:bookmarkStart w:id="68" w:name="_Toc16180"/>
      <w:r>
        <w:rPr>
          <w:rFonts w:hint="eastAsia"/>
        </w:rPr>
        <w:t>安全性</w:t>
      </w:r>
      <w:bookmarkEnd w:id="66"/>
      <w:bookmarkEnd w:id="67"/>
      <w:bookmarkEnd w:id="68"/>
    </w:p>
    <w:p>
      <w:pPr>
        <w:pStyle w:val="1325"/>
      </w:pPr>
      <w:r>
        <w:rPr>
          <w:rFonts w:hint="eastAsia"/>
        </w:rPr>
        <w:t>在设备选型和系统设计过程中，从安全架构、安全策略及安全机制等多方面充分地考虑安全问题。</w:t>
      </w:r>
    </w:p>
    <w:p>
      <w:pPr>
        <w:pStyle w:val="1325"/>
      </w:pPr>
      <w:r>
        <w:rPr>
          <w:rFonts w:hint="eastAsia"/>
        </w:rPr>
        <w:t>系统及运行环境采取全面的安全保护措施，具有防病毒感染、防黑客攻击措施，同时在防雷击、过载、断电和人为破坏方面进行加强，具有高度的安全性和保密性。对接入系统的设备和用户，进行严格的接入认证，以保证接入的安全性。同时系统支持对关键设备、关键数据、关键程序模块采取备份、冗余措施，有较强的容错和系统恢复能力，确保系统长期正常运行。</w:t>
      </w:r>
    </w:p>
    <w:p>
      <w:pPr>
        <w:pStyle w:val="5"/>
      </w:pPr>
      <w:bookmarkStart w:id="69" w:name="_Toc118463792"/>
      <w:bookmarkStart w:id="70" w:name="_Toc17660"/>
      <w:bookmarkStart w:id="71" w:name="_Toc28970"/>
      <w:r>
        <w:rPr>
          <w:rFonts w:hint="eastAsia"/>
        </w:rPr>
        <w:t>可靠性</w:t>
      </w:r>
      <w:bookmarkEnd w:id="69"/>
      <w:bookmarkEnd w:id="70"/>
      <w:bookmarkEnd w:id="71"/>
    </w:p>
    <w:p>
      <w:pPr>
        <w:pStyle w:val="1325"/>
      </w:pPr>
      <w:r>
        <w:rPr>
          <w:rFonts w:hint="eastAsia"/>
        </w:rPr>
        <w:t>系统</w:t>
      </w:r>
      <w:r>
        <w:rPr>
          <w:rFonts w:hint="eastAsia" w:ascii="等线" w:hAnsi="等线" w:cs="等线"/>
          <w:szCs w:val="21"/>
        </w:rPr>
        <w:t>采用故障检查、告警和处理机制</w:t>
      </w:r>
      <w:r>
        <w:rPr>
          <w:rFonts w:hint="eastAsia"/>
        </w:rPr>
        <w:t>具有强的容错能力和错误恢复的能力，</w:t>
      </w:r>
      <w:r>
        <w:rPr>
          <w:rFonts w:hint="eastAsia" w:ascii="等线" w:hAnsi="等线" w:cs="等线"/>
          <w:szCs w:val="21"/>
        </w:rPr>
        <w:t>保证数据不因意外情况丢失或损坏，</w:t>
      </w:r>
      <w:r>
        <w:rPr>
          <w:rFonts w:hint="eastAsia"/>
        </w:rPr>
        <w:t>保证系统安全稳定可靠运行。</w:t>
      </w:r>
    </w:p>
    <w:p>
      <w:pPr>
        <w:pStyle w:val="2086"/>
        <w:ind w:left="981" w:leftChars="0" w:firstLineChars="0"/>
      </w:pPr>
      <w:r>
        <w:rPr>
          <w:rFonts w:hint="eastAsia"/>
        </w:rPr>
        <w:t>当操作错误时，能迅速有效地实现回滚。对系统硬件或网络故障，数据库系统也应能提供一定的保护措施，保证系统安全稳定可靠运行；</w:t>
      </w:r>
    </w:p>
    <w:p>
      <w:pPr>
        <w:pStyle w:val="2086"/>
        <w:ind w:left="981" w:leftChars="0" w:firstLineChars="0"/>
      </w:pPr>
      <w:r>
        <w:rPr>
          <w:rFonts w:hint="eastAsia"/>
        </w:rPr>
        <w:t>系统采用灵活的服务部署方案实现负载均衡，防止“瓶颈”产生；</w:t>
      </w:r>
    </w:p>
    <w:p>
      <w:pPr>
        <w:pStyle w:val="2086"/>
        <w:ind w:left="981" w:leftChars="0" w:firstLineChars="0"/>
      </w:pPr>
      <w:r>
        <w:rPr>
          <w:rFonts w:hint="eastAsia"/>
        </w:rPr>
        <w:t>系统具备多种冗余、备份和集群处理的机制和功能，关键部件、数据库具备冗余备份和负载分担机制，系统具备冗余配置，保证系统无单一故障点，且应易于扩容和维护；</w:t>
      </w:r>
    </w:p>
    <w:p>
      <w:pPr>
        <w:pStyle w:val="2086"/>
        <w:ind w:left="981" w:leftChars="0" w:firstLineChars="0"/>
      </w:pPr>
      <w:r>
        <w:rPr>
          <w:rFonts w:hint="eastAsia"/>
        </w:rPr>
        <w:t>系统提供完善的日志记录能力，对系统关键数据的每一次增加、修改和删除都能记录相应的修改时间、操作人和修改前的数据记录；</w:t>
      </w:r>
    </w:p>
    <w:p>
      <w:pPr>
        <w:pStyle w:val="2086"/>
        <w:ind w:left="981" w:leftChars="0" w:firstLineChars="0"/>
      </w:pPr>
      <w:r>
        <w:rPr>
          <w:rFonts w:hint="eastAsia"/>
        </w:rPr>
        <w:t>系统具有监控功能，能监视系统各功能模块的运行情况，随时发现系统自身的问题；</w:t>
      </w:r>
    </w:p>
    <w:p>
      <w:pPr>
        <w:pStyle w:val="2086"/>
        <w:ind w:left="981" w:leftChars="0" w:firstLineChars="0"/>
      </w:pPr>
      <w:r>
        <w:rPr>
          <w:rFonts w:hint="eastAsia"/>
        </w:rPr>
        <w:t>本系统提供容错机制，避免单点故障的发生，如采用集群、负载均衡等技术。</w:t>
      </w:r>
    </w:p>
    <w:bookmarkEnd w:id="62"/>
    <w:p>
      <w:pPr>
        <w:pStyle w:val="1325"/>
      </w:pPr>
    </w:p>
    <w:p>
      <w:pPr>
        <w:pStyle w:val="4"/>
      </w:pPr>
      <w:bookmarkStart w:id="72" w:name="_Toc118463793"/>
      <w:bookmarkStart w:id="73" w:name="_Toc1672"/>
      <w:bookmarkStart w:id="74" w:name="_Toc4826"/>
      <w:r>
        <w:rPr>
          <w:rFonts w:hint="eastAsia"/>
        </w:rPr>
        <w:t>性能设计规范</w:t>
      </w:r>
      <w:bookmarkEnd w:id="72"/>
      <w:bookmarkEnd w:id="73"/>
      <w:bookmarkEnd w:id="74"/>
    </w:p>
    <w:p>
      <w:pPr>
        <w:pStyle w:val="5"/>
      </w:pPr>
      <w:bookmarkStart w:id="75" w:name="_Toc118463794"/>
      <w:bookmarkStart w:id="76" w:name="_Toc19327"/>
      <w:bookmarkStart w:id="77" w:name="_Toc8898"/>
      <w:r>
        <w:rPr>
          <w:rFonts w:hint="eastAsia"/>
        </w:rPr>
        <w:t>性能指标</w:t>
      </w:r>
      <w:bookmarkEnd w:id="75"/>
      <w:bookmarkEnd w:id="76"/>
      <w:bookmarkEnd w:id="77"/>
    </w:p>
    <w:p>
      <w:pPr>
        <w:pStyle w:val="1325"/>
      </w:pPr>
      <w:r>
        <w:rPr>
          <w:rFonts w:hint="eastAsia"/>
        </w:rPr>
        <w:t>性能指标要求主要包括以下几个方面：</w:t>
      </w:r>
    </w:p>
    <w:p>
      <w:pPr>
        <w:pStyle w:val="2086"/>
        <w:ind w:left="981" w:leftChars="0" w:firstLineChars="0"/>
      </w:pPr>
      <w:r>
        <w:rPr>
          <w:rFonts w:hint="eastAsia"/>
        </w:rPr>
        <w:t>数据采集性能要求(在网络环境具备情况下</w:t>
      </w:r>
      <w:r>
        <w:t>)</w:t>
      </w:r>
    </w:p>
    <w:p>
      <w:pPr>
        <w:pStyle w:val="1325"/>
      </w:pPr>
      <w:r>
        <w:rPr>
          <w:rFonts w:hint="eastAsia"/>
        </w:rPr>
        <w:t>结构化</w:t>
      </w:r>
      <w:r>
        <w:t>数据采集</w:t>
      </w:r>
      <w:r>
        <w:rPr>
          <w:rFonts w:hint="eastAsia"/>
        </w:rPr>
        <w:t>每秒</w:t>
      </w:r>
      <w:r>
        <w:t>大于10000条</w:t>
      </w:r>
      <w:r>
        <w:rPr>
          <w:rFonts w:hint="eastAsia"/>
        </w:rPr>
        <w:t>；</w:t>
      </w:r>
    </w:p>
    <w:p>
      <w:pPr>
        <w:pStyle w:val="1325"/>
      </w:pPr>
      <w:r>
        <w:rPr>
          <w:rFonts w:hint="eastAsia"/>
        </w:rPr>
        <w:t>非结构化数据采集</w:t>
      </w:r>
      <w:r>
        <w:t>每秒</w:t>
      </w:r>
      <w:r>
        <w:rPr>
          <w:rFonts w:hint="eastAsia"/>
        </w:rPr>
        <w:t>大于</w:t>
      </w:r>
      <w:r>
        <w:t>一个80M文件</w:t>
      </w:r>
      <w:r>
        <w:rPr>
          <w:rFonts w:hint="eastAsia"/>
        </w:rPr>
        <w:t>。</w:t>
      </w:r>
    </w:p>
    <w:p>
      <w:pPr>
        <w:pStyle w:val="2086"/>
        <w:ind w:left="981" w:leftChars="0" w:firstLineChars="0"/>
        <w:rPr>
          <w:szCs w:val="24"/>
          <w:lang w:val="en-US"/>
        </w:rPr>
      </w:pPr>
      <w:r>
        <w:rPr>
          <w:rFonts w:hint="eastAsia"/>
        </w:rPr>
        <w:t>页面调用性能要求(在网络环境具备情况下</w:t>
      </w:r>
      <w:r>
        <w:t>)</w:t>
      </w:r>
    </w:p>
    <w:p>
      <w:pPr>
        <w:pStyle w:val="1325"/>
      </w:pPr>
      <w:r>
        <w:rPr>
          <w:rFonts w:hint="eastAsia"/>
        </w:rPr>
        <w:t>网内访问静态页面响应时间小于</w:t>
      </w:r>
      <w:r>
        <w:t>2</w:t>
      </w:r>
      <w:r>
        <w:rPr>
          <w:rFonts w:hint="eastAsia"/>
        </w:rPr>
        <w:t>秒，动态页面响应时间小于</w:t>
      </w:r>
      <w:r>
        <w:t>3</w:t>
      </w:r>
      <w:r>
        <w:rPr>
          <w:rFonts w:hint="eastAsia"/>
        </w:rPr>
        <w:t>秒；</w:t>
      </w:r>
    </w:p>
    <w:p>
      <w:pPr>
        <w:pStyle w:val="1325"/>
      </w:pPr>
      <w:r>
        <w:rPr>
          <w:rFonts w:hint="eastAsia"/>
        </w:rPr>
        <w:t>网外访问静态页面响应时间小于</w:t>
      </w:r>
      <w:r>
        <w:t>3</w:t>
      </w:r>
      <w:r>
        <w:rPr>
          <w:rFonts w:hint="eastAsia"/>
        </w:rPr>
        <w:t>秒，动态页面响应时间小于</w:t>
      </w:r>
      <w:r>
        <w:t>5</w:t>
      </w:r>
      <w:r>
        <w:rPr>
          <w:rFonts w:hint="eastAsia"/>
        </w:rPr>
        <w:t>秒。</w:t>
      </w:r>
    </w:p>
    <w:p>
      <w:pPr>
        <w:pStyle w:val="2086"/>
        <w:ind w:left="981" w:leftChars="0" w:firstLineChars="0"/>
        <w:rPr>
          <w:szCs w:val="24"/>
          <w:lang w:val="en-US"/>
        </w:rPr>
      </w:pPr>
      <w:r>
        <w:rPr>
          <w:rFonts w:hint="eastAsia"/>
        </w:rPr>
        <w:t>接口性能要求</w:t>
      </w:r>
    </w:p>
    <w:p>
      <w:pPr>
        <w:pStyle w:val="1325"/>
      </w:pPr>
      <w:r>
        <w:rPr>
          <w:rFonts w:hint="eastAsia"/>
        </w:rPr>
        <w:t>并发处理：智库平台即可并发处理能力需要具备不低于</w:t>
      </w:r>
      <w:r>
        <w:t>1</w:t>
      </w:r>
      <w:r>
        <w:rPr>
          <w:rFonts w:hint="eastAsia"/>
        </w:rPr>
        <w:t>00的并发。</w:t>
      </w:r>
    </w:p>
    <w:p>
      <w:pPr>
        <w:pStyle w:val="5"/>
        <w:rPr>
          <w:kern w:val="2"/>
          <w:sz w:val="28"/>
        </w:rPr>
      </w:pPr>
      <w:bookmarkStart w:id="78" w:name="_Toc425880638"/>
      <w:bookmarkStart w:id="79" w:name="_Toc425880901"/>
      <w:bookmarkStart w:id="80" w:name="_Toc478128065"/>
      <w:bookmarkStart w:id="81" w:name="_Toc478136596"/>
      <w:bookmarkStart w:id="82" w:name="_Toc293316599"/>
      <w:bookmarkStart w:id="83" w:name="_Toc293306678"/>
      <w:bookmarkStart w:id="84" w:name="_Toc118463795"/>
      <w:bookmarkStart w:id="85" w:name="_Toc18420"/>
      <w:bookmarkStart w:id="86" w:name="_Toc278"/>
      <w:r>
        <w:rPr>
          <w:rFonts w:hint="eastAsia"/>
        </w:rPr>
        <w:t>可靠性</w:t>
      </w:r>
      <w:bookmarkEnd w:id="78"/>
      <w:bookmarkEnd w:id="79"/>
      <w:bookmarkEnd w:id="80"/>
      <w:bookmarkEnd w:id="81"/>
      <w:bookmarkEnd w:id="82"/>
      <w:bookmarkEnd w:id="83"/>
      <w:r>
        <w:rPr>
          <w:rFonts w:hint="eastAsia"/>
        </w:rPr>
        <w:t>指标</w:t>
      </w:r>
      <w:bookmarkEnd w:id="84"/>
      <w:bookmarkEnd w:id="85"/>
      <w:bookmarkEnd w:id="86"/>
    </w:p>
    <w:p>
      <w:pPr>
        <w:pStyle w:val="1325"/>
      </w:pPr>
      <w:r>
        <w:rPr>
          <w:rFonts w:hint="eastAsia"/>
        </w:rPr>
        <w:t>可靠性指运维团队快速响应7*24小时服务能力，包括系统可靠性、接口可靠性、数据可靠性。</w:t>
      </w:r>
    </w:p>
    <w:p>
      <w:pPr>
        <w:pStyle w:val="6"/>
        <w:rPr>
          <w:sz w:val="32"/>
          <w:szCs w:val="32"/>
          <w:lang w:val="en-US"/>
        </w:rPr>
      </w:pPr>
      <w:bookmarkStart w:id="87" w:name="_Toc478128066"/>
      <w:bookmarkStart w:id="88" w:name="_Toc293306679"/>
      <w:bookmarkStart w:id="89" w:name="_Toc425880639"/>
      <w:bookmarkStart w:id="90" w:name="_Toc478136597"/>
      <w:r>
        <w:rPr>
          <w:rFonts w:hint="eastAsia"/>
        </w:rPr>
        <w:t>系统可靠性</w:t>
      </w:r>
      <w:bookmarkEnd w:id="87"/>
      <w:bookmarkEnd w:id="88"/>
      <w:bookmarkEnd w:id="89"/>
      <w:bookmarkEnd w:id="90"/>
    </w:p>
    <w:p>
      <w:pPr>
        <w:pStyle w:val="1325"/>
      </w:pPr>
      <w:r>
        <w:t>1</w:t>
      </w:r>
      <w:r>
        <w:rPr>
          <w:rFonts w:hint="eastAsia"/>
        </w:rPr>
        <w:t>、系统的Web服务器出现故障应能及时告警，应具有完整的操作权限管理功能和完善的系统安全响应机制。</w:t>
      </w:r>
    </w:p>
    <w:p>
      <w:pPr>
        <w:pStyle w:val="1325"/>
      </w:pPr>
      <w:r>
        <w:t>2</w:t>
      </w:r>
      <w:r>
        <w:rPr>
          <w:rFonts w:hint="eastAsia"/>
        </w:rPr>
        <w:t>、</w:t>
      </w:r>
      <w:r>
        <w:tab/>
      </w:r>
      <w:r>
        <w:t>Web</w:t>
      </w:r>
      <w:r>
        <w:rPr>
          <w:rFonts w:hint="eastAsia"/>
        </w:rPr>
        <w:t>服务器应采用双机或者集群方式对外提供服务，在某台服务器出现故障时能保证页面能被正常访问。</w:t>
      </w:r>
    </w:p>
    <w:p>
      <w:pPr>
        <w:pStyle w:val="1325"/>
      </w:pPr>
      <w:r>
        <w:t>3</w:t>
      </w:r>
      <w:r>
        <w:rPr>
          <w:rFonts w:hint="eastAsia"/>
        </w:rPr>
        <w:t>、通过前置负载均衡器，以一定的算法将外部请求分发到</w:t>
      </w:r>
      <w:r>
        <w:t>WEB</w:t>
      </w:r>
      <w:r>
        <w:rPr>
          <w:rFonts w:hint="eastAsia"/>
        </w:rPr>
        <w:t>应用，从而提升</w:t>
      </w:r>
      <w:r>
        <w:t>WEB</w:t>
      </w:r>
      <w:r>
        <w:rPr>
          <w:rFonts w:hint="eastAsia"/>
        </w:rPr>
        <w:t>服务的整体处理能力。</w:t>
      </w:r>
    </w:p>
    <w:p>
      <w:pPr>
        <w:pStyle w:val="1325"/>
      </w:pPr>
      <w:r>
        <w:t>4</w:t>
      </w:r>
      <w:r>
        <w:rPr>
          <w:rFonts w:hint="eastAsia"/>
        </w:rPr>
        <w:t>、</w:t>
      </w:r>
      <w:r>
        <w:t>Web</w:t>
      </w:r>
      <w:r>
        <w:rPr>
          <w:rFonts w:hint="eastAsia"/>
        </w:rPr>
        <w:t>服务器升级时应通过负载均衡器在前端逐个隔离待升级节点，在业务节点升级完成后再将其加入集群。这样就能保证整个升级过程较为平稳，不会造成大量用户在升级期间无法访问业务。</w:t>
      </w:r>
    </w:p>
    <w:p>
      <w:pPr>
        <w:pStyle w:val="1325"/>
      </w:pPr>
      <w:r>
        <w:t>5</w:t>
      </w:r>
      <w:r>
        <w:rPr>
          <w:rFonts w:hint="eastAsia"/>
        </w:rPr>
        <w:t>、为了减少异常断电对系统造成过大影响，尽量将</w:t>
      </w:r>
      <w:r>
        <w:t>Web</w:t>
      </w:r>
      <w:r>
        <w:rPr>
          <w:rFonts w:hint="eastAsia"/>
        </w:rPr>
        <w:t>服务注册到操作系统的自启动脚本中，从而保证操作系统正常运行后能自动启动应用，以便系统能尽快向外提供服务。</w:t>
      </w:r>
    </w:p>
    <w:p>
      <w:pPr>
        <w:pStyle w:val="1325"/>
      </w:pPr>
      <w:r>
        <w:t>6</w:t>
      </w:r>
      <w:r>
        <w:rPr>
          <w:rFonts w:hint="eastAsia"/>
        </w:rPr>
        <w:t>、</w:t>
      </w:r>
      <w:r>
        <w:t>Web</w:t>
      </w:r>
      <w:r>
        <w:rPr>
          <w:rFonts w:hint="eastAsia"/>
        </w:rPr>
        <w:t>应用端口隔离，当不同的</w:t>
      </w:r>
      <w:r>
        <w:t>Web</w:t>
      </w:r>
      <w:r>
        <w:rPr>
          <w:rFonts w:hint="eastAsia"/>
        </w:rPr>
        <w:t>应用需要部署在同一主机时，应该尽量使每个</w:t>
      </w:r>
      <w:r>
        <w:t>Web</w:t>
      </w:r>
      <w:r>
        <w:rPr>
          <w:rFonts w:hint="eastAsia"/>
        </w:rPr>
        <w:t>应用享有独立的</w:t>
      </w:r>
      <w:r>
        <w:t>Web</w:t>
      </w:r>
      <w:r>
        <w:rPr>
          <w:rFonts w:hint="eastAsia"/>
        </w:rPr>
        <w:t>容器，达到各</w:t>
      </w:r>
      <w:r>
        <w:t>Web</w:t>
      </w:r>
      <w:r>
        <w:rPr>
          <w:rFonts w:hint="eastAsia"/>
        </w:rPr>
        <w:t>应用的进程级隔离目的；从主机上隔离会达到更好的资源隔离效果。</w:t>
      </w:r>
    </w:p>
    <w:p>
      <w:pPr>
        <w:pStyle w:val="6"/>
        <w:rPr>
          <w:sz w:val="32"/>
        </w:rPr>
      </w:pPr>
      <w:bookmarkStart w:id="91" w:name="_Toc478136598"/>
      <w:bookmarkStart w:id="92" w:name="_Toc425880640"/>
      <w:bookmarkStart w:id="93" w:name="_Toc478128067"/>
      <w:bookmarkStart w:id="94" w:name="_Toc293306680"/>
      <w:r>
        <w:rPr>
          <w:rFonts w:hint="eastAsia"/>
        </w:rPr>
        <w:t>接口可靠性</w:t>
      </w:r>
      <w:bookmarkEnd w:id="91"/>
      <w:bookmarkEnd w:id="92"/>
      <w:bookmarkEnd w:id="93"/>
      <w:bookmarkEnd w:id="94"/>
    </w:p>
    <w:p>
      <w:pPr>
        <w:pStyle w:val="1325"/>
      </w:pPr>
      <w:r>
        <w:t>1</w:t>
      </w:r>
      <w:r>
        <w:rPr>
          <w:rFonts w:hint="eastAsia"/>
        </w:rPr>
        <w:t>、接口出现故障应能及时告警，应具有完整的操作权限管理功能和完善的系统安全机制。接口失败时应建立重试机制，出现故障时需要及时地响应。</w:t>
      </w:r>
    </w:p>
    <w:p>
      <w:pPr>
        <w:pStyle w:val="1325"/>
      </w:pPr>
      <w:r>
        <w:t>2</w:t>
      </w:r>
      <w:r>
        <w:rPr>
          <w:rFonts w:hint="eastAsia"/>
        </w:rPr>
        <w:t>、接口升级、割接等过程中，应保证有系统回退机制。</w:t>
      </w:r>
    </w:p>
    <w:p>
      <w:pPr>
        <w:pStyle w:val="1325"/>
      </w:pPr>
      <w:r>
        <w:t>3</w:t>
      </w:r>
      <w:r>
        <w:rPr>
          <w:rFonts w:hint="eastAsia"/>
        </w:rPr>
        <w:t>、接口应防止消耗过多的系统资源而使系统崩溃。</w:t>
      </w:r>
    </w:p>
    <w:p>
      <w:pPr>
        <w:pStyle w:val="6"/>
        <w:rPr>
          <w:sz w:val="32"/>
        </w:rPr>
      </w:pPr>
      <w:bookmarkStart w:id="95" w:name="_Toc425880641"/>
      <w:bookmarkStart w:id="96" w:name="_Toc478128068"/>
      <w:bookmarkStart w:id="97" w:name="_Toc293306681"/>
      <w:bookmarkStart w:id="98" w:name="_Toc478136599"/>
      <w:r>
        <w:rPr>
          <w:rFonts w:hint="eastAsia"/>
        </w:rPr>
        <w:t>数据可靠性</w:t>
      </w:r>
      <w:bookmarkEnd w:id="95"/>
      <w:bookmarkEnd w:id="96"/>
      <w:bookmarkEnd w:id="97"/>
      <w:bookmarkEnd w:id="98"/>
    </w:p>
    <w:p>
      <w:pPr>
        <w:pStyle w:val="1325"/>
        <w:numPr>
          <w:ilvl w:val="0"/>
          <w:numId w:val="132"/>
        </w:numPr>
        <w:ind w:firstLineChars="0"/>
      </w:pPr>
      <w:r>
        <w:rPr>
          <w:rFonts w:hint="eastAsia"/>
        </w:rPr>
        <w:t>数据完整性：要求智库平台提供的数据符合实体完整性约束、参照完整性约束。</w:t>
      </w:r>
    </w:p>
    <w:p>
      <w:pPr>
        <w:pStyle w:val="1325"/>
      </w:pPr>
      <w:r>
        <w:t>2</w:t>
      </w:r>
      <w:r>
        <w:rPr>
          <w:rFonts w:hint="eastAsia"/>
        </w:rPr>
        <w:t>、数据及时性：要求智库平台中提供的内外部数据应是最新状态的数据。</w:t>
      </w:r>
    </w:p>
    <w:p>
      <w:pPr>
        <w:pStyle w:val="1325"/>
      </w:pPr>
      <w:r>
        <w:t>3</w:t>
      </w:r>
      <w:r>
        <w:rPr>
          <w:rFonts w:hint="eastAsia"/>
        </w:rPr>
        <w:t>、数据一致性：要求智库平台提供的数据对内对外应保持一致。。</w:t>
      </w:r>
    </w:p>
    <w:p>
      <w:pPr>
        <w:pStyle w:val="1325"/>
      </w:pPr>
      <w:r>
        <w:t>4</w:t>
      </w:r>
      <w:r>
        <w:rPr>
          <w:rFonts w:hint="eastAsia"/>
        </w:rPr>
        <w:t>、</w:t>
      </w:r>
      <w:r>
        <w:tab/>
      </w:r>
      <w:r>
        <w:rPr>
          <w:rFonts w:hint="eastAsia"/>
        </w:rPr>
        <w:t>数据准确性：要求智库平台提供的数据是准确的。</w:t>
      </w:r>
    </w:p>
    <w:p>
      <w:r>
        <w:rPr>
          <w:rFonts w:hint="eastAsia"/>
        </w:rPr>
        <w:br w:type="page"/>
      </w:r>
    </w:p>
    <w:p>
      <w:pPr>
        <w:pStyle w:val="3"/>
      </w:pPr>
      <w:bookmarkStart w:id="99" w:name="_Toc30709"/>
      <w:bookmarkStart w:id="100" w:name="_Toc13604"/>
      <w:r>
        <w:rPr>
          <w:rFonts w:hint="eastAsia"/>
        </w:rPr>
        <w:t>接口标准</w:t>
      </w:r>
      <w:bookmarkEnd w:id="99"/>
      <w:bookmarkEnd w:id="100"/>
    </w:p>
    <w:p>
      <w:pPr>
        <w:pStyle w:val="4"/>
      </w:pPr>
      <w:bookmarkStart w:id="101" w:name="_Toc8582"/>
      <w:bookmarkStart w:id="102" w:name="_Toc75"/>
      <w:r>
        <w:rPr>
          <w:rFonts w:hint="eastAsia"/>
          <w:lang w:val="en-US" w:eastAsia="zh-CN"/>
        </w:rPr>
        <w:t>接口要求</w:t>
      </w:r>
      <w:bookmarkEnd w:id="101"/>
      <w:bookmarkEnd w:id="102"/>
    </w:p>
    <w:p>
      <w:pPr>
        <w:pStyle w:val="2086"/>
        <w:ind w:left="981" w:leftChars="0" w:firstLineChars="0"/>
      </w:pPr>
      <w:r>
        <w:rPr>
          <w:rFonts w:hint="eastAsia"/>
          <w:lang w:val="en-US" w:eastAsia="zh-CN"/>
        </w:rPr>
        <w:t>信息通讯安全</w:t>
      </w:r>
    </w:p>
    <w:p>
      <w:pPr>
        <w:pStyle w:val="1325"/>
        <w:rPr>
          <w:rFonts w:hint="default" w:ascii="宋体" w:eastAsia="宋体" w:cs="宋体"/>
          <w:szCs w:val="21"/>
          <w:lang w:val="en-US" w:eastAsia="zh-CN"/>
        </w:rPr>
      </w:pPr>
      <w:r>
        <w:rPr>
          <w:rFonts w:hint="eastAsia" w:ascii="宋体" w:cs="宋体"/>
          <w:szCs w:val="21"/>
        </w:rPr>
        <w:t>保证接口的自身安全，通过接口实现技术上的安全控制，做到对安全事件的“可知、可控、可预测"，是实现系统安全的一个重要基础。</w:t>
      </w:r>
      <w:r>
        <w:rPr>
          <w:rFonts w:hint="eastAsia" w:ascii="宋体" w:cs="宋体"/>
          <w:szCs w:val="21"/>
          <w:lang w:val="en-US" w:eastAsia="zh-CN"/>
        </w:rPr>
        <w:t>可对其进行：安全评估、访问控制、防恶意代码、加密等方法确保接口通讯安全。</w:t>
      </w:r>
    </w:p>
    <w:p>
      <w:pPr>
        <w:pStyle w:val="2086"/>
        <w:ind w:left="981" w:leftChars="0" w:firstLineChars="0"/>
      </w:pPr>
      <w:r>
        <w:rPr>
          <w:rFonts w:hint="eastAsia"/>
          <w:lang w:val="en-US" w:eastAsia="zh-CN"/>
        </w:rPr>
        <w:t>支持高开发</w:t>
      </w:r>
    </w:p>
    <w:p>
      <w:pPr>
        <w:pStyle w:val="1325"/>
        <w:rPr>
          <w:rFonts w:hint="eastAsia" w:ascii="宋体" w:cs="宋体"/>
          <w:szCs w:val="21"/>
        </w:rPr>
      </w:pPr>
      <w:r>
        <w:rPr>
          <w:rFonts w:hint="eastAsia" w:ascii="宋体" w:cs="宋体"/>
          <w:szCs w:val="21"/>
        </w:rPr>
        <w:t>系统在设计时考虑到多线程的情况，</w:t>
      </w:r>
      <w:r>
        <w:rPr>
          <w:rFonts w:hint="eastAsia" w:ascii="宋体" w:cs="宋体"/>
          <w:szCs w:val="21"/>
          <w:lang w:val="en-US" w:eastAsia="zh-CN"/>
        </w:rPr>
        <w:t>可</w:t>
      </w:r>
      <w:r>
        <w:rPr>
          <w:rFonts w:hint="eastAsia" w:ascii="宋体" w:cs="宋体"/>
          <w:szCs w:val="21"/>
        </w:rPr>
        <w:t>采用了分布式架构和负载均衡技术，能够支持大规模的并发访问。</w:t>
      </w:r>
    </w:p>
    <w:p>
      <w:pPr>
        <w:pStyle w:val="2086"/>
        <w:ind w:left="981" w:leftChars="0" w:firstLineChars="0"/>
      </w:pPr>
      <w:r>
        <w:rPr>
          <w:rFonts w:hint="eastAsia"/>
          <w:lang w:val="en-US" w:eastAsia="zh-CN"/>
        </w:rPr>
        <w:t>可监控</w:t>
      </w:r>
    </w:p>
    <w:p>
      <w:pPr>
        <w:pStyle w:val="1325"/>
        <w:rPr>
          <w:rFonts w:ascii="宋体" w:cs="宋体"/>
          <w:szCs w:val="21"/>
        </w:rPr>
      </w:pPr>
      <w:r>
        <w:rPr>
          <w:rFonts w:hint="eastAsia" w:ascii="宋体" w:cs="宋体"/>
          <w:szCs w:val="21"/>
        </w:rPr>
        <w:t>具备完善的监控功能，可以实时监控系统运行状态、用户访问情况等，及时发现并解决问题，保证系统的稳定性和可靠性。</w:t>
      </w:r>
    </w:p>
    <w:p>
      <w:pPr>
        <w:pStyle w:val="2086"/>
        <w:ind w:left="981" w:leftChars="0" w:firstLineChars="0"/>
      </w:pPr>
      <w:r>
        <w:rPr>
          <w:rFonts w:hint="eastAsia"/>
          <w:lang w:val="en-US" w:eastAsia="zh-CN"/>
        </w:rPr>
        <w:t>系统资源的动态扩展</w:t>
      </w:r>
    </w:p>
    <w:p>
      <w:pPr>
        <w:pStyle w:val="1325"/>
        <w:rPr>
          <w:rFonts w:ascii="宋体" w:cs="宋体"/>
          <w:szCs w:val="21"/>
        </w:rPr>
      </w:pPr>
      <w:r>
        <w:rPr>
          <w:rFonts w:hint="eastAsia" w:ascii="宋体" w:cs="宋体"/>
          <w:szCs w:val="21"/>
        </w:rPr>
        <w:t>保证在充分利用系统资源的前提下，实现系统平滑的移植和扩展，同时在系统并发增加时提供系统资源的动态扩展，以保证系统的稳定性。</w:t>
      </w:r>
    </w:p>
    <w:p>
      <w:pPr>
        <w:pStyle w:val="2086"/>
        <w:ind w:left="981" w:leftChars="0" w:firstLineChars="0"/>
      </w:pPr>
      <w:r>
        <w:rPr>
          <w:rFonts w:hint="eastAsia"/>
          <w:lang w:val="en-US" w:eastAsia="zh-CN"/>
        </w:rPr>
        <w:t>异常处理机制</w:t>
      </w:r>
    </w:p>
    <w:p>
      <w:pPr>
        <w:pStyle w:val="1325"/>
      </w:pPr>
      <w:r>
        <w:rPr>
          <w:rFonts w:hint="eastAsia"/>
        </w:rPr>
        <w:t xml:space="preserve">表单验证、唯一性检查、或其他可预期的错误。我们需要编写特定代码来捕获这类错误，并抛出一个包含提示信息的全局异常，捕获并返回给客户端。 </w:t>
      </w:r>
    </w:p>
    <w:p>
      <w:pPr>
        <w:pStyle w:val="2086"/>
        <w:ind w:left="981" w:leftChars="0" w:firstLineChars="0"/>
      </w:pPr>
      <w:r>
        <w:rPr>
          <w:rFonts w:hint="eastAsia"/>
          <w:lang w:val="en-US" w:eastAsia="zh-CN"/>
        </w:rPr>
        <w:t>业务扩展</w:t>
      </w:r>
    </w:p>
    <w:p>
      <w:pPr>
        <w:pStyle w:val="1325"/>
        <w:rPr>
          <w:rFonts w:ascii="宋体" w:cs="宋体"/>
        </w:rPr>
      </w:pPr>
      <w:r>
        <w:rPr>
          <w:rFonts w:hint="eastAsia"/>
          <w:shd w:val="clear" w:color="auto" w:fill="FFFFFF"/>
        </w:rPr>
        <w:t>系统在运行过程中，根据需要扩展业务功能例如，当用户需求发生变化时，可以增加新的业务功能以满足用户需求。这种方式可以提高系统的灵活性和可扩展性，但是需要考虑业务变化的频率和影响范围。</w:t>
      </w:r>
      <w:r>
        <w:rPr>
          <w:shd w:val="clear" w:color="auto" w:fill="FFFFFF"/>
        </w:rPr>
        <w:t>。</w:t>
      </w:r>
    </w:p>
    <w:p>
      <w:pPr>
        <w:pStyle w:val="4"/>
      </w:pPr>
      <w:bookmarkStart w:id="103" w:name="_Toc15111"/>
      <w:bookmarkStart w:id="104" w:name="_Toc11155"/>
      <w:r>
        <w:rPr>
          <w:rFonts w:hint="eastAsia"/>
          <w:lang w:val="en-US" w:eastAsia="zh-CN"/>
        </w:rPr>
        <w:t>技术方式</w:t>
      </w:r>
      <w:bookmarkEnd w:id="103"/>
      <w:bookmarkEnd w:id="104"/>
    </w:p>
    <w:p>
      <w:pPr>
        <w:pStyle w:val="1325"/>
        <w:rPr>
          <w:rFonts w:hint="eastAsia"/>
        </w:rPr>
      </w:pPr>
      <w:r>
        <w:rPr>
          <w:rFonts w:hint="eastAsia"/>
        </w:rPr>
        <w:t>提供的数据接口技术主要包括以下类型:</w:t>
      </w:r>
    </w:p>
    <w:p>
      <w:pPr>
        <w:pStyle w:val="2086"/>
      </w:pPr>
      <w:r>
        <w:rPr>
          <w:rFonts w:hint="eastAsia"/>
        </w:rPr>
        <w:t>HTTP接口</w:t>
      </w:r>
    </w:p>
    <w:p>
      <w:pPr>
        <w:pStyle w:val="1325"/>
        <w:rPr>
          <w:rFonts w:hint="eastAsia"/>
          <w:lang w:eastAsia="zh-CN"/>
        </w:rPr>
      </w:pPr>
      <w:r>
        <w:rPr>
          <w:rFonts w:hint="eastAsia"/>
        </w:rPr>
        <w:t>通过HTTP协议传输的接口，可以传输文本表单数据，也可以传输json类型的对象数据或xm1类型的数据</w:t>
      </w:r>
      <w:r>
        <w:rPr>
          <w:rFonts w:hint="eastAsia"/>
          <w:lang w:eastAsia="zh-CN"/>
        </w:rPr>
        <w:t>。</w:t>
      </w:r>
    </w:p>
    <w:p>
      <w:pPr>
        <w:pStyle w:val="2086"/>
      </w:pPr>
      <w:r>
        <w:rPr>
          <w:rFonts w:hint="eastAsia"/>
          <w:lang w:val="en-US" w:eastAsia="zh-CN"/>
        </w:rPr>
        <w:t>SOAP</w:t>
      </w:r>
    </w:p>
    <w:p>
      <w:pPr>
        <w:pStyle w:val="2086"/>
        <w:numPr>
          <w:ilvl w:val="0"/>
          <w:numId w:val="0"/>
        </w:numPr>
        <w:ind w:leftChars="205"/>
        <w:rPr>
          <w:rFonts w:hint="eastAsia" w:eastAsia="宋体"/>
          <w:lang w:eastAsia="zh-CN"/>
        </w:rPr>
      </w:pPr>
      <w:r>
        <w:rPr>
          <w:rFonts w:hint="eastAsia"/>
        </w:rPr>
        <w:t>简单面向对象协议，基于HTTP，使用</w:t>
      </w:r>
      <w:r>
        <w:rPr>
          <w:rFonts w:hint="eastAsia"/>
          <w:lang w:val="en-US" w:eastAsia="zh-CN"/>
        </w:rPr>
        <w:t>xml</w:t>
      </w:r>
      <w:r>
        <w:rPr>
          <w:rFonts w:hint="eastAsia"/>
        </w:rPr>
        <w:t>作为默认传输格式</w:t>
      </w:r>
      <w:r>
        <w:rPr>
          <w:rFonts w:hint="eastAsia"/>
          <w:lang w:eastAsia="zh-CN"/>
        </w:rPr>
        <w:t>。</w:t>
      </w:r>
    </w:p>
    <w:p>
      <w:pPr>
        <w:pStyle w:val="2086"/>
      </w:pPr>
      <w:r>
        <w:rPr>
          <w:rFonts w:hint="eastAsia"/>
          <w:lang w:val="en-US" w:eastAsia="zh-CN"/>
        </w:rPr>
        <w:t>Web Serveice</w:t>
      </w:r>
    </w:p>
    <w:p>
      <w:pPr>
        <w:pStyle w:val="1325"/>
        <w:rPr>
          <w:rFonts w:hint="eastAsia" w:eastAsia="宋体"/>
          <w:lang w:eastAsia="zh-CN"/>
        </w:rPr>
      </w:pPr>
      <w:r>
        <w:rPr>
          <w:rFonts w:hint="eastAsia"/>
        </w:rPr>
        <w:t>相比传统的HTTP接口只传输文本请求和文本响应，通过Web Service可以直接拿到远程的一个对象，并能够直接调用对该对象的属性和方法，比HTTP更高级</w:t>
      </w:r>
      <w:r>
        <w:rPr>
          <w:rFonts w:hint="eastAsia"/>
          <w:lang w:eastAsia="zh-CN"/>
        </w:rPr>
        <w:t>。</w:t>
      </w:r>
    </w:p>
    <w:p>
      <w:pPr>
        <w:pStyle w:val="2086"/>
      </w:pPr>
      <w:r>
        <w:rPr>
          <w:rFonts w:hint="eastAsia"/>
          <w:lang w:val="en-US" w:eastAsia="zh-CN"/>
        </w:rPr>
        <w:t>FTP</w:t>
      </w:r>
    </w:p>
    <w:p>
      <w:pPr>
        <w:pStyle w:val="1325"/>
        <w:rPr>
          <w:rFonts w:hint="eastAsia"/>
          <w:lang w:eastAsia="zh-CN"/>
        </w:rPr>
      </w:pPr>
      <w:r>
        <w:rPr>
          <w:rFonts w:hint="eastAsia"/>
        </w:rPr>
        <w:t>FTP是用于在网络上进行文件传输的一套标准协议，客户在和服务器建立连接前要经过一个“三次握手”的过程，保证客户与服务器之间的连接是可靠的，而且是面向连接，为数据传输提供可靠保证。</w:t>
      </w:r>
    </w:p>
    <w:p>
      <w:pPr>
        <w:pStyle w:val="4"/>
      </w:pPr>
      <w:bookmarkStart w:id="105" w:name="_Toc8984"/>
      <w:bookmarkStart w:id="106" w:name="_Toc31604"/>
      <w:r>
        <w:rPr>
          <w:rFonts w:hint="eastAsia"/>
          <w:lang w:val="en-US" w:eastAsia="zh-CN"/>
        </w:rPr>
        <w:t>报文格式</w:t>
      </w:r>
      <w:bookmarkEnd w:id="105"/>
      <w:bookmarkEnd w:id="106"/>
    </w:p>
    <w:p>
      <w:pPr>
        <w:pStyle w:val="1325"/>
      </w:pPr>
      <w:r>
        <w:rPr>
          <w:rFonts w:hint="eastAsia"/>
        </w:rPr>
        <w:t>数据接口的报文格式主要分为报文内容、异常代码标准、报文格式说明规范组成。</w:t>
      </w:r>
    </w:p>
    <w:p>
      <w:pPr>
        <w:pStyle w:val="2086"/>
        <w:ind w:left="981" w:leftChars="0" w:firstLineChars="0"/>
      </w:pPr>
      <w:r>
        <w:rPr>
          <w:rFonts w:hint="eastAsia"/>
        </w:rPr>
        <w:t>接口内容主要分为XML和JSON两种报文格式。</w:t>
      </w:r>
    </w:p>
    <w:p>
      <w:pPr>
        <w:pStyle w:val="2087"/>
        <w:ind w:left="493" w:leftChars="0" w:firstLineChars="0"/>
        <w:rPr>
          <w:rFonts w:ascii="宋体" w:hAnsi="宋体" w:cs="宋体"/>
          <w:szCs w:val="24"/>
        </w:rPr>
      </w:pPr>
      <w:r>
        <w:rPr>
          <w:rFonts w:hint="eastAsia" w:ascii="宋体" w:hAnsi="宋体" w:cs="宋体"/>
          <w:szCs w:val="24"/>
        </w:rPr>
        <w:t>XML可扩展标记语言，标准通用标记语言的子集，是一种用于标记电子文件使其具有结构性的标记语言。</w:t>
      </w:r>
    </w:p>
    <w:p>
      <w:pPr>
        <w:pStyle w:val="2087"/>
        <w:ind w:left="493" w:leftChars="0" w:firstLineChars="0"/>
        <w:rPr>
          <w:rFonts w:ascii="宋体" w:hAnsi="宋体" w:cs="宋体"/>
          <w:szCs w:val="24"/>
        </w:rPr>
      </w:pPr>
      <w:r>
        <w:rPr>
          <w:rFonts w:hint="eastAsia" w:ascii="宋体" w:hAnsi="宋体" w:cs="宋体"/>
          <w:szCs w:val="24"/>
        </w:rPr>
        <w:t xml:space="preserve">JSON(JavaScript Object Notation) 是一种轻量级的数据交换格式。大数据基础平台对外开放接口采用REST风格，使用HTTP+JSON报文方式承载交易信息，支持GET、POST两种请求方式。 </w:t>
      </w:r>
    </w:p>
    <w:p>
      <w:pPr>
        <w:pStyle w:val="2086"/>
        <w:ind w:left="981" w:leftChars="0" w:firstLineChars="0"/>
      </w:pPr>
      <w:r>
        <w:rPr>
          <w:rFonts w:hint="eastAsia"/>
        </w:rPr>
        <w:t>接口异常代码标准</w:t>
      </w:r>
    </w:p>
    <w:p>
      <w:pPr>
        <w:pStyle w:val="1325"/>
        <w:rPr>
          <w:shd w:val="clear" w:color="auto" w:fill="FFFFFF"/>
        </w:rPr>
      </w:pPr>
      <w:r>
        <w:rPr>
          <w:rFonts w:hint="eastAsia"/>
          <w:shd w:val="clear" w:color="auto" w:fill="FFFFFF"/>
        </w:rPr>
        <w:t>即调用数据服务接口异常场景下返回的错误码，返回异常码的同时也会返回中文详细描述，以增强异常码的可读性。异常码通常表示某种异常场景，具有唯一指向性。</w:t>
      </w:r>
    </w:p>
    <w:p>
      <w:pPr>
        <w:pStyle w:val="2086"/>
        <w:ind w:left="981" w:leftChars="0" w:firstLineChars="0"/>
      </w:pPr>
      <w:r>
        <w:rPr>
          <w:rFonts w:hint="eastAsia"/>
        </w:rPr>
        <w:t>报文格式说明规范</w:t>
      </w:r>
    </w:p>
    <w:p>
      <w:pPr>
        <w:pStyle w:val="2087"/>
        <w:ind w:left="493" w:leftChars="0" w:firstLineChars="0"/>
        <w:rPr>
          <w:rFonts w:ascii="宋体" w:hAnsi="宋体" w:cs="宋体"/>
          <w:szCs w:val="24"/>
        </w:rPr>
      </w:pPr>
      <w:r>
        <w:rPr>
          <w:rFonts w:hint="eastAsia" w:ascii="宋体" w:hAnsi="宋体" w:cs="宋体"/>
          <w:szCs w:val="24"/>
        </w:rPr>
        <w:t>简介</w:t>
      </w:r>
    </w:p>
    <w:p>
      <w:pPr>
        <w:pStyle w:val="2087"/>
        <w:ind w:left="493" w:leftChars="0" w:firstLineChars="0"/>
        <w:rPr>
          <w:rFonts w:ascii="宋体" w:hAnsi="宋体" w:cs="宋体"/>
          <w:szCs w:val="24"/>
        </w:rPr>
      </w:pPr>
      <w:r>
        <w:rPr>
          <w:rFonts w:hint="eastAsia" w:ascii="宋体" w:hAnsi="宋体" w:cs="宋体"/>
          <w:szCs w:val="24"/>
        </w:rPr>
        <w:t>接口描述</w:t>
      </w:r>
    </w:p>
    <w:p>
      <w:pPr>
        <w:pStyle w:val="2087"/>
        <w:ind w:left="493" w:leftChars="0" w:firstLineChars="0"/>
        <w:rPr>
          <w:rFonts w:ascii="宋体" w:hAnsi="宋体" w:cs="宋体"/>
          <w:szCs w:val="24"/>
        </w:rPr>
      </w:pPr>
      <w:r>
        <w:rPr>
          <w:rFonts w:hint="eastAsia" w:ascii="宋体" w:hAnsi="宋体" w:cs="宋体"/>
          <w:szCs w:val="24"/>
        </w:rPr>
        <w:t>请求参数、响应</w:t>
      </w:r>
    </w:p>
    <w:p>
      <w:pPr>
        <w:pStyle w:val="2087"/>
        <w:ind w:left="493" w:leftChars="0" w:firstLineChars="0"/>
        <w:rPr>
          <w:rFonts w:ascii="宋体" w:hAnsi="宋体" w:cs="宋体"/>
          <w:szCs w:val="24"/>
        </w:rPr>
      </w:pPr>
      <w:r>
        <w:rPr>
          <w:rFonts w:hint="eastAsia" w:ascii="宋体" w:hAnsi="宋体" w:cs="宋体"/>
          <w:szCs w:val="24"/>
        </w:rPr>
        <w:t>应用示例</w:t>
      </w:r>
    </w:p>
    <w:p>
      <w:pPr>
        <w:pStyle w:val="2087"/>
        <w:ind w:left="493" w:leftChars="0" w:firstLineChars="0"/>
        <w:rPr>
          <w:rFonts w:ascii="宋体" w:hAnsi="宋体" w:cs="宋体"/>
          <w:szCs w:val="24"/>
        </w:rPr>
      </w:pPr>
      <w:r>
        <w:rPr>
          <w:rFonts w:hint="eastAsia" w:ascii="宋体" w:hAnsi="宋体" w:cs="宋体"/>
          <w:szCs w:val="24"/>
        </w:rPr>
        <w:t>异常码说明</w:t>
      </w:r>
    </w:p>
    <w:p>
      <w:pPr>
        <w:pStyle w:val="3"/>
      </w:pPr>
      <w:bookmarkStart w:id="107" w:name="_Toc10138"/>
      <w:bookmarkStart w:id="108" w:name="_Toc28375"/>
      <w:r>
        <w:rPr>
          <w:rFonts w:hint="eastAsia"/>
          <w:lang w:val="en-US" w:eastAsia="zh-CN"/>
        </w:rPr>
        <w:t>代码开发标准</w:t>
      </w:r>
      <w:bookmarkEnd w:id="107"/>
      <w:bookmarkEnd w:id="108"/>
    </w:p>
    <w:p>
      <w:pPr>
        <w:pStyle w:val="4"/>
        <w:ind w:left="576" w:leftChars="0" w:firstLineChars="0"/>
        <w:rPr>
          <w:rFonts w:hint="eastAsia"/>
          <w:lang w:val="en-US" w:eastAsia="zh-CN"/>
        </w:rPr>
      </w:pPr>
      <w:bookmarkStart w:id="109" w:name="_Toc5287"/>
      <w:bookmarkStart w:id="110" w:name="_Toc8970"/>
      <w:r>
        <w:rPr>
          <w:rFonts w:hint="eastAsia"/>
          <w:lang w:val="en-US" w:eastAsia="zh-CN"/>
        </w:rPr>
        <w:t>管理规范</w:t>
      </w:r>
      <w:bookmarkEnd w:id="109"/>
      <w:bookmarkEnd w:id="110"/>
    </w:p>
    <w:p>
      <w:pPr>
        <w:pStyle w:val="5"/>
        <w:rPr>
          <w:rFonts w:hint="eastAsia"/>
          <w:lang w:val="en-US" w:eastAsia="zh-CN"/>
        </w:rPr>
      </w:pPr>
      <w:bookmarkStart w:id="111" w:name="_Toc30996"/>
      <w:bookmarkStart w:id="112" w:name="_Toc2998"/>
      <w:bookmarkStart w:id="113" w:name="_Toc29969"/>
      <w:r>
        <w:rPr>
          <w:rFonts w:hint="eastAsia"/>
          <w:lang w:val="en-US" w:eastAsia="zh-CN"/>
        </w:rPr>
        <w:t>项目立项</w:t>
      </w:r>
      <w:bookmarkEnd w:id="111"/>
      <w:bookmarkEnd w:id="112"/>
      <w:bookmarkEnd w:id="113"/>
    </w:p>
    <w:p>
      <w:pPr>
        <w:pStyle w:val="1325"/>
        <w:rPr>
          <w:rFonts w:hint="default"/>
          <w:lang w:val="zh-CN" w:eastAsia="zh-CN"/>
        </w:rPr>
      </w:pPr>
      <w:r>
        <w:rPr>
          <w:rFonts w:hint="default"/>
          <w:lang w:val="zh-CN" w:eastAsia="zh-CN"/>
        </w:rPr>
        <w:t>部门经理指定开发经理跟主要开发人员，初步构建开发团队。</w:t>
      </w:r>
    </w:p>
    <w:p>
      <w:pPr>
        <w:pStyle w:val="5"/>
        <w:rPr>
          <w:rFonts w:hint="eastAsia"/>
          <w:lang w:val="en-US" w:eastAsia="zh-CN"/>
        </w:rPr>
      </w:pPr>
      <w:bookmarkStart w:id="114" w:name="_Toc15154"/>
      <w:bookmarkStart w:id="115" w:name="_Toc8722"/>
      <w:bookmarkStart w:id="116" w:name="_Toc9739"/>
      <w:r>
        <w:rPr>
          <w:rFonts w:hint="eastAsia"/>
          <w:lang w:val="en-US" w:eastAsia="zh-CN"/>
        </w:rPr>
        <w:t>项目技术调研</w:t>
      </w:r>
      <w:bookmarkEnd w:id="114"/>
      <w:bookmarkEnd w:id="115"/>
      <w:bookmarkEnd w:id="116"/>
    </w:p>
    <w:p>
      <w:pPr>
        <w:pStyle w:val="1325"/>
        <w:rPr>
          <w:rFonts w:hint="default"/>
        </w:rPr>
      </w:pPr>
      <w:r>
        <w:rPr>
          <w:rFonts w:hint="default"/>
        </w:rPr>
        <w:t>开发经理和核心开发负责，根据项目实际情况进行技术框架选型、关键技术难点调研，并输出技术调研和可行性分析报告。</w:t>
      </w:r>
    </w:p>
    <w:p>
      <w:pPr>
        <w:pStyle w:val="5"/>
        <w:rPr>
          <w:rFonts w:hint="eastAsia"/>
          <w:lang w:val="en-US" w:eastAsia="zh-CN"/>
        </w:rPr>
      </w:pPr>
      <w:bookmarkStart w:id="117" w:name="_Toc30805"/>
      <w:bookmarkStart w:id="118" w:name="_Toc2515"/>
      <w:bookmarkStart w:id="119" w:name="_Toc1310"/>
      <w:r>
        <w:rPr>
          <w:rFonts w:hint="eastAsia"/>
          <w:lang w:val="en-US" w:eastAsia="zh-CN"/>
        </w:rPr>
        <w:t>产品原型和设计评审</w:t>
      </w:r>
      <w:bookmarkEnd w:id="117"/>
      <w:bookmarkEnd w:id="118"/>
      <w:bookmarkEnd w:id="119"/>
    </w:p>
    <w:p>
      <w:pPr>
        <w:pStyle w:val="1325"/>
        <w:rPr>
          <w:rFonts w:hint="default"/>
          <w:lang w:val="zh-CN" w:eastAsia="zh-CN"/>
        </w:rPr>
      </w:pPr>
      <w:r>
        <w:rPr>
          <w:rFonts w:hint="default"/>
          <w:lang w:val="zh-CN" w:eastAsia="zh-CN"/>
        </w:rPr>
        <w:t>在原型评审前一天把完整的原型设计文档，功能清单及其他相关文档发送开发经理、核心开发及部门经理。在原型会议评审前，开发经理及核心开发同事必须阅读产品设计文档，从技术实现的角度评估原型和产品设计中的业务逻辑，并形成问题清单，开发经理负责检查，部门经理负责跟进。</w:t>
      </w:r>
    </w:p>
    <w:p>
      <w:pPr>
        <w:pStyle w:val="1325"/>
        <w:rPr>
          <w:rFonts w:hint="default"/>
          <w:lang w:val="zh-CN" w:eastAsia="zh-CN"/>
        </w:rPr>
      </w:pPr>
      <w:r>
        <w:rPr>
          <w:rFonts w:hint="default"/>
          <w:lang w:val="zh-CN" w:eastAsia="zh-CN"/>
        </w:rPr>
        <w:t>开发经理及主要核心开发人员参与原型的会议评审，在会议期间开发人员和产品经理针对问题进行讨论确认，如果会议中不能达成一致意见的，必须在会议纪要中体现并后续跟进直到达成一致意见，如有必要的话，再次进行会议评审，所有的变更都需要更新到最新的原型中并跟进确认。</w:t>
      </w:r>
    </w:p>
    <w:p>
      <w:pPr>
        <w:pStyle w:val="5"/>
        <w:rPr>
          <w:rFonts w:hint="eastAsia"/>
          <w:lang w:val="en-US" w:eastAsia="zh-CN"/>
        </w:rPr>
      </w:pPr>
      <w:bookmarkStart w:id="120" w:name="_Toc26595"/>
      <w:bookmarkStart w:id="121" w:name="_Toc14783"/>
      <w:bookmarkStart w:id="122" w:name="_Toc7252"/>
      <w:r>
        <w:rPr>
          <w:rFonts w:hint="eastAsia"/>
          <w:lang w:val="en-US" w:eastAsia="zh-CN"/>
        </w:rPr>
        <w:t>需求变更</w:t>
      </w:r>
      <w:bookmarkEnd w:id="120"/>
      <w:bookmarkEnd w:id="121"/>
      <w:bookmarkEnd w:id="122"/>
    </w:p>
    <w:p>
      <w:pPr>
        <w:pStyle w:val="1325"/>
        <w:rPr>
          <w:rFonts w:hint="default"/>
          <w:lang w:val="zh-CN" w:eastAsia="zh-CN"/>
        </w:rPr>
      </w:pPr>
      <w:r>
        <w:rPr>
          <w:rFonts w:hint="default"/>
          <w:lang w:val="zh-CN" w:eastAsia="zh-CN"/>
        </w:rPr>
        <w:t>需求变更须知会开发经理和部门经理， 每次变更时都需要确定技术方案，并评估对开发进度的影响， 并将影响及时反馈到项目经理或者产品经理以及部门经理。</w:t>
      </w:r>
    </w:p>
    <w:p>
      <w:pPr>
        <w:pStyle w:val="5"/>
        <w:rPr>
          <w:rFonts w:hint="eastAsia"/>
          <w:lang w:val="en-US" w:eastAsia="zh-CN"/>
        </w:rPr>
      </w:pPr>
      <w:bookmarkStart w:id="123" w:name="_Toc20484"/>
      <w:bookmarkStart w:id="124" w:name="_Toc32099"/>
      <w:bookmarkStart w:id="125" w:name="_Toc23058"/>
      <w:r>
        <w:rPr>
          <w:rFonts w:hint="eastAsia"/>
          <w:lang w:val="en-US" w:eastAsia="zh-CN"/>
        </w:rPr>
        <w:t>计划管理</w:t>
      </w:r>
      <w:bookmarkEnd w:id="123"/>
      <w:bookmarkEnd w:id="124"/>
      <w:bookmarkEnd w:id="125"/>
    </w:p>
    <w:p>
      <w:pPr>
        <w:pStyle w:val="1325"/>
        <w:rPr>
          <w:rFonts w:hint="default"/>
          <w:lang w:val="en-US" w:eastAsia="zh-CN"/>
        </w:rPr>
      </w:pPr>
      <w:r>
        <w:rPr>
          <w:rFonts w:hint="default"/>
          <w:lang w:val="en-US" w:eastAsia="zh-CN"/>
        </w:rPr>
        <w:t>在原型评审完之后， 由开发经理负责制定开发计划， 部门经理审核。在开发计划制定的过程中需要与其它依赖部门沟通确认前置条件。开发计划制定完之后要知会项目团队成员和项目经理以及其它相关人员。</w:t>
      </w:r>
    </w:p>
    <w:p>
      <w:pPr>
        <w:pStyle w:val="1325"/>
        <w:rPr>
          <w:rFonts w:hint="default"/>
          <w:lang w:val="zh-CN" w:eastAsia="zh-CN"/>
        </w:rPr>
      </w:pPr>
      <w:r>
        <w:rPr>
          <w:rFonts w:hint="default"/>
          <w:lang w:val="en-US" w:eastAsia="zh-CN"/>
        </w:rPr>
        <w:t>如果项目上采用迭代式开发， 则开发计划采用双周作为一个周期， 每周五梳理和更新双周计划。开发计划的制定过程中，任务分解的粒度到人到天，同时列出依赖条件和可能存在的风险。计划的变更要及时知会到项目经理或者产品经理以及部门经理或者其它项目团队成员。</w:t>
      </w:r>
    </w:p>
    <w:p>
      <w:pPr>
        <w:pStyle w:val="5"/>
        <w:rPr>
          <w:rFonts w:hint="eastAsia"/>
          <w:lang w:val="en-US" w:eastAsia="zh-CN"/>
        </w:rPr>
      </w:pPr>
      <w:bookmarkStart w:id="126" w:name="_Toc12338"/>
      <w:bookmarkStart w:id="127" w:name="_Toc23919"/>
      <w:bookmarkStart w:id="128" w:name="_Toc29867"/>
      <w:r>
        <w:rPr>
          <w:rFonts w:hint="eastAsia"/>
          <w:lang w:val="en-US" w:eastAsia="zh-CN"/>
        </w:rPr>
        <w:t>任务和计划执行跟进</w:t>
      </w:r>
      <w:bookmarkEnd w:id="126"/>
      <w:bookmarkEnd w:id="127"/>
      <w:bookmarkEnd w:id="128"/>
    </w:p>
    <w:p>
      <w:pPr>
        <w:pStyle w:val="1325"/>
        <w:rPr>
          <w:rFonts w:hint="default"/>
          <w:lang w:val="en-US" w:eastAsia="zh-CN"/>
        </w:rPr>
      </w:pPr>
      <w:r>
        <w:rPr>
          <w:rFonts w:hint="default"/>
          <w:lang w:val="en-US" w:eastAsia="zh-CN"/>
        </w:rPr>
        <w:t>开发经理组织每日晨会，总结昨天工作完成情况以及遇到问题和今天预期的工作计划。</w:t>
      </w:r>
    </w:p>
    <w:p>
      <w:pPr>
        <w:pStyle w:val="1325"/>
        <w:rPr>
          <w:rFonts w:hint="default"/>
          <w:lang w:val="en-US" w:eastAsia="zh-CN"/>
        </w:rPr>
      </w:pPr>
      <w:r>
        <w:rPr>
          <w:rFonts w:hint="default"/>
          <w:lang w:val="en-US" w:eastAsia="zh-CN"/>
        </w:rPr>
        <w:t>开发经理负责处理遇到的问题， 如果有什么问题及时反馈到部门经理和产品经理。</w:t>
      </w:r>
    </w:p>
    <w:p>
      <w:pPr>
        <w:pStyle w:val="1325"/>
        <w:rPr>
          <w:rFonts w:hint="default"/>
          <w:lang w:val="en-US" w:eastAsia="zh-CN"/>
        </w:rPr>
      </w:pPr>
      <w:r>
        <w:rPr>
          <w:rFonts w:hint="default"/>
          <w:lang w:val="en-US" w:eastAsia="zh-CN"/>
        </w:rPr>
        <w:t>开发经理将项目的周报以及本组内成员的周报，内容包括本周工作完成情况、风险把控以及下周计划，及时反馈到项目经理，各部门经理，产品经理手中。</w:t>
      </w:r>
    </w:p>
    <w:p>
      <w:pPr>
        <w:pStyle w:val="1325"/>
        <w:rPr>
          <w:rFonts w:hint="default"/>
          <w:lang w:val="en-US" w:eastAsia="zh-CN"/>
        </w:rPr>
      </w:pPr>
      <w:r>
        <w:rPr>
          <w:rFonts w:hint="default"/>
          <w:lang w:val="en-US" w:eastAsia="zh-CN"/>
        </w:rPr>
        <w:t>开发经理参加项目每周跟踪会并及时反映情况，内容包括本周工作完成情况、风险把控、下周计划等。</w:t>
      </w:r>
    </w:p>
    <w:p>
      <w:pPr>
        <w:pStyle w:val="5"/>
        <w:rPr>
          <w:rFonts w:hint="eastAsia"/>
          <w:lang w:val="en-US" w:eastAsia="zh-CN"/>
        </w:rPr>
      </w:pPr>
      <w:bookmarkStart w:id="129" w:name="_Toc20263"/>
      <w:bookmarkStart w:id="130" w:name="_Toc3278"/>
      <w:bookmarkStart w:id="131" w:name="_Toc20374"/>
      <w:r>
        <w:rPr>
          <w:rFonts w:hint="eastAsia"/>
          <w:lang w:val="en-US" w:eastAsia="zh-CN"/>
        </w:rPr>
        <w:t>系统设计</w:t>
      </w:r>
      <w:bookmarkEnd w:id="129"/>
      <w:bookmarkEnd w:id="130"/>
      <w:bookmarkEnd w:id="131"/>
    </w:p>
    <w:p>
      <w:pPr>
        <w:pStyle w:val="1325"/>
        <w:rPr>
          <w:rFonts w:hint="default"/>
          <w:lang w:val="en-US" w:eastAsia="zh-CN"/>
        </w:rPr>
      </w:pPr>
      <w:r>
        <w:rPr>
          <w:rFonts w:hint="default"/>
          <w:lang w:val="en-US" w:eastAsia="zh-CN"/>
        </w:rPr>
        <w:t>包括技术选型和框架搭建、数据库设计和接口设计。</w:t>
      </w:r>
    </w:p>
    <w:p>
      <w:pPr>
        <w:pStyle w:val="1325"/>
        <w:rPr>
          <w:rFonts w:hint="default"/>
          <w:lang w:val="en-US" w:eastAsia="zh-CN"/>
        </w:rPr>
      </w:pPr>
      <w:r>
        <w:rPr>
          <w:rFonts w:hint="default"/>
          <w:lang w:val="en-US" w:eastAsia="zh-CN"/>
        </w:rPr>
        <w:t>项目中必须复用已有成果的部分，不允许重写，但可以在原来组件的基础上进行优化和功能扩展。</w:t>
      </w:r>
    </w:p>
    <w:p>
      <w:pPr>
        <w:pStyle w:val="1325"/>
        <w:rPr>
          <w:rFonts w:hint="default"/>
          <w:lang w:val="en-US" w:eastAsia="zh-CN"/>
        </w:rPr>
      </w:pPr>
      <w:r>
        <w:rPr>
          <w:rFonts w:hint="default"/>
          <w:lang w:val="en-US" w:eastAsia="zh-CN"/>
        </w:rPr>
        <w:t>项目中能封装成公用组件的部分尽量封装成共用组件，积累技术成果。</w:t>
      </w:r>
    </w:p>
    <w:p>
      <w:pPr>
        <w:pStyle w:val="1325"/>
        <w:rPr>
          <w:rFonts w:hint="default"/>
          <w:lang w:val="en-US" w:eastAsia="zh-CN"/>
        </w:rPr>
      </w:pPr>
      <w:r>
        <w:rPr>
          <w:rFonts w:hint="default"/>
          <w:lang w:val="en-US" w:eastAsia="zh-CN"/>
        </w:rPr>
        <w:t>开发经理负责技术选型和框架搭建、数据库设计和接口设计，需要进行评审， 部门经理进行审核。</w:t>
      </w:r>
    </w:p>
    <w:p>
      <w:pPr>
        <w:pStyle w:val="1325"/>
        <w:rPr>
          <w:rFonts w:hint="default"/>
          <w:lang w:val="en-US" w:eastAsia="zh-CN"/>
        </w:rPr>
      </w:pPr>
      <w:r>
        <w:rPr>
          <w:rFonts w:hint="default"/>
          <w:lang w:val="en-US" w:eastAsia="zh-CN"/>
        </w:rPr>
        <w:t>框架需要使用开发经理选择的统一框架结构， 如果需要使用新的框架必须进行技术调研和评估，部门经理跟进和审核。</w:t>
      </w:r>
    </w:p>
    <w:p>
      <w:pPr>
        <w:pStyle w:val="1325"/>
        <w:rPr>
          <w:rFonts w:hint="default"/>
          <w:lang w:val="en-US" w:eastAsia="zh-CN"/>
        </w:rPr>
      </w:pPr>
      <w:r>
        <w:rPr>
          <w:rFonts w:hint="default"/>
          <w:lang w:val="en-US" w:eastAsia="zh-CN"/>
        </w:rPr>
        <w:t>数据库设计和接口设计必须遵守规范，必须由开发经理或者高级开发（除开发经理外，其他人员不可建库建表，如有需要，跟开发经理反馈）承担，需要进行评审，开发经理把关。</w:t>
      </w:r>
    </w:p>
    <w:p>
      <w:pPr>
        <w:pStyle w:val="5"/>
        <w:rPr>
          <w:rFonts w:hint="eastAsia"/>
          <w:lang w:val="en-US" w:eastAsia="zh-CN"/>
        </w:rPr>
      </w:pPr>
      <w:bookmarkStart w:id="132" w:name="_Toc22588"/>
      <w:bookmarkStart w:id="133" w:name="_Toc24278"/>
      <w:bookmarkStart w:id="134" w:name="_Toc3111"/>
      <w:r>
        <w:rPr>
          <w:rFonts w:hint="eastAsia"/>
          <w:lang w:val="en-US" w:eastAsia="zh-CN"/>
        </w:rPr>
        <w:t>代码编写</w:t>
      </w:r>
      <w:bookmarkEnd w:id="132"/>
      <w:bookmarkEnd w:id="133"/>
      <w:bookmarkEnd w:id="134"/>
    </w:p>
    <w:p>
      <w:pPr>
        <w:pStyle w:val="1325"/>
        <w:rPr>
          <w:rFonts w:hint="default"/>
          <w:lang w:val="en-US" w:eastAsia="zh-CN"/>
        </w:rPr>
      </w:pPr>
      <w:r>
        <w:rPr>
          <w:rFonts w:hint="default"/>
          <w:lang w:val="en-US" w:eastAsia="zh-CN"/>
        </w:rPr>
        <w:t>严格遵循编码规范要求。</w:t>
      </w:r>
    </w:p>
    <w:p>
      <w:pPr>
        <w:pStyle w:val="1325"/>
        <w:rPr>
          <w:rFonts w:hint="default"/>
          <w:lang w:val="en-US" w:eastAsia="zh-CN"/>
        </w:rPr>
      </w:pPr>
      <w:r>
        <w:rPr>
          <w:rFonts w:hint="default"/>
          <w:lang w:val="en-US" w:eastAsia="zh-CN"/>
        </w:rPr>
        <w:t>开发经理或组长负责代码功能检查并负责本组内开发人员的代码质量。</w:t>
      </w:r>
    </w:p>
    <w:p>
      <w:pPr>
        <w:pStyle w:val="1325"/>
        <w:rPr>
          <w:rFonts w:hint="default"/>
          <w:lang w:val="en-US" w:eastAsia="zh-CN"/>
        </w:rPr>
      </w:pPr>
      <w:r>
        <w:rPr>
          <w:rFonts w:hint="default"/>
          <w:lang w:val="en-US" w:eastAsia="zh-CN"/>
        </w:rPr>
        <w:t>核心业务逻辑（算法）必须进行内部评审讨论和代码评审。</w:t>
      </w:r>
    </w:p>
    <w:p>
      <w:pPr>
        <w:pStyle w:val="1325"/>
        <w:rPr>
          <w:rFonts w:hint="default"/>
          <w:lang w:val="en-US" w:eastAsia="zh-CN"/>
        </w:rPr>
      </w:pPr>
      <w:r>
        <w:rPr>
          <w:rFonts w:hint="default"/>
          <w:lang w:val="en-US" w:eastAsia="zh-CN"/>
        </w:rPr>
        <w:t>新员工的代码必须进行代码评审。</w:t>
      </w:r>
    </w:p>
    <w:p>
      <w:pPr>
        <w:pStyle w:val="5"/>
        <w:rPr>
          <w:rFonts w:hint="eastAsia"/>
          <w:lang w:val="en-US" w:eastAsia="zh-CN"/>
        </w:rPr>
      </w:pPr>
      <w:bookmarkStart w:id="135" w:name="_Toc24014"/>
      <w:bookmarkStart w:id="136" w:name="_Toc7235"/>
      <w:bookmarkStart w:id="137" w:name="_Toc17964"/>
      <w:r>
        <w:rPr>
          <w:rFonts w:hint="eastAsia"/>
          <w:lang w:val="en-US" w:eastAsia="zh-CN"/>
        </w:rPr>
        <w:t>系统测试和Bug修复</w:t>
      </w:r>
      <w:bookmarkEnd w:id="135"/>
      <w:bookmarkEnd w:id="136"/>
      <w:bookmarkEnd w:id="137"/>
    </w:p>
    <w:p>
      <w:pPr>
        <w:pStyle w:val="1325"/>
        <w:rPr>
          <w:rFonts w:hint="default"/>
          <w:lang w:val="en-US" w:eastAsia="zh-CN"/>
        </w:rPr>
      </w:pPr>
      <w:r>
        <w:rPr>
          <w:rFonts w:hint="default"/>
          <w:lang w:val="en-US" w:eastAsia="zh-CN"/>
        </w:rPr>
        <w:t>提测前必须内测，开发经理负责，内测结果反馈部门经理。提测时形成提测说明文档，并邮件发送项目经理，产品经理，质量经理，项目总监。提测时数据库变更必须提供变更脚本。</w:t>
      </w:r>
    </w:p>
    <w:p>
      <w:pPr>
        <w:pStyle w:val="1325"/>
        <w:rPr>
          <w:rFonts w:hint="default"/>
          <w:lang w:val="en-US" w:eastAsia="zh-CN"/>
        </w:rPr>
      </w:pPr>
      <w:r>
        <w:rPr>
          <w:rFonts w:hint="default"/>
          <w:lang w:val="en-US" w:eastAsia="zh-CN"/>
        </w:rPr>
        <w:t>S1、S2级别Bug优先修复，修复完的Bug，需要自测，避免重新激活，且不能产生新的Bug，在修改Bug的过程中，如针对Bug描述不理解的情况，跟相关测试人员，产品经理进行沟通确认。根据实际情况，S1/S2级别Bug，可以指定修改期限。</w:t>
      </w:r>
    </w:p>
    <w:p>
      <w:pPr>
        <w:pStyle w:val="1325"/>
        <w:rPr>
          <w:rFonts w:hint="default"/>
          <w:lang w:val="en-US" w:eastAsia="zh-CN"/>
        </w:rPr>
      </w:pPr>
      <w:r>
        <w:rPr>
          <w:rFonts w:hint="default"/>
          <w:lang w:val="en-US" w:eastAsia="zh-CN"/>
        </w:rPr>
        <w:t>每一次提测冒烟测试必须通过。</w:t>
      </w:r>
    </w:p>
    <w:p>
      <w:pPr>
        <w:pStyle w:val="1325"/>
        <w:rPr>
          <w:rFonts w:hint="default"/>
          <w:lang w:val="en-US" w:eastAsia="zh-CN"/>
        </w:rPr>
      </w:pPr>
      <w:r>
        <w:rPr>
          <w:rFonts w:hint="default"/>
          <w:lang w:val="en-US" w:eastAsia="zh-CN"/>
        </w:rPr>
        <w:t>每一次提测后测试小结（质量发送的）如有必要，问题特别多，而且比较复杂，开发经理可组织内部针对性讨论，并根据计划安排修改（部门经理根据严重情况参加）（如果跟数据相关，主动跟进，同时反馈部门经理和项目经理或产品经理）</w:t>
      </w:r>
    </w:p>
    <w:p>
      <w:pPr>
        <w:pStyle w:val="1325"/>
        <w:rPr>
          <w:rFonts w:hint="default"/>
          <w:lang w:val="en-US" w:eastAsia="zh-CN"/>
        </w:rPr>
      </w:pPr>
      <w:r>
        <w:rPr>
          <w:rFonts w:hint="default"/>
          <w:lang w:val="en-US" w:eastAsia="zh-CN"/>
        </w:rPr>
        <w:t>开发经理在每日晨会时，跟进Bug修改情况。</w:t>
      </w:r>
    </w:p>
    <w:p>
      <w:pPr>
        <w:pStyle w:val="1325"/>
        <w:rPr>
          <w:rFonts w:hint="default"/>
          <w:lang w:val="en-US" w:eastAsia="zh-CN"/>
        </w:rPr>
      </w:pPr>
      <w:r>
        <w:rPr>
          <w:rFonts w:hint="default"/>
          <w:lang w:val="en-US" w:eastAsia="zh-CN"/>
        </w:rPr>
        <w:t>在Bug的修复过程中， 开发经理或者组长需要承担本组内或者所负责模块的Bug修复方案、修复质量。针对系统性能优化等严重问题（比如数据加载慢），开发经理组织专题讨论会，进行修改（如有必要，部门经理参与并制定优化方案）。</w:t>
      </w:r>
    </w:p>
    <w:p>
      <w:pPr>
        <w:pStyle w:val="5"/>
        <w:rPr>
          <w:rFonts w:hint="eastAsia"/>
          <w:lang w:val="en-US" w:eastAsia="zh-CN"/>
        </w:rPr>
      </w:pPr>
      <w:bookmarkStart w:id="138" w:name="_Toc12949"/>
      <w:bookmarkStart w:id="139" w:name="_Toc3491"/>
      <w:bookmarkStart w:id="140" w:name="_Toc479"/>
      <w:r>
        <w:rPr>
          <w:rFonts w:hint="eastAsia"/>
          <w:lang w:val="en-US" w:eastAsia="zh-CN"/>
        </w:rPr>
        <w:t>系统运维</w:t>
      </w:r>
      <w:bookmarkEnd w:id="138"/>
      <w:bookmarkEnd w:id="139"/>
      <w:bookmarkEnd w:id="140"/>
    </w:p>
    <w:p>
      <w:pPr>
        <w:pStyle w:val="1325"/>
        <w:rPr>
          <w:rFonts w:hint="default"/>
          <w:lang w:val="en-US" w:eastAsia="zh-CN"/>
        </w:rPr>
      </w:pPr>
      <w:r>
        <w:rPr>
          <w:rFonts w:hint="default"/>
          <w:lang w:val="en-US" w:eastAsia="zh-CN"/>
        </w:rPr>
        <w:t>系统上线后出现的问题，开发经理或组长需要负责安排相关人员进行修改维护。</w:t>
      </w:r>
    </w:p>
    <w:p>
      <w:pPr>
        <w:pStyle w:val="5"/>
        <w:rPr>
          <w:rFonts w:hint="eastAsia"/>
          <w:lang w:val="en-US" w:eastAsia="zh-CN"/>
        </w:rPr>
      </w:pPr>
      <w:bookmarkStart w:id="141" w:name="_Toc27643"/>
      <w:bookmarkStart w:id="142" w:name="_Toc12288"/>
      <w:bookmarkStart w:id="143" w:name="_Toc9901"/>
      <w:r>
        <w:rPr>
          <w:rFonts w:hint="eastAsia"/>
          <w:lang w:val="en-US" w:eastAsia="zh-CN"/>
        </w:rPr>
        <w:t>项目资源管理</w:t>
      </w:r>
      <w:bookmarkEnd w:id="141"/>
      <w:bookmarkEnd w:id="142"/>
      <w:bookmarkEnd w:id="143"/>
    </w:p>
    <w:p>
      <w:pPr>
        <w:pStyle w:val="1325"/>
        <w:rPr>
          <w:rFonts w:hint="default"/>
          <w:lang w:val="en-US" w:eastAsia="zh-CN"/>
        </w:rPr>
      </w:pPr>
      <w:r>
        <w:rPr>
          <w:rFonts w:hint="default"/>
          <w:lang w:val="en-US" w:eastAsia="zh-CN"/>
        </w:rPr>
        <w:t>系统上线后，与项目经理确认后续的运维工作内容， 并评估工作量以及据此确认预留资源， 其它资源释放出项目。部门内的核心技术人员需要在多个项目中复用承担架构设计和技术难题的解决。</w:t>
      </w:r>
    </w:p>
    <w:p>
      <w:pPr>
        <w:pStyle w:val="4"/>
        <w:ind w:left="576" w:leftChars="0" w:firstLineChars="0"/>
        <w:rPr>
          <w:rFonts w:hint="eastAsia"/>
          <w:lang w:val="en-US" w:eastAsia="zh-CN"/>
        </w:rPr>
      </w:pPr>
      <w:bookmarkStart w:id="144" w:name="_Toc3284"/>
      <w:bookmarkStart w:id="145" w:name="_Toc19232"/>
      <w:bookmarkStart w:id="146" w:name="_Toc12548"/>
      <w:r>
        <w:rPr>
          <w:rFonts w:hint="eastAsia"/>
          <w:lang w:val="en-US" w:eastAsia="zh-CN"/>
        </w:rPr>
        <w:t>开发环境</w:t>
      </w:r>
      <w:bookmarkEnd w:id="144"/>
      <w:bookmarkEnd w:id="145"/>
      <w:bookmarkEnd w:id="146"/>
    </w:p>
    <w:p>
      <w:pPr>
        <w:pStyle w:val="1325"/>
        <w:rPr>
          <w:rFonts w:hint="default"/>
          <w:lang w:val="en-US" w:eastAsia="zh-CN"/>
        </w:rPr>
      </w:pPr>
      <w:r>
        <w:rPr>
          <w:rFonts w:hint="default"/>
          <w:lang w:val="en-US" w:eastAsia="zh-CN"/>
        </w:rPr>
        <w:t>统一规定公司的所有软件项目的开发环境，使公司的所有软件项目都在统一的开发环境下进行开发，以便软件项目的移植，同时也避免了因为环境不一致而导致的软件项目不能共享和开发不能协作等问题。</w:t>
      </w:r>
    </w:p>
    <w:p>
      <w:pPr>
        <w:pStyle w:val="5"/>
        <w:numPr>
          <w:ilvl w:val="2"/>
          <w:numId w:val="133"/>
        </w:numPr>
        <w:rPr>
          <w:rFonts w:hint="eastAsia"/>
          <w:lang w:val="en-US" w:eastAsia="zh-CN"/>
        </w:rPr>
      </w:pPr>
      <w:bookmarkStart w:id="147" w:name="_Toc28292"/>
      <w:bookmarkStart w:id="148" w:name="_Toc521"/>
      <w:bookmarkStart w:id="149" w:name="_Toc26222"/>
      <w:r>
        <w:rPr>
          <w:rFonts w:hint="eastAsia"/>
          <w:lang w:val="en-US" w:eastAsia="zh-CN"/>
        </w:rPr>
        <w:t>操作系统环境</w:t>
      </w:r>
      <w:bookmarkEnd w:id="147"/>
      <w:bookmarkEnd w:id="148"/>
      <w:bookmarkEnd w:id="149"/>
    </w:p>
    <w:p>
      <w:pPr>
        <w:pStyle w:val="1325"/>
        <w:rPr>
          <w:rFonts w:hint="default"/>
          <w:lang w:val="en-US" w:eastAsia="zh-CN"/>
        </w:rPr>
      </w:pPr>
      <w:r>
        <w:rPr>
          <w:rFonts w:hint="default"/>
          <w:lang w:val="en-US" w:eastAsia="zh-CN"/>
        </w:rPr>
        <w:t>建议开发操作系统为Windows 10 或 Linux环境。</w:t>
      </w:r>
    </w:p>
    <w:p>
      <w:pPr>
        <w:pStyle w:val="5"/>
        <w:numPr>
          <w:ilvl w:val="2"/>
          <w:numId w:val="133"/>
        </w:numPr>
        <w:rPr>
          <w:rFonts w:hint="eastAsia"/>
          <w:lang w:val="en-US" w:eastAsia="zh-CN"/>
        </w:rPr>
      </w:pPr>
      <w:bookmarkStart w:id="150" w:name="_Toc18536"/>
      <w:bookmarkStart w:id="151" w:name="_Toc22429"/>
      <w:bookmarkStart w:id="152" w:name="_Toc19664"/>
      <w:r>
        <w:rPr>
          <w:rFonts w:hint="eastAsia"/>
          <w:lang w:val="en-US" w:eastAsia="zh-CN"/>
        </w:rPr>
        <w:t>开发工具</w:t>
      </w:r>
      <w:bookmarkEnd w:id="150"/>
      <w:bookmarkEnd w:id="151"/>
      <w:bookmarkEnd w:id="152"/>
    </w:p>
    <w:p>
      <w:pPr>
        <w:pStyle w:val="1325"/>
        <w:rPr>
          <w:rFonts w:hint="default"/>
          <w:lang w:val="en-US" w:eastAsia="zh-CN"/>
        </w:rPr>
      </w:pPr>
      <w:r>
        <w:rPr>
          <w:rFonts w:hint="default"/>
          <w:lang w:val="en-US" w:eastAsia="zh-CN"/>
        </w:rPr>
        <w:t>开发工具的指定，是从开发工具的版权、开发工具的功能以及软件的可扩展性等多方面进行考虑的，集成开发环境、工具包与应用服务器分别指定如下：</w:t>
      </w:r>
    </w:p>
    <w:p>
      <w:pPr>
        <w:pStyle w:val="1325"/>
        <w:rPr>
          <w:rFonts w:hint="default"/>
          <w:lang w:val="en-US" w:eastAsia="zh-CN"/>
        </w:rPr>
      </w:pPr>
      <w:r>
        <w:rPr>
          <w:rFonts w:hint="eastAsia"/>
          <w:lang w:val="en-US" w:eastAsia="zh-CN"/>
        </w:rPr>
        <w:t>1、</w:t>
      </w:r>
      <w:r>
        <w:rPr>
          <w:rFonts w:hint="default"/>
          <w:lang w:val="en-US" w:eastAsia="zh-CN"/>
        </w:rPr>
        <w:t>集成开发环境：对于JAVA开发，推荐使用IntelliJ IDEA，IntelliJ IDEA 是一款功能强大的集成开发环境，提供了丰富的功能和强大的调试能力，其对于大型JAVA项目具有有效的支持，可以提高开发效率和代码质量。对于C#开发，推荐使用Visual Studio 2022，Visual Studio 是微软推出的一体化开发环境，其提供了强大的编辑器、调试器、代码分析工具和丰富的扩展支持，适合于开发大型C#应用和跨平台开发。</w:t>
      </w:r>
    </w:p>
    <w:p>
      <w:pPr>
        <w:pStyle w:val="1325"/>
        <w:rPr>
          <w:rFonts w:hint="default"/>
          <w:lang w:val="en-US" w:eastAsia="zh-CN"/>
        </w:rPr>
      </w:pPr>
      <w:r>
        <w:rPr>
          <w:rFonts w:hint="eastAsia"/>
          <w:lang w:val="en-US" w:eastAsia="zh-CN"/>
        </w:rPr>
        <w:t>2、</w:t>
      </w:r>
      <w:r>
        <w:rPr>
          <w:rFonts w:hint="default"/>
          <w:lang w:val="en-US" w:eastAsia="zh-CN"/>
        </w:rPr>
        <w:t>开发工具包：对于JAVA开发，推荐使用JDK 17， JDK 17 是当前的LTS版本，提供了稳定性和长期支持。对于C#开发，推荐使用.NET 6，.NET 6是微软最新主要版本，提供了更快的性能、新的语言特性和改进工具集。</w:t>
      </w:r>
    </w:p>
    <w:p>
      <w:pPr>
        <w:pStyle w:val="1325"/>
        <w:rPr>
          <w:rFonts w:hint="default"/>
          <w:lang w:val="en-US" w:eastAsia="zh-CN"/>
        </w:rPr>
      </w:pPr>
      <w:r>
        <w:rPr>
          <w:rFonts w:hint="eastAsia"/>
          <w:lang w:val="en-US" w:eastAsia="zh-CN"/>
        </w:rPr>
        <w:t>3、</w:t>
      </w:r>
      <w:r>
        <w:rPr>
          <w:rFonts w:hint="default"/>
          <w:lang w:val="en-US" w:eastAsia="zh-CN"/>
        </w:rPr>
        <w:t>应用服务器：对于JAVA开发，推荐使用Apache Tomcat，Tomcat 提供了简单易用的配置和管理，性能可靠，支持Servlet 5.0和JSP 3.0规范。对于C#开发，推荐使用Microsoft Internet Information Services（IIS），其完全集成在Windows操作系统中，提供了出色的性能、扩展性和安全性。</w:t>
      </w:r>
    </w:p>
    <w:p>
      <w:pPr>
        <w:pStyle w:val="1325"/>
        <w:rPr>
          <w:rFonts w:hint="default"/>
          <w:lang w:val="en-US" w:eastAsia="zh-CN"/>
        </w:rPr>
      </w:pPr>
      <w:r>
        <w:rPr>
          <w:rFonts w:hint="default"/>
          <w:lang w:val="en-US" w:eastAsia="zh-CN"/>
        </w:rPr>
        <w:t>具体的版本选择由技术经理或组长选择并准备，以压缩包或仓库链接形式发送至开发人员使用。</w:t>
      </w:r>
    </w:p>
    <w:p>
      <w:pPr>
        <w:pStyle w:val="5"/>
        <w:numPr>
          <w:ilvl w:val="2"/>
          <w:numId w:val="133"/>
        </w:numPr>
        <w:rPr>
          <w:rFonts w:hint="eastAsia"/>
          <w:lang w:val="en-US" w:eastAsia="zh-CN"/>
        </w:rPr>
      </w:pPr>
      <w:bookmarkStart w:id="153" w:name="_Toc6225"/>
      <w:bookmarkStart w:id="154" w:name="_Toc28262"/>
      <w:bookmarkStart w:id="155" w:name="_Toc14843"/>
      <w:r>
        <w:rPr>
          <w:rFonts w:hint="eastAsia"/>
          <w:lang w:val="en-US" w:eastAsia="zh-CN"/>
        </w:rPr>
        <w:t>版本/代码管理工具</w:t>
      </w:r>
      <w:bookmarkEnd w:id="153"/>
      <w:bookmarkEnd w:id="154"/>
      <w:bookmarkEnd w:id="155"/>
    </w:p>
    <w:p>
      <w:pPr>
        <w:pStyle w:val="1325"/>
        <w:rPr>
          <w:rFonts w:hint="default"/>
          <w:lang w:val="en-US" w:eastAsia="zh-CN"/>
        </w:rPr>
      </w:pPr>
      <w:r>
        <w:rPr>
          <w:rFonts w:hint="default"/>
          <w:lang w:val="en-US" w:eastAsia="zh-CN"/>
        </w:rPr>
        <w:t>推荐使用Git作为版本/代码管理工具，Git 是分布式版本控制系统，广泛用于各类开发项目。使用Git可以轻松管理代码版本，进行分支和合并操作。</w:t>
      </w:r>
    </w:p>
    <w:p>
      <w:pPr>
        <w:pStyle w:val="5"/>
        <w:numPr>
          <w:ilvl w:val="2"/>
          <w:numId w:val="133"/>
        </w:numPr>
        <w:rPr>
          <w:rFonts w:hint="eastAsia"/>
          <w:lang w:val="en-US" w:eastAsia="zh-CN"/>
        </w:rPr>
      </w:pPr>
      <w:bookmarkStart w:id="156" w:name="_Toc16520"/>
      <w:bookmarkStart w:id="157" w:name="_Toc4144"/>
      <w:bookmarkStart w:id="158" w:name="_Toc13556"/>
      <w:r>
        <w:rPr>
          <w:rFonts w:hint="eastAsia"/>
          <w:lang w:val="en-US" w:eastAsia="zh-CN"/>
        </w:rPr>
        <w:t>代码管理服务</w:t>
      </w:r>
      <w:bookmarkEnd w:id="156"/>
      <w:bookmarkEnd w:id="157"/>
      <w:bookmarkEnd w:id="158"/>
    </w:p>
    <w:p>
      <w:pPr>
        <w:pStyle w:val="1325"/>
        <w:rPr>
          <w:rFonts w:hint="eastAsia" w:ascii="Helvetica" w:hAnsi="Helvetica" w:eastAsia="Helvetica" w:cs="Helvetica"/>
          <w:i w:val="0"/>
          <w:iCs w:val="0"/>
          <w:caps w:val="0"/>
          <w:color w:val="333333"/>
          <w:spacing w:val="0"/>
          <w:sz w:val="24"/>
          <w:szCs w:val="24"/>
          <w:shd w:val="clear" w:fill="FFFFFF"/>
          <w:lang w:val="en-US" w:eastAsia="zh-CN"/>
        </w:rPr>
      </w:pPr>
      <w:r>
        <w:rPr>
          <w:rFonts w:hint="default"/>
          <w:lang w:val="en-US" w:eastAsia="zh-CN"/>
        </w:rPr>
        <w:t>推荐使用Azure Repos作为代码管理服务平台，Azure Repos 是 Azure DevOps 提供的版本控制服务，支持 Git 和 Team Foundation Version Control (TFVC)。它提供了无限的私有 Git 存储库，并集成了 Azure DevOps 平台的其他功能。</w:t>
      </w:r>
    </w:p>
    <w:p>
      <w:pPr>
        <w:pStyle w:val="4"/>
        <w:ind w:left="576" w:leftChars="0" w:firstLineChars="0"/>
        <w:rPr>
          <w:rFonts w:hint="eastAsia"/>
          <w:lang w:val="en-US" w:eastAsia="zh-CN"/>
        </w:rPr>
      </w:pPr>
      <w:bookmarkStart w:id="159" w:name="_Toc11773"/>
      <w:bookmarkStart w:id="160" w:name="_Toc12882"/>
      <w:bookmarkStart w:id="161" w:name="_Toc21069"/>
      <w:r>
        <w:rPr>
          <w:rFonts w:hint="eastAsia"/>
          <w:lang w:val="en-US" w:eastAsia="zh-CN"/>
        </w:rPr>
        <w:t>开发框架</w:t>
      </w:r>
      <w:bookmarkEnd w:id="159"/>
      <w:bookmarkEnd w:id="160"/>
      <w:bookmarkEnd w:id="161"/>
    </w:p>
    <w:p>
      <w:pPr>
        <w:pStyle w:val="1325"/>
        <w:rPr>
          <w:rFonts w:hint="default"/>
          <w:lang w:val="en-US" w:eastAsia="zh-CN"/>
        </w:rPr>
      </w:pPr>
      <w:r>
        <w:rPr>
          <w:rFonts w:hint="default"/>
          <w:lang w:val="en-US" w:eastAsia="zh-CN"/>
        </w:rPr>
        <w:t>本章主要阐述项目目录结构的规定以及各部分的命名规范。关于框架组件选用将在后续章节规定。</w:t>
      </w:r>
    </w:p>
    <w:p>
      <w:pPr>
        <w:pStyle w:val="5"/>
        <w:numPr>
          <w:ilvl w:val="2"/>
          <w:numId w:val="133"/>
        </w:numPr>
        <w:rPr>
          <w:rFonts w:hint="eastAsia"/>
          <w:lang w:val="en-US" w:eastAsia="zh-CN"/>
        </w:rPr>
      </w:pPr>
      <w:bookmarkStart w:id="162" w:name="_Toc27014"/>
      <w:bookmarkStart w:id="163" w:name="_Toc18334"/>
      <w:bookmarkStart w:id="164" w:name="_Toc3687"/>
      <w:r>
        <w:rPr>
          <w:rFonts w:hint="eastAsia"/>
          <w:lang w:val="en-US" w:eastAsia="zh-CN"/>
        </w:rPr>
        <w:t>整体结构规范</w:t>
      </w:r>
      <w:bookmarkEnd w:id="162"/>
      <w:bookmarkEnd w:id="163"/>
      <w:bookmarkEnd w:id="164"/>
    </w:p>
    <w:p>
      <w:pPr>
        <w:pStyle w:val="1325"/>
        <w:rPr>
          <w:rFonts w:hint="default"/>
          <w:lang w:val="en-US" w:eastAsia="zh-CN"/>
        </w:rPr>
      </w:pPr>
      <w:r>
        <w:rPr>
          <w:rFonts w:hint="default"/>
          <w:lang w:val="en-US" w:eastAsia="zh-CN"/>
        </w:rPr>
        <w:t>项目应当采用统一的结构，以便系统的项目维护和开发团队之间进行共享资源，对于项目整体目录规范结构描述如下：</w:t>
      </w:r>
    </w:p>
    <w:p>
      <w:pPr>
        <w:pStyle w:val="1325"/>
        <w:rPr>
          <w:rFonts w:hint="eastAsia"/>
          <w:lang w:val="en-US" w:eastAsia="zh-CN"/>
        </w:rPr>
      </w:pPr>
      <w:r>
        <w:rPr>
          <w:rFonts w:hint="eastAsia"/>
          <w:lang w:val="en-US" w:eastAsia="zh-CN"/>
        </w:rPr>
        <w:t>1、</w:t>
      </w:r>
      <w:r>
        <w:rPr>
          <w:rFonts w:hint="default"/>
          <w:lang w:val="en-US" w:eastAsia="zh-CN"/>
        </w:rPr>
        <w:t>JAVA项目目录规范</w:t>
      </w:r>
      <w:r>
        <w:rPr>
          <w:rFonts w:hint="eastAsia"/>
          <w:lang w:val="en-US" w:eastAsia="zh-CN"/>
        </w:rPr>
        <w:t>：</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/ProjectName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.gitignore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README.md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docs/                    # 项目文档目录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src/                     # 源代码目录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main/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java/            # Java代码目录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   └── com/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 example/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           └── project/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 controllers/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               ├── services/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 models/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               └── utils/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resources/      # 资源文件目录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   ├── application.properties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 log4j2.xml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test/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java/            # 测试代码目录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 resources/       # 测试资源目录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lib/                     # 第三方库和依赖目录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build/                   # 构建脚本和CI/CD配置  </w:t>
      </w:r>
    </w:p>
    <w:p>
      <w:pPr>
        <w:keepNext w:val="0"/>
        <w:keepLines w:val="0"/>
        <w:widowControl/>
        <w:numPr>
          <w:ilvl w:val="0"/>
          <w:numId w:val="1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.github/                 # GitHub相关配置和文档  </w:t>
      </w:r>
    </w:p>
    <w:p>
      <w:pPr>
        <w:pStyle w:val="1325"/>
        <w:rPr>
          <w:rFonts w:hint="eastAsia"/>
          <w:lang w:val="en-US" w:eastAsia="zh-CN"/>
        </w:rPr>
      </w:pPr>
      <w:r>
        <w:rPr>
          <w:rFonts w:hint="eastAsia"/>
          <w:lang w:val="en-US" w:eastAsia="zh-CN"/>
        </w:rPr>
        <w:t>2、C#项目目录规范：</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iCs w:val="0"/>
          <w:caps w:val="0"/>
          <w:color w:val="000000"/>
          <w:spacing w:val="0"/>
          <w:sz w:val="18"/>
          <w:szCs w:val="18"/>
          <w:shd w:val="clear" w:fill="FFFFFF"/>
        </w:rPr>
        <w:t>/ProjectName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.gitignore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README.md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docs/                      # 项目文档目录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src/                       # 源代码目录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ProjectName/           # 主项目目录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Controllers/       # 控制器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 Services/          # 服务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Models/            # 数据模型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 Repositories/      # 数据仓库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ViewModels/        # 视图模型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 Utils/             # 工具类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Properties/        # 项目属性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 appsettings.json   # 应用程序设置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Program.cs         # 程序入口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 Startup.cs         # 启动配置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ProjectName.Tests/     # 测试项目目录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 UnitTests/         # 单元测试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   ├── IntegrationTests/  # 集成测试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   └── TestUtilities/     # 测试工具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lib/                       # 第三方库和依赖目录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iCs w:val="0"/>
          <w:caps w:val="0"/>
          <w:color w:val="000000"/>
          <w:spacing w:val="0"/>
          <w:sz w:val="18"/>
          <w:szCs w:val="18"/>
          <w:shd w:val="clear" w:fill="F8F8F8"/>
        </w:rPr>
        <w:t>├── build/                     # 构建脚本和CI/CD配置  </w:t>
      </w:r>
    </w:p>
    <w:p>
      <w:pPr>
        <w:keepNext w:val="0"/>
        <w:keepLines w:val="0"/>
        <w:widowControl/>
        <w:numPr>
          <w:ilvl w:val="0"/>
          <w:numId w:val="1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iCs w:val="0"/>
          <w:caps w:val="0"/>
          <w:color w:val="000000"/>
          <w:spacing w:val="0"/>
          <w:sz w:val="18"/>
          <w:szCs w:val="18"/>
          <w:shd w:val="clear" w:fill="FFFFFF"/>
        </w:rPr>
        <w:t>└── .github/                   # GitHub相关配置和文档  </w:t>
      </w:r>
    </w:p>
    <w:p>
      <w:pPr>
        <w:keepNext w:val="0"/>
        <w:keepLines w:val="0"/>
        <w:widowControl/>
        <w:numPr>
          <w:ilvl w:val="0"/>
          <w:numId w:val="0"/>
        </w:numPr>
        <w:suppressLineNumbers w:val="0"/>
        <w:spacing w:before="0" w:beforeAutospacing="0" w:after="0" w:afterAutospacing="0"/>
        <w:ind w:right="0" w:rightChars="0"/>
        <w:rPr>
          <w:rFonts w:hint="default"/>
          <w:lang w:val="en-US" w:eastAsia="zh-CN"/>
        </w:rPr>
      </w:pPr>
    </w:p>
    <w:p>
      <w:pPr>
        <w:pStyle w:val="5"/>
        <w:numPr>
          <w:ilvl w:val="2"/>
          <w:numId w:val="133"/>
        </w:numPr>
        <w:rPr>
          <w:rFonts w:hint="eastAsia"/>
          <w:lang w:val="en-US" w:eastAsia="zh-CN"/>
        </w:rPr>
      </w:pPr>
      <w:bookmarkStart w:id="165" w:name="_Toc18594"/>
      <w:bookmarkStart w:id="166" w:name="_Toc7697"/>
      <w:bookmarkStart w:id="167" w:name="_Toc8406"/>
      <w:r>
        <w:rPr>
          <w:rFonts w:hint="eastAsia"/>
          <w:lang w:val="en-US" w:eastAsia="zh-CN"/>
        </w:rPr>
        <w:t>开发框架使用</w:t>
      </w:r>
      <w:bookmarkEnd w:id="165"/>
      <w:bookmarkEnd w:id="166"/>
      <w:bookmarkEnd w:id="167"/>
    </w:p>
    <w:p>
      <w:pPr>
        <w:pStyle w:val="1325"/>
        <w:rPr>
          <w:rFonts w:hint="default"/>
          <w:lang w:val="en-US" w:eastAsia="zh-CN"/>
        </w:rPr>
      </w:pPr>
      <w:r>
        <w:rPr>
          <w:rFonts w:hint="default"/>
          <w:lang w:val="en-US" w:eastAsia="zh-CN"/>
        </w:rPr>
        <w:t>项目开始开发（编码）时，项目组首先从代码服务器上获取最新版本的系统框架，系统框架包括系统整体框架、相关组件包、框架界面、登录界面等。</w:t>
      </w:r>
    </w:p>
    <w:p>
      <w:pPr>
        <w:pStyle w:val="5"/>
        <w:numPr>
          <w:ilvl w:val="2"/>
          <w:numId w:val="133"/>
        </w:numPr>
        <w:rPr>
          <w:rFonts w:hint="eastAsia"/>
          <w:lang w:val="en-US" w:eastAsia="zh-CN"/>
        </w:rPr>
      </w:pPr>
      <w:bookmarkStart w:id="168" w:name="_Toc24027"/>
      <w:bookmarkStart w:id="169" w:name="_Toc31592"/>
      <w:bookmarkStart w:id="170" w:name="_Toc19401"/>
      <w:r>
        <w:rPr>
          <w:rFonts w:hint="eastAsia"/>
          <w:lang w:val="en-US" w:eastAsia="zh-CN"/>
        </w:rPr>
        <w:t>代码结构规范</w:t>
      </w:r>
      <w:bookmarkEnd w:id="168"/>
      <w:bookmarkEnd w:id="169"/>
      <w:bookmarkEnd w:id="170"/>
    </w:p>
    <w:p>
      <w:pPr>
        <w:pStyle w:val="1325"/>
        <w:rPr>
          <w:rFonts w:hint="eastAsia"/>
          <w:lang w:val="en-US" w:eastAsia="zh-CN"/>
        </w:rPr>
      </w:pPr>
      <w:r>
        <w:rPr>
          <w:rFonts w:hint="eastAsia"/>
          <w:lang w:val="en-US" w:eastAsia="zh-CN"/>
        </w:rPr>
        <w:t>1、</w:t>
      </w:r>
      <w:r>
        <w:rPr>
          <w:rFonts w:hint="default"/>
          <w:lang w:val="en-US" w:eastAsia="zh-CN"/>
        </w:rPr>
        <w:t>JAVA</w:t>
      </w:r>
      <w:r>
        <w:rPr>
          <w:rFonts w:hint="eastAsia"/>
          <w:lang w:val="en-US" w:eastAsia="zh-CN"/>
        </w:rPr>
        <w:t>代码结构</w:t>
      </w:r>
      <w:r>
        <w:rPr>
          <w:rFonts w:hint="default"/>
          <w:lang w:val="en-US" w:eastAsia="zh-CN"/>
        </w:rPr>
        <w:t>规范</w:t>
      </w:r>
      <w:r>
        <w:rPr>
          <w:rFonts w:hint="eastAsia"/>
          <w:lang w:val="en-US" w:eastAsia="zh-CN"/>
        </w:rPr>
        <w:t>：</w:t>
      </w:r>
    </w:p>
    <w:p>
      <w:pPr>
        <w:pStyle w:val="1325"/>
        <w:rPr>
          <w:rFonts w:hint="default"/>
          <w:lang w:val="en-US" w:eastAsia="zh-CN"/>
        </w:rPr>
      </w:pPr>
      <w:r>
        <w:rPr>
          <w:rFonts w:hint="default"/>
          <w:lang w:val="en-US" w:eastAsia="zh-CN"/>
        </w:rPr>
        <w:t>基于Java平台的项目，所有包名均以</w:t>
      </w:r>
      <w:r>
        <w:rPr>
          <w:rFonts w:hint="eastAsia"/>
          <w:lang w:val="en-US" w:eastAsia="zh-CN"/>
        </w:rPr>
        <w:t xml:space="preserve"> </w:t>
      </w:r>
      <w:r>
        <w:rPr>
          <w:rFonts w:hint="default"/>
          <w:lang w:val="en-US" w:eastAsia="zh-CN"/>
        </w:rPr>
        <w:t>com.&lt;业务模块&gt; 开头。命名规则是：com.业务模块.模块名称，如用户登录模块名称为：com.userconter.login。</w:t>
      </w:r>
    </w:p>
    <w:p>
      <w:pPr>
        <w:pStyle w:val="1325"/>
        <w:rPr>
          <w:rFonts w:hint="eastAsia"/>
          <w:lang w:val="en-US" w:eastAsia="zh-CN"/>
        </w:rPr>
      </w:pPr>
      <w:r>
        <w:rPr>
          <w:rFonts w:hint="eastAsia"/>
          <w:lang w:val="en-US" w:eastAsia="zh-CN"/>
        </w:rPr>
        <w:t>2、C# 代码结构</w:t>
      </w:r>
      <w:r>
        <w:rPr>
          <w:rFonts w:hint="default"/>
          <w:lang w:val="en-US" w:eastAsia="zh-CN"/>
        </w:rPr>
        <w:t>规范</w:t>
      </w:r>
      <w:r>
        <w:rPr>
          <w:rFonts w:hint="eastAsia"/>
          <w:lang w:val="en-US" w:eastAsia="zh-CN"/>
        </w:rPr>
        <w:t>：</w:t>
      </w:r>
    </w:p>
    <w:p>
      <w:pPr>
        <w:pStyle w:val="1325"/>
        <w:rPr>
          <w:rFonts w:hint="eastAsia"/>
          <w:lang w:val="en-US" w:eastAsia="zh-CN"/>
        </w:rPr>
      </w:pPr>
      <w:r>
        <w:rPr>
          <w:rFonts w:hint="default"/>
          <w:lang w:val="en-US" w:eastAsia="zh-CN"/>
        </w:rPr>
        <w:t>基于C#</w:t>
      </w:r>
      <w:r>
        <w:rPr>
          <w:rFonts w:hint="eastAsia"/>
          <w:lang w:val="en-US" w:eastAsia="zh-CN"/>
        </w:rPr>
        <w:t xml:space="preserve"> </w:t>
      </w:r>
      <w:r>
        <w:rPr>
          <w:rFonts w:hint="default"/>
          <w:lang w:val="en-US" w:eastAsia="zh-CN"/>
        </w:rPr>
        <w:t>平台的项目，所有命名空间均以 ProjectName 开头。命名规则是：ProjectName.ModuleName，如用户登录模块命名为 ProjectName.Login。</w:t>
      </w:r>
    </w:p>
    <w:p>
      <w:pPr>
        <w:pStyle w:val="5"/>
        <w:numPr>
          <w:ilvl w:val="2"/>
          <w:numId w:val="133"/>
        </w:numPr>
        <w:rPr>
          <w:rFonts w:hint="eastAsia"/>
          <w:lang w:val="en-US" w:eastAsia="zh-CN"/>
        </w:rPr>
      </w:pPr>
      <w:bookmarkStart w:id="171" w:name="_Toc3958"/>
      <w:bookmarkStart w:id="172" w:name="_Toc5697"/>
      <w:bookmarkStart w:id="173" w:name="_Toc16609"/>
      <w:r>
        <w:rPr>
          <w:rFonts w:hint="eastAsia"/>
          <w:lang w:val="en-US" w:eastAsia="zh-CN"/>
        </w:rPr>
        <w:t>模块命名规范</w:t>
      </w:r>
      <w:bookmarkEnd w:id="171"/>
      <w:bookmarkEnd w:id="172"/>
      <w:bookmarkEnd w:id="173"/>
    </w:p>
    <w:p>
      <w:pPr>
        <w:pStyle w:val="1325"/>
        <w:rPr>
          <w:rFonts w:hint="default"/>
          <w:lang w:val="en-US" w:eastAsia="zh-CN"/>
        </w:rPr>
      </w:pPr>
      <w:r>
        <w:rPr>
          <w:rFonts w:hint="default"/>
          <w:lang w:val="en-US" w:eastAsia="zh-CN"/>
        </w:rPr>
        <w:t>模块是指系统中的各个业务功能模块，各个模块在组织上和功能上相对独立。模块的命名要有含义，对于Java下的各个模块的名称统一采用小写英文字母命名，而C#下的各个模块的名称则通常以大写字母开始。</w:t>
      </w:r>
    </w:p>
    <w:p>
      <w:pPr>
        <w:pStyle w:val="5"/>
        <w:numPr>
          <w:ilvl w:val="2"/>
          <w:numId w:val="133"/>
        </w:numPr>
        <w:rPr>
          <w:rFonts w:hint="eastAsia"/>
          <w:lang w:val="en-US" w:eastAsia="zh-CN"/>
        </w:rPr>
      </w:pPr>
      <w:bookmarkStart w:id="174" w:name="_Toc19456"/>
      <w:bookmarkStart w:id="175" w:name="_Toc28234"/>
      <w:bookmarkStart w:id="176" w:name="_Toc27058"/>
      <w:r>
        <w:rPr>
          <w:rFonts w:hint="eastAsia"/>
          <w:lang w:val="en-US" w:eastAsia="zh-CN"/>
        </w:rPr>
        <w:t>配置文件规范</w:t>
      </w:r>
      <w:bookmarkEnd w:id="174"/>
      <w:bookmarkEnd w:id="175"/>
      <w:bookmarkEnd w:id="176"/>
    </w:p>
    <w:p>
      <w:pPr>
        <w:pStyle w:val="1325"/>
        <w:rPr>
          <w:rFonts w:hint="default"/>
          <w:lang w:val="en-US" w:eastAsia="zh-CN"/>
        </w:rPr>
      </w:pPr>
      <w:r>
        <w:rPr>
          <w:rFonts w:hint="default"/>
          <w:lang w:val="en-US" w:eastAsia="zh-CN"/>
        </w:rPr>
        <w:t>JAVA</w:t>
      </w:r>
      <w:r>
        <w:rPr>
          <w:rFonts w:hint="eastAsia"/>
          <w:lang w:val="en-US" w:eastAsia="zh-CN"/>
        </w:rPr>
        <w:t>配置文件</w:t>
      </w:r>
      <w:r>
        <w:rPr>
          <w:rFonts w:hint="default"/>
          <w:lang w:val="en-US" w:eastAsia="zh-CN"/>
        </w:rPr>
        <w:t>规范</w:t>
      </w:r>
      <w:r>
        <w:rPr>
          <w:rFonts w:hint="eastAsia"/>
          <w:lang w:val="en-US" w:eastAsia="zh-CN"/>
        </w:rPr>
        <w:t>：</w:t>
      </w:r>
    </w:p>
    <w:p>
      <w:pPr>
        <w:pStyle w:val="1325"/>
        <w:rPr>
          <w:rFonts w:hint="default"/>
          <w:lang w:val="en-US" w:eastAsia="zh-CN"/>
        </w:rPr>
      </w:pPr>
      <w:r>
        <w:rPr>
          <w:rFonts w:hint="default"/>
          <w:lang w:val="en-US" w:eastAsia="zh-CN"/>
        </w:rPr>
        <w:t>Java项目的配置文件主要涉及SSM框架配置、日志组件配置文件及其他配置文件。配置文件位置及命名规范如下：</w:t>
      </w:r>
    </w:p>
    <w:p>
      <w:pPr>
        <w:pStyle w:val="1325"/>
        <w:rPr>
          <w:rFonts w:hint="default"/>
          <w:lang w:val="en-US" w:eastAsia="zh-CN"/>
        </w:rPr>
      </w:pPr>
      <w:r>
        <w:rPr>
          <w:rFonts w:hint="eastAsia"/>
          <w:lang w:val="en-US" w:eastAsia="zh-CN"/>
        </w:rPr>
        <w:t>1、</w:t>
      </w:r>
      <w:r>
        <w:rPr>
          <w:rFonts w:hint="default"/>
          <w:lang w:val="en-US" w:eastAsia="zh-CN"/>
        </w:rPr>
        <w:t>Spring配置文件位置及命名规范：Spring配置文件统一存储在 src/main/resources 目录位置，命名为 applicationContext.xml，spring-servlet.xml，系统默认公共的配置文件为 applicationContext-common.xml。</w:t>
      </w:r>
    </w:p>
    <w:p>
      <w:pPr>
        <w:pStyle w:val="1325"/>
        <w:rPr>
          <w:rFonts w:hint="default"/>
          <w:lang w:val="en-US" w:eastAsia="zh-CN"/>
        </w:rPr>
      </w:pPr>
      <w:r>
        <w:rPr>
          <w:rFonts w:hint="eastAsia"/>
          <w:lang w:val="en-US" w:eastAsia="zh-CN"/>
        </w:rPr>
        <w:t>2、</w:t>
      </w:r>
      <w:r>
        <w:rPr>
          <w:rFonts w:hint="default"/>
          <w:lang w:val="en-US" w:eastAsia="zh-CN"/>
        </w:rPr>
        <w:t>日志组件配置文件：日志组件配置文件统一命名为 log4j.properties，存放在 src/main/resources 目录位置。</w:t>
      </w:r>
    </w:p>
    <w:p>
      <w:pPr>
        <w:pStyle w:val="1325"/>
        <w:rPr>
          <w:rFonts w:hint="default"/>
          <w:lang w:val="en-US" w:eastAsia="zh-CN"/>
        </w:rPr>
      </w:pPr>
      <w:r>
        <w:rPr>
          <w:rFonts w:hint="eastAsia"/>
          <w:lang w:val="en-US" w:eastAsia="zh-CN"/>
        </w:rPr>
        <w:t>3、</w:t>
      </w:r>
      <w:r>
        <w:rPr>
          <w:rFonts w:hint="default"/>
          <w:lang w:val="en-US" w:eastAsia="zh-CN"/>
        </w:rPr>
        <w:t>数据库配置文件：数据库组件配置文件统一命名为 jdbc.properties，存放在 src/main/resources 目录位置。</w:t>
      </w:r>
    </w:p>
    <w:p>
      <w:pPr>
        <w:pStyle w:val="1325"/>
        <w:rPr>
          <w:rFonts w:hint="default"/>
          <w:lang w:val="en-US" w:eastAsia="zh-CN"/>
        </w:rPr>
      </w:pPr>
    </w:p>
    <w:p>
      <w:pPr>
        <w:pStyle w:val="1325"/>
        <w:rPr>
          <w:rFonts w:hint="eastAsia"/>
          <w:lang w:val="en-US" w:eastAsia="zh-CN"/>
        </w:rPr>
      </w:pPr>
      <w:r>
        <w:rPr>
          <w:rFonts w:hint="eastAsia"/>
          <w:lang w:val="en-US" w:eastAsia="zh-CN"/>
        </w:rPr>
        <w:t>C# 配置文件</w:t>
      </w:r>
      <w:r>
        <w:rPr>
          <w:rFonts w:hint="default"/>
          <w:lang w:val="en-US" w:eastAsia="zh-CN"/>
        </w:rPr>
        <w:t>规范</w:t>
      </w:r>
      <w:r>
        <w:rPr>
          <w:rFonts w:hint="eastAsia"/>
          <w:lang w:val="en-US" w:eastAsia="zh-CN"/>
        </w:rPr>
        <w:t>：</w:t>
      </w:r>
    </w:p>
    <w:p>
      <w:pPr>
        <w:pStyle w:val="1325"/>
        <w:rPr>
          <w:rFonts w:hint="default"/>
          <w:lang w:val="en-US" w:eastAsia="zh-CN"/>
        </w:rPr>
      </w:pPr>
      <w:r>
        <w:rPr>
          <w:rFonts w:hint="default"/>
          <w:lang w:val="en-US" w:eastAsia="zh-CN"/>
        </w:rPr>
        <w:t>C# 项目的配置文件主要涉及应用程序配置、日志组件配置文件以及数据库配置文件。配置文件位置及命名规范如下：</w:t>
      </w:r>
    </w:p>
    <w:p>
      <w:pPr>
        <w:pStyle w:val="1325"/>
        <w:rPr>
          <w:rFonts w:hint="default"/>
          <w:lang w:val="en-US" w:eastAsia="zh-CN"/>
        </w:rPr>
      </w:pPr>
      <w:r>
        <w:rPr>
          <w:rFonts w:hint="eastAsia"/>
          <w:lang w:val="en-US" w:eastAsia="zh-CN"/>
        </w:rPr>
        <w:t>1、</w:t>
      </w:r>
      <w:r>
        <w:rPr>
          <w:rFonts w:hint="default"/>
          <w:lang w:val="en-US" w:eastAsia="zh-CN"/>
        </w:rPr>
        <w:t>应用程序配置文件：应用程序配置文件统一存储在 src/ProjectName/ 目录位置。常见文件包括 appsettings.json 和 appsettings.&lt;Environment&gt;.json（如 appsettings.Development.json、appsettings.Production.json）。</w:t>
      </w:r>
    </w:p>
    <w:p>
      <w:pPr>
        <w:pStyle w:val="1325"/>
        <w:rPr>
          <w:rFonts w:hint="default"/>
          <w:lang w:val="en-US" w:eastAsia="zh-CN"/>
        </w:rPr>
      </w:pPr>
      <w:r>
        <w:rPr>
          <w:rFonts w:hint="eastAsia"/>
          <w:lang w:val="en-US" w:eastAsia="zh-CN"/>
        </w:rPr>
        <w:t>2、</w:t>
      </w:r>
      <w:r>
        <w:rPr>
          <w:rFonts w:hint="default"/>
          <w:lang w:val="en-US" w:eastAsia="zh-CN"/>
        </w:rPr>
        <w:t>日志组件配置文件：日志组件配置文件存放在 src/ProjectName/ 目录位置，命名为 log4net.config 或 nlog.config，根据使用的日志库而定。</w:t>
      </w:r>
    </w:p>
    <w:p>
      <w:pPr>
        <w:pStyle w:val="1325"/>
        <w:rPr>
          <w:rFonts w:hint="eastAsia"/>
          <w:lang w:val="en-US" w:eastAsia="zh-CN"/>
        </w:rPr>
      </w:pPr>
      <w:r>
        <w:rPr>
          <w:rFonts w:hint="eastAsia"/>
          <w:lang w:val="en-US" w:eastAsia="zh-CN"/>
        </w:rPr>
        <w:t>3、</w:t>
      </w:r>
      <w:r>
        <w:rPr>
          <w:rFonts w:hint="default"/>
          <w:lang w:val="en-US" w:eastAsia="zh-CN"/>
        </w:rPr>
        <w:t>数据库配置文件：数据库配置文件通常包含在 appsettings.json 中的 ConnectionStrings 部分。如果使用单独的数据库配置文件，则存放在 src/ProjectName/ 目录位置，命名为 dbsettings.json。</w:t>
      </w:r>
    </w:p>
    <w:p>
      <w:pPr>
        <w:pStyle w:val="4"/>
        <w:ind w:left="576" w:leftChars="0" w:firstLineChars="0"/>
        <w:rPr>
          <w:rFonts w:hint="eastAsia"/>
          <w:lang w:val="en-US" w:eastAsia="zh-CN"/>
        </w:rPr>
      </w:pPr>
      <w:bookmarkStart w:id="177" w:name="_Toc29381"/>
      <w:r>
        <w:rPr>
          <w:rFonts w:hint="eastAsia"/>
          <w:lang w:val="en-US" w:eastAsia="zh-CN"/>
        </w:rPr>
        <w:t xml:space="preserve"> </w:t>
      </w:r>
      <w:bookmarkStart w:id="178" w:name="_Toc26849"/>
      <w:bookmarkStart w:id="179" w:name="_Toc22816"/>
      <w:r>
        <w:rPr>
          <w:rFonts w:hint="eastAsia"/>
          <w:lang w:val="en-US" w:eastAsia="zh-CN"/>
        </w:rPr>
        <w:t>代码规范</w:t>
      </w:r>
      <w:bookmarkEnd w:id="177"/>
      <w:bookmarkEnd w:id="178"/>
      <w:bookmarkEnd w:id="179"/>
    </w:p>
    <w:p>
      <w:pPr>
        <w:pStyle w:val="62"/>
        <w:keepNext w:val="0"/>
        <w:keepLines w:val="0"/>
        <w:widowControl/>
        <w:suppressLineNumbers w:val="0"/>
        <w:spacing w:before="168" w:beforeAutospacing="0" w:after="168" w:afterAutospacing="0"/>
        <w:ind w:left="0" w:right="0" w:firstLine="240" w:firstLineChars="100"/>
        <w:rPr>
          <w:rFonts w:ascii="Helvetica" w:hAnsi="Helvetica" w:eastAsia="Helvetica" w:cs="Helvetica"/>
          <w:i w:val="0"/>
          <w:iCs w:val="0"/>
          <w:caps w:val="0"/>
          <w:color w:val="333333"/>
          <w:spacing w:val="0"/>
          <w:sz w:val="24"/>
          <w:szCs w:val="24"/>
        </w:rPr>
      </w:pPr>
      <w:r>
        <w:rPr>
          <w:rFonts w:hint="default" w:ascii="Calibri" w:hAnsi="Calibri" w:eastAsia="宋体" w:cs="Times New Roman"/>
          <w:kern w:val="0"/>
          <w:sz w:val="24"/>
          <w:szCs w:val="28"/>
          <w:lang w:val="en-US" w:eastAsia="zh-CN" w:bidi="ar-SA"/>
        </w:rPr>
        <w:t>JAVA代码规范请参阅：</w:t>
      </w:r>
      <w:r>
        <w:rPr>
          <w:rFonts w:hint="default" w:ascii="Helvetica" w:hAnsi="Helvetica" w:eastAsia="Helvetica" w:cs="Helvetica"/>
          <w:i w:val="0"/>
          <w:iCs w:val="0"/>
          <w:caps w:val="0"/>
          <w:color w:val="4183C4"/>
          <w:spacing w:val="0"/>
          <w:sz w:val="24"/>
          <w:szCs w:val="24"/>
        </w:rPr>
        <w:fldChar w:fldCharType="begin"/>
      </w:r>
      <w:r>
        <w:rPr>
          <w:rFonts w:hint="default" w:ascii="Helvetica" w:hAnsi="Helvetica" w:eastAsia="Helvetica" w:cs="Helvetica"/>
          <w:i w:val="0"/>
          <w:iCs w:val="0"/>
          <w:caps w:val="0"/>
          <w:color w:val="4183C4"/>
          <w:spacing w:val="0"/>
          <w:sz w:val="24"/>
          <w:szCs w:val="24"/>
        </w:rPr>
        <w:instrText xml:space="preserve"> HYPERLINK "https://google.github.io/styleguide/javaguide.html" \l "s4.8.8-numeric-literals" </w:instrText>
      </w:r>
      <w:r>
        <w:rPr>
          <w:rFonts w:hint="default" w:ascii="Helvetica" w:hAnsi="Helvetica" w:eastAsia="Helvetica" w:cs="Helvetica"/>
          <w:i w:val="0"/>
          <w:iCs w:val="0"/>
          <w:caps w:val="0"/>
          <w:color w:val="4183C4"/>
          <w:spacing w:val="0"/>
          <w:sz w:val="24"/>
          <w:szCs w:val="24"/>
        </w:rPr>
        <w:fldChar w:fldCharType="separate"/>
      </w:r>
      <w:r>
        <w:rPr>
          <w:rStyle w:val="88"/>
          <w:rFonts w:hint="default" w:ascii="Helvetica" w:hAnsi="Helvetica" w:eastAsia="Helvetica" w:cs="Helvetica"/>
          <w:i w:val="0"/>
          <w:iCs w:val="0"/>
          <w:caps w:val="0"/>
          <w:color w:val="4183C4"/>
          <w:spacing w:val="0"/>
          <w:sz w:val="24"/>
          <w:szCs w:val="24"/>
        </w:rPr>
        <w:t>https://google.github.io/styleguide/javaguide.html#s4.8.8-numeric-literals</w:t>
      </w:r>
      <w:r>
        <w:rPr>
          <w:rFonts w:hint="default" w:ascii="Helvetica" w:hAnsi="Helvetica" w:eastAsia="Helvetica" w:cs="Helvetica"/>
          <w:i w:val="0"/>
          <w:iCs w:val="0"/>
          <w:caps w:val="0"/>
          <w:color w:val="4183C4"/>
          <w:spacing w:val="0"/>
          <w:sz w:val="24"/>
          <w:szCs w:val="24"/>
        </w:rPr>
        <w:fldChar w:fldCharType="end"/>
      </w:r>
    </w:p>
    <w:p>
      <w:pPr>
        <w:pStyle w:val="62"/>
        <w:keepNext w:val="0"/>
        <w:keepLines w:val="0"/>
        <w:widowControl/>
        <w:suppressLineNumbers w:val="0"/>
        <w:spacing w:before="168" w:beforeAutospacing="0" w:after="168" w:afterAutospacing="0"/>
        <w:ind w:left="0" w:right="0" w:firstLine="240" w:firstLineChars="100"/>
        <w:rPr>
          <w:rFonts w:hint="default" w:ascii="Helvetica" w:hAnsi="Helvetica" w:eastAsia="Helvetica" w:cs="Helvetica"/>
          <w:i w:val="0"/>
          <w:iCs w:val="0"/>
          <w:caps w:val="0"/>
          <w:color w:val="333333"/>
          <w:spacing w:val="0"/>
          <w:sz w:val="24"/>
          <w:szCs w:val="24"/>
        </w:rPr>
      </w:pPr>
      <w:r>
        <w:rPr>
          <w:rFonts w:hint="default" w:ascii="Calibri" w:hAnsi="Calibri" w:eastAsia="宋体" w:cs="Times New Roman"/>
          <w:kern w:val="0"/>
          <w:sz w:val="24"/>
          <w:szCs w:val="28"/>
          <w:lang w:val="en-US" w:eastAsia="zh-CN" w:bidi="ar-SA"/>
        </w:rPr>
        <w:t>C#代码规范请参阅：</w:t>
      </w:r>
      <w:r>
        <w:rPr>
          <w:rFonts w:hint="default" w:ascii="Helvetica" w:hAnsi="Helvetica" w:eastAsia="Helvetica" w:cs="Helvetica"/>
          <w:i w:val="0"/>
          <w:iCs w:val="0"/>
          <w:caps w:val="0"/>
          <w:color w:val="4183C4"/>
          <w:spacing w:val="0"/>
          <w:sz w:val="24"/>
          <w:szCs w:val="24"/>
        </w:rPr>
        <w:fldChar w:fldCharType="begin"/>
      </w:r>
      <w:r>
        <w:rPr>
          <w:rFonts w:hint="default" w:ascii="Helvetica" w:hAnsi="Helvetica" w:eastAsia="Helvetica" w:cs="Helvetica"/>
          <w:i w:val="0"/>
          <w:iCs w:val="0"/>
          <w:caps w:val="0"/>
          <w:color w:val="4183C4"/>
          <w:spacing w:val="0"/>
          <w:sz w:val="24"/>
          <w:szCs w:val="24"/>
        </w:rPr>
        <w:instrText xml:space="preserve"> HYPERLINK "https://learn.microsoft.com/zh-cn/dotnet/csharp/fundamentals/coding-style/coding-conventions" </w:instrText>
      </w:r>
      <w:r>
        <w:rPr>
          <w:rFonts w:hint="default" w:ascii="Helvetica" w:hAnsi="Helvetica" w:eastAsia="Helvetica" w:cs="Helvetica"/>
          <w:i w:val="0"/>
          <w:iCs w:val="0"/>
          <w:caps w:val="0"/>
          <w:color w:val="4183C4"/>
          <w:spacing w:val="0"/>
          <w:sz w:val="24"/>
          <w:szCs w:val="24"/>
        </w:rPr>
        <w:fldChar w:fldCharType="separate"/>
      </w:r>
      <w:r>
        <w:rPr>
          <w:rStyle w:val="88"/>
          <w:rFonts w:hint="default" w:ascii="Helvetica" w:hAnsi="Helvetica" w:eastAsia="Helvetica" w:cs="Helvetica"/>
          <w:i w:val="0"/>
          <w:iCs w:val="0"/>
          <w:caps w:val="0"/>
          <w:color w:val="4183C4"/>
          <w:spacing w:val="0"/>
          <w:sz w:val="24"/>
          <w:szCs w:val="24"/>
        </w:rPr>
        <w:t>https://learn.microsoft.com/zh-cn/dotnet/csharp/fundamentals/coding-style/coding-conventions</w:t>
      </w:r>
      <w:r>
        <w:rPr>
          <w:rFonts w:hint="default" w:ascii="Helvetica" w:hAnsi="Helvetica" w:eastAsia="Helvetica" w:cs="Helvetica"/>
          <w:i w:val="0"/>
          <w:iCs w:val="0"/>
          <w:caps w:val="0"/>
          <w:color w:val="4183C4"/>
          <w:spacing w:val="0"/>
          <w:sz w:val="24"/>
          <w:szCs w:val="24"/>
        </w:rPr>
        <w:fldChar w:fldCharType="end"/>
      </w:r>
      <w:r>
        <w:rPr>
          <w:rFonts w:hint="default" w:ascii="Helvetica" w:hAnsi="Helvetica" w:eastAsia="Helvetica" w:cs="Helvetica"/>
          <w:i w:val="0"/>
          <w:iCs w:val="0"/>
          <w:caps w:val="0"/>
          <w:color w:val="333333"/>
          <w:spacing w:val="0"/>
          <w:sz w:val="24"/>
          <w:szCs w:val="24"/>
        </w:rPr>
        <w:t xml:space="preserve"> </w:t>
      </w:r>
    </w:p>
    <w:p>
      <w:pPr>
        <w:pStyle w:val="4"/>
        <w:ind w:left="576" w:leftChars="0" w:firstLineChars="0"/>
        <w:rPr>
          <w:rFonts w:hint="eastAsia"/>
          <w:lang w:val="en-US" w:eastAsia="zh-CN"/>
        </w:rPr>
      </w:pPr>
      <w:bookmarkStart w:id="180" w:name="_Toc14329"/>
      <w:r>
        <w:rPr>
          <w:rFonts w:hint="eastAsia"/>
          <w:lang w:val="en-US" w:eastAsia="zh-CN"/>
        </w:rPr>
        <w:t xml:space="preserve"> </w:t>
      </w:r>
      <w:bookmarkStart w:id="181" w:name="_Toc15284"/>
      <w:bookmarkStart w:id="182" w:name="_Toc1702"/>
      <w:r>
        <w:rPr>
          <w:rFonts w:hint="eastAsia"/>
          <w:lang w:val="en-US" w:eastAsia="zh-CN"/>
        </w:rPr>
        <w:t>数据库规范</w:t>
      </w:r>
      <w:bookmarkEnd w:id="180"/>
      <w:bookmarkEnd w:id="181"/>
      <w:bookmarkEnd w:id="182"/>
    </w:p>
    <w:p>
      <w:pPr>
        <w:pStyle w:val="62"/>
        <w:keepNext w:val="0"/>
        <w:keepLines w:val="0"/>
        <w:widowControl/>
        <w:suppressLineNumbers w:val="0"/>
        <w:spacing w:before="168" w:beforeAutospacing="0" w:after="168" w:afterAutospacing="0"/>
        <w:ind w:left="0" w:right="0" w:firstLine="240" w:firstLineChars="100"/>
        <w:rPr>
          <w:rFonts w:hint="default" w:ascii="Calibri" w:hAnsi="Calibri" w:eastAsia="宋体" w:cs="Times New Roman"/>
          <w:kern w:val="0"/>
          <w:sz w:val="24"/>
          <w:szCs w:val="28"/>
          <w:lang w:val="en-US" w:eastAsia="zh-CN" w:bidi="ar-SA"/>
        </w:rPr>
      </w:pPr>
      <w:r>
        <w:rPr>
          <w:rFonts w:hint="default" w:ascii="Calibri" w:hAnsi="Calibri" w:eastAsia="宋体" w:cs="Times New Roman"/>
          <w:kern w:val="0"/>
          <w:sz w:val="24"/>
          <w:szCs w:val="28"/>
          <w:lang w:val="en-US" w:eastAsia="zh-CN" w:bidi="ar-SA"/>
        </w:rPr>
        <w:t>数据库规范请参阅：</w:t>
      </w:r>
    </w:p>
    <w:p>
      <w:pPr>
        <w:pStyle w:val="62"/>
        <w:keepNext w:val="0"/>
        <w:keepLines w:val="0"/>
        <w:widowControl/>
        <w:suppressLineNumbers w:val="0"/>
        <w:spacing w:before="168" w:beforeAutospacing="0" w:after="168" w:afterAutospacing="0"/>
        <w:ind w:left="0" w:right="0" w:firstLine="0"/>
        <w:rPr>
          <w:rFonts w:hint="eastAsia" w:ascii="Helvetica" w:hAnsi="Helvetica" w:eastAsia="Helvetica" w:cs="Helvetica"/>
          <w:i w:val="0"/>
          <w:iCs w:val="0"/>
          <w:caps w:val="0"/>
          <w:color w:val="333333"/>
          <w:spacing w:val="0"/>
          <w:sz w:val="24"/>
          <w:szCs w:val="24"/>
          <w:lang w:val="en-US" w:eastAsia="zh-CN"/>
        </w:rPr>
      </w:pPr>
      <w:r>
        <w:rPr>
          <w:rFonts w:hint="default" w:ascii="Helvetica" w:hAnsi="Helvetica" w:eastAsia="Helvetica" w:cs="Helvetica"/>
          <w:i w:val="0"/>
          <w:iCs w:val="0"/>
          <w:caps w:val="0"/>
          <w:color w:val="4183C4"/>
          <w:spacing w:val="0"/>
          <w:sz w:val="24"/>
          <w:szCs w:val="24"/>
          <w:shd w:val="clear" w:fill="FFFFFF"/>
        </w:rPr>
        <w:fldChar w:fldCharType="begin"/>
      </w:r>
      <w:r>
        <w:rPr>
          <w:rFonts w:hint="default" w:ascii="Helvetica" w:hAnsi="Helvetica" w:eastAsia="Helvetica" w:cs="Helvetica"/>
          <w:i w:val="0"/>
          <w:iCs w:val="0"/>
          <w:caps w:val="0"/>
          <w:color w:val="4183C4"/>
          <w:spacing w:val="0"/>
          <w:sz w:val="24"/>
          <w:szCs w:val="24"/>
          <w:shd w:val="clear" w:fill="FFFFFF"/>
        </w:rPr>
        <w:instrText xml:space="preserve"> HYPERLINK "https://www.sqlstyle.guide/" </w:instrText>
      </w:r>
      <w:r>
        <w:rPr>
          <w:rFonts w:hint="default" w:ascii="Helvetica" w:hAnsi="Helvetica" w:eastAsia="Helvetica" w:cs="Helvetica"/>
          <w:i w:val="0"/>
          <w:iCs w:val="0"/>
          <w:caps w:val="0"/>
          <w:color w:val="4183C4"/>
          <w:spacing w:val="0"/>
          <w:sz w:val="24"/>
          <w:szCs w:val="24"/>
          <w:shd w:val="clear" w:fill="FFFFFF"/>
        </w:rPr>
        <w:fldChar w:fldCharType="separate"/>
      </w:r>
      <w:r>
        <w:rPr>
          <w:rStyle w:val="88"/>
          <w:rFonts w:hint="default" w:ascii="Helvetica" w:hAnsi="Helvetica" w:eastAsia="Helvetica" w:cs="Helvetica"/>
          <w:i w:val="0"/>
          <w:iCs w:val="0"/>
          <w:caps w:val="0"/>
          <w:color w:val="4183C4"/>
          <w:spacing w:val="0"/>
          <w:sz w:val="24"/>
          <w:szCs w:val="24"/>
          <w:shd w:val="clear" w:fill="FFFFFF"/>
        </w:rPr>
        <w:t>https://www.sqlstyle.guide/</w:t>
      </w:r>
      <w:r>
        <w:rPr>
          <w:rFonts w:hint="default" w:ascii="Helvetica" w:hAnsi="Helvetica" w:eastAsia="Helvetica" w:cs="Helvetica"/>
          <w:i w:val="0"/>
          <w:iCs w:val="0"/>
          <w:caps w:val="0"/>
          <w:color w:val="4183C4"/>
          <w:spacing w:val="0"/>
          <w:sz w:val="24"/>
          <w:szCs w:val="24"/>
          <w:shd w:val="clear" w:fill="FFFFFF"/>
        </w:rPr>
        <w:fldChar w:fldCharType="end"/>
      </w:r>
    </w:p>
    <w:p>
      <w:pPr>
        <w:pStyle w:val="2087"/>
        <w:numPr>
          <w:ilvl w:val="0"/>
          <w:numId w:val="0"/>
        </w:numPr>
        <w:rPr>
          <w:rFonts w:ascii="宋体" w:hAnsi="宋体" w:cs="宋体"/>
          <w:szCs w:val="24"/>
        </w:rPr>
      </w:pPr>
    </w:p>
    <w:p>
      <w:pPr>
        <w:pStyle w:val="3"/>
      </w:pPr>
      <w:bookmarkStart w:id="183" w:name="_Toc23398"/>
      <w:bookmarkStart w:id="184" w:name="_Toc7762"/>
      <w:r>
        <w:rPr>
          <w:rFonts w:hint="eastAsia"/>
        </w:rPr>
        <w:t>应用框架规范</w:t>
      </w:r>
      <w:bookmarkEnd w:id="183"/>
      <w:bookmarkEnd w:id="184"/>
    </w:p>
    <w:p>
      <w:pPr>
        <w:pStyle w:val="1325"/>
      </w:pPr>
      <w:r>
        <w:rPr>
          <w:rFonts w:hint="eastAsia"/>
        </w:rPr>
        <w:t>应用系统建设模式基于插件化和服务化，采用主流的轻量架构，可对服务和资源的整体管理。平台在PaaS层采用更加轻量的Docker容器，组件化架构采用微服务架构。</w:t>
      </w:r>
    </w:p>
    <w:p>
      <w:pPr>
        <w:pStyle w:val="1325"/>
      </w:pPr>
      <w:r>
        <w:drawing>
          <wp:inline distT="0" distB="0" distL="0" distR="0">
            <wp:extent cx="5161915" cy="3058160"/>
            <wp:effectExtent l="0" t="0" r="63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165150" cy="3060162"/>
                    </a:xfrm>
                    <a:prstGeom prst="rect">
                      <a:avLst/>
                    </a:prstGeom>
                    <a:noFill/>
                    <a:ln>
                      <a:noFill/>
                    </a:ln>
                  </pic:spPr>
                </pic:pic>
              </a:graphicData>
            </a:graphic>
          </wp:inline>
        </w:drawing>
      </w:r>
    </w:p>
    <w:p>
      <w:pPr>
        <w:pStyle w:val="1325"/>
      </w:pPr>
      <w:r>
        <w:t>1</w:t>
      </w:r>
      <w:r>
        <w:rPr>
          <w:rFonts w:hint="eastAsia"/>
        </w:rPr>
        <w:t>、</w:t>
      </w:r>
      <w:r>
        <w:rPr>
          <w:rFonts w:hint="eastAsia" w:ascii="微软雅黑" w:hAnsi="微软雅黑" w:eastAsia="微软雅黑" w:cs="微软雅黑"/>
          <w:b/>
          <w:bCs/>
        </w:rPr>
        <w:t>⽹</w:t>
      </w:r>
      <w:r>
        <w:rPr>
          <w:rFonts w:hint="eastAsia" w:ascii="宋体" w:hAnsi="宋体" w:cs="宋体"/>
          <w:b/>
          <w:bCs/>
        </w:rPr>
        <w:t>关层：</w:t>
      </w:r>
      <w:r>
        <w:rPr>
          <w:rFonts w:hint="eastAsia"/>
        </w:rPr>
        <w:t>为业务平台提供内外网隔离、统</w:t>
      </w:r>
      <w:r>
        <w:rPr>
          <w:rFonts w:hint="eastAsia" w:ascii="微软雅黑" w:hAnsi="微软雅黑" w:eastAsia="微软雅黑" w:cs="微软雅黑"/>
        </w:rPr>
        <w:t>⼀</w:t>
      </w:r>
      <w:r>
        <w:rPr>
          <w:rFonts w:hint="eastAsia"/>
        </w:rPr>
        <w:t>鉴权、限流、降级等，提高系统整体安全性、稳定性。</w:t>
      </w:r>
    </w:p>
    <w:p>
      <w:pPr>
        <w:pStyle w:val="2086"/>
        <w:ind w:left="981" w:leftChars="0" w:firstLineChars="0"/>
      </w:pPr>
      <w:r>
        <w:rPr>
          <w:rFonts w:hint="eastAsia"/>
        </w:rPr>
        <w:t>网关域仅负责通用平台的进出口请求业务分发、协议转换、权限控制等通用功能，不提供任何实际业务代码；</w:t>
      </w:r>
    </w:p>
    <w:p>
      <w:pPr>
        <w:pStyle w:val="2086"/>
        <w:ind w:left="981" w:leftChars="0" w:firstLineChars="0"/>
      </w:pPr>
      <w:r>
        <w:rPr>
          <w:rFonts w:hint="eastAsia"/>
        </w:rPr>
        <w:t>平台各个业务系统均不提供外网权限，外部系统主动请求平台通过API网关转发；</w:t>
      </w:r>
    </w:p>
    <w:p>
      <w:pPr>
        <w:pStyle w:val="2086"/>
        <w:ind w:left="981" w:leftChars="0" w:firstLineChars="0"/>
      </w:pPr>
      <w:r>
        <w:rPr>
          <w:rFonts w:hint="eastAsia"/>
        </w:rPr>
        <w:t>SSO服务仅提供多渠道登录鉴权、分布式session、AccessToken验证功能，不提供其他业务逻辑。</w:t>
      </w:r>
    </w:p>
    <w:p>
      <w:pPr>
        <w:pStyle w:val="1325"/>
      </w:pPr>
      <w:r>
        <w:t>2</w:t>
      </w:r>
      <w:r>
        <w:rPr>
          <w:rFonts w:hint="eastAsia"/>
        </w:rPr>
        <w:t>、</w:t>
      </w:r>
      <w:r>
        <w:rPr>
          <w:rFonts w:hint="eastAsia"/>
          <w:b/>
          <w:bCs/>
        </w:rPr>
        <w:t>业务层：</w:t>
      </w:r>
      <w:r>
        <w:rPr>
          <w:rFonts w:hint="eastAsia"/>
        </w:rPr>
        <w:t>基于能力层功能，完成平台各个业务流程组织，根据业务范围做业务编排。</w:t>
      </w:r>
    </w:p>
    <w:p>
      <w:pPr>
        <w:pStyle w:val="2086"/>
        <w:ind w:left="981" w:leftChars="0" w:firstLineChars="0"/>
      </w:pPr>
      <w:r>
        <w:rPr>
          <w:rFonts w:hint="eastAsia"/>
        </w:rPr>
        <w:t>业务域仅负责不同业务流程的组织，而不负责核</w:t>
      </w:r>
      <w:r>
        <w:rPr>
          <w:rFonts w:hint="eastAsia" w:ascii="微软雅黑" w:hAnsi="微软雅黑" w:eastAsia="微软雅黑" w:cs="微软雅黑"/>
        </w:rPr>
        <w:t>⼼</w:t>
      </w:r>
      <w:r>
        <w:rPr>
          <w:rFonts w:hint="eastAsia"/>
        </w:rPr>
        <w:t>领域数据的持久化及状态维护（例如业务域负责微信授权注册、网站</w:t>
      </w:r>
      <w:r>
        <w:rPr>
          <w:rFonts w:hint="eastAsia" w:ascii="微软雅黑" w:hAnsi="微软雅黑" w:eastAsia="微软雅黑" w:cs="微软雅黑"/>
        </w:rPr>
        <w:t>⼿</w:t>
      </w:r>
      <w:r>
        <w:rPr>
          <w:rFonts w:hint="eastAsia"/>
        </w:rPr>
        <w:t>机注册</w:t>
      </w:r>
      <w:r>
        <w:t>2</w:t>
      </w:r>
      <w:r>
        <w:rPr>
          <w:rFonts w:hint="eastAsia"/>
        </w:rPr>
        <w:t>种不同流程主旨，但是实际的</w:t>
      </w:r>
      <w:r>
        <w:rPr>
          <w:rFonts w:hint="eastAsia" w:ascii="微软雅黑" w:hAnsi="微软雅黑" w:eastAsia="微软雅黑" w:cs="微软雅黑"/>
        </w:rPr>
        <w:t>⽤</w:t>
      </w:r>
      <w:r>
        <w:rPr>
          <w:rFonts w:hint="eastAsia"/>
        </w:rPr>
        <w:t>户创建和持久化通过调用能力层完成）；</w:t>
      </w:r>
    </w:p>
    <w:p>
      <w:pPr>
        <w:pStyle w:val="2086"/>
        <w:ind w:left="981" w:leftChars="0" w:firstLineChars="0"/>
      </w:pPr>
      <w:r>
        <w:rPr>
          <w:rFonts w:hint="eastAsia"/>
        </w:rPr>
        <w:t>业务域仅负责不同业务流程的组织，而不负责访问权限、登录会话等信息维护。（权限和会话统</w:t>
      </w:r>
      <w:r>
        <w:rPr>
          <w:rFonts w:hint="eastAsia" w:ascii="微软雅黑" w:hAnsi="微软雅黑" w:eastAsia="微软雅黑" w:cs="微软雅黑"/>
        </w:rPr>
        <w:t>⼀</w:t>
      </w:r>
      <w:r>
        <w:rPr>
          <w:rFonts w:hint="eastAsia"/>
        </w:rPr>
        <w:t>由网关层统</w:t>
      </w:r>
      <w:r>
        <w:rPr>
          <w:rFonts w:hint="eastAsia" w:ascii="微软雅黑" w:hAnsi="微软雅黑" w:eastAsia="微软雅黑" w:cs="微软雅黑"/>
        </w:rPr>
        <w:t>⼀</w:t>
      </w:r>
      <w:r>
        <w:rPr>
          <w:rFonts w:hint="eastAsia"/>
        </w:rPr>
        <w:t>维护）。</w:t>
      </w:r>
    </w:p>
    <w:p>
      <w:pPr>
        <w:pStyle w:val="1325"/>
      </w:pPr>
      <w:r>
        <w:t>3</w:t>
      </w:r>
      <w:r>
        <w:rPr>
          <w:rFonts w:hint="eastAsia"/>
        </w:rPr>
        <w:t>、</w:t>
      </w:r>
      <w:r>
        <w:rPr>
          <w:rFonts w:hint="eastAsia"/>
          <w:b/>
          <w:bCs/>
        </w:rPr>
        <w:t>能力</w:t>
      </w:r>
      <w:r>
        <w:rPr>
          <w:rFonts w:hint="eastAsia" w:ascii="宋体" w:hAnsi="宋体" w:cs="宋体"/>
          <w:b/>
          <w:bCs/>
        </w:rPr>
        <w:t>层：</w:t>
      </w:r>
      <w:r>
        <w:rPr>
          <w:rFonts w:hint="eastAsia" w:ascii="宋体" w:hAnsi="宋体" w:cs="宋体"/>
        </w:rPr>
        <w:t>核</w:t>
      </w:r>
      <w:r>
        <w:rPr>
          <w:rFonts w:hint="eastAsia" w:ascii="微软雅黑" w:hAnsi="微软雅黑" w:eastAsia="微软雅黑" w:cs="微软雅黑"/>
        </w:rPr>
        <w:t>⼼</w:t>
      </w:r>
      <w:r>
        <w:rPr>
          <w:rFonts w:hint="eastAsia" w:ascii="宋体" w:hAnsi="宋体" w:cs="宋体"/>
        </w:rPr>
        <w:t>业</w:t>
      </w:r>
      <w:r>
        <w:rPr>
          <w:rFonts w:hint="eastAsia"/>
        </w:rPr>
        <w:t>务领域模型、标准作业流程维护，对外输出通</w:t>
      </w:r>
      <w:r>
        <w:rPr>
          <w:rFonts w:hint="eastAsia" w:ascii="微软雅黑" w:hAnsi="微软雅黑" w:eastAsia="微软雅黑" w:cs="微软雅黑"/>
        </w:rPr>
        <w:t>⽤</w:t>
      </w:r>
      <w:r>
        <w:rPr>
          <w:rFonts w:hint="eastAsia" w:ascii="宋体" w:hAnsi="宋体" w:cs="宋体"/>
        </w:rPr>
        <w:t>能</w:t>
      </w:r>
      <w:r>
        <w:rPr>
          <w:rFonts w:hint="eastAsia" w:ascii="微软雅黑" w:hAnsi="微软雅黑" w:eastAsia="微软雅黑" w:cs="微软雅黑"/>
        </w:rPr>
        <w:t>⼒</w:t>
      </w:r>
      <w:r>
        <w:rPr>
          <w:rFonts w:hint="eastAsia" w:ascii="宋体" w:hAnsi="宋体" w:cs="宋体"/>
        </w:rPr>
        <w:t>，</w:t>
      </w:r>
      <w:r>
        <w:rPr>
          <w:rFonts w:hint="eastAsia" w:ascii="微软雅黑" w:hAnsi="微软雅黑" w:eastAsia="微软雅黑" w:cs="微软雅黑"/>
        </w:rPr>
        <w:t>⼀</w:t>
      </w:r>
      <w:r>
        <w:rPr>
          <w:rFonts w:hint="eastAsia" w:ascii="宋体" w:hAnsi="宋体" w:cs="宋体"/>
        </w:rPr>
        <w:t>边个性化业务流程组织。</w:t>
      </w:r>
    </w:p>
    <w:p>
      <w:pPr>
        <w:pStyle w:val="2086"/>
        <w:ind w:left="981" w:leftChars="0" w:firstLineChars="0"/>
      </w:pPr>
      <w:r>
        <w:rPr>
          <w:rFonts w:hint="eastAsia"/>
        </w:rPr>
        <w:t>能力域各业务系统仅负责核</w:t>
      </w:r>
      <w:r>
        <w:rPr>
          <w:rFonts w:hint="eastAsia" w:ascii="微软雅黑" w:hAnsi="微软雅黑" w:eastAsia="微软雅黑" w:cs="微软雅黑"/>
        </w:rPr>
        <w:t>⼼</w:t>
      </w:r>
      <w:r>
        <w:rPr>
          <w:rFonts w:hint="eastAsia"/>
        </w:rPr>
        <w:t>领域模型等持久化、状态流转（例如：</w:t>
      </w:r>
      <w:r>
        <w:rPr>
          <w:rFonts w:hint="eastAsia" w:ascii="微软雅黑" w:hAnsi="微软雅黑" w:eastAsia="微软雅黑" w:cs="微软雅黑"/>
        </w:rPr>
        <w:t>⽤</w:t>
      </w:r>
      <w:r>
        <w:rPr>
          <w:rFonts w:hint="eastAsia"/>
        </w:rPr>
        <w:t>户服务）；</w:t>
      </w:r>
    </w:p>
    <w:p>
      <w:pPr>
        <w:pStyle w:val="2086"/>
        <w:ind w:left="981" w:leftChars="0" w:firstLineChars="0"/>
      </w:pPr>
      <w:r>
        <w:rPr>
          <w:rFonts w:hint="eastAsia"/>
        </w:rPr>
        <w:t>业务域各个系统通过</w:t>
      </w:r>
      <w:r>
        <w:t>RPC</w:t>
      </w:r>
      <w:r>
        <w:rPr>
          <w:rFonts w:hint="eastAsia"/>
        </w:rPr>
        <w:t>接</w:t>
      </w:r>
      <w:r>
        <w:rPr>
          <w:rFonts w:hint="eastAsia" w:ascii="微软雅黑" w:hAnsi="微软雅黑" w:eastAsia="微软雅黑" w:cs="微软雅黑"/>
        </w:rPr>
        <w:t>⼝</w:t>
      </w:r>
      <w:r>
        <w:rPr>
          <w:rFonts w:hint="eastAsia"/>
        </w:rPr>
        <w:t>调</w:t>
      </w:r>
      <w:r>
        <w:rPr>
          <w:rFonts w:hint="eastAsia" w:ascii="微软雅黑" w:hAnsi="微软雅黑" w:eastAsia="微软雅黑" w:cs="微软雅黑"/>
        </w:rPr>
        <w:t>⽤</w:t>
      </w:r>
      <w:r>
        <w:rPr>
          <w:rFonts w:hint="eastAsia"/>
        </w:rPr>
        <w:t>能</w:t>
      </w:r>
      <w:r>
        <w:rPr>
          <w:rFonts w:hint="eastAsia" w:ascii="微软雅黑" w:hAnsi="微软雅黑" w:eastAsia="微软雅黑" w:cs="微软雅黑"/>
        </w:rPr>
        <w:t>⼒</w:t>
      </w:r>
      <w:r>
        <w:rPr>
          <w:rFonts w:hint="eastAsia"/>
        </w:rPr>
        <w:t>域的通</w:t>
      </w:r>
      <w:r>
        <w:rPr>
          <w:rFonts w:hint="eastAsia" w:ascii="微软雅黑" w:hAnsi="微软雅黑" w:eastAsia="微软雅黑" w:cs="微软雅黑"/>
        </w:rPr>
        <w:t>⽤</w:t>
      </w:r>
      <w:r>
        <w:rPr>
          <w:rFonts w:hint="eastAsia"/>
        </w:rPr>
        <w:t>能</w:t>
      </w:r>
      <w:r>
        <w:rPr>
          <w:rFonts w:hint="eastAsia" w:ascii="微软雅黑" w:hAnsi="微软雅黑" w:eastAsia="微软雅黑" w:cs="微软雅黑"/>
        </w:rPr>
        <w:t>⼒</w:t>
      </w:r>
      <w:r>
        <w:rPr>
          <w:rFonts w:hint="eastAsia"/>
        </w:rPr>
        <w:t>。（例如注册）。</w:t>
      </w:r>
    </w:p>
    <w:p>
      <w:pPr>
        <w:pStyle w:val="1325"/>
      </w:pPr>
      <w:r>
        <w:t>4</w:t>
      </w:r>
      <w:r>
        <w:rPr>
          <w:rFonts w:hint="eastAsia"/>
        </w:rPr>
        <w:t>、</w:t>
      </w:r>
      <w:r>
        <w:rPr>
          <w:rFonts w:hint="eastAsia"/>
          <w:b/>
          <w:bCs/>
        </w:rPr>
        <w:t>数据域层：</w:t>
      </w:r>
      <w:r>
        <w:rPr>
          <w:rFonts w:hint="eastAsia"/>
        </w:rPr>
        <w:t>各个业务板块涉及的数据保存、缓存、等功能架构。</w:t>
      </w:r>
    </w:p>
    <w:p>
      <w:pPr>
        <w:pStyle w:val="2086"/>
        <w:ind w:left="981" w:leftChars="0" w:firstLineChars="0"/>
      </w:pPr>
      <w:r>
        <w:rPr>
          <w:rFonts w:hint="eastAsia"/>
        </w:rPr>
        <w:t>数据域统</w:t>
      </w:r>
      <w:r>
        <w:rPr>
          <w:rFonts w:hint="eastAsia" w:ascii="微软雅黑" w:hAnsi="微软雅黑" w:eastAsia="微软雅黑" w:cs="微软雅黑"/>
        </w:rPr>
        <w:t>⼀</w:t>
      </w:r>
      <w:r>
        <w:rPr>
          <w:rFonts w:hint="eastAsia"/>
        </w:rPr>
        <w:t>由运维、数仓维护，各业务系统不再搭建数据存储服务；</w:t>
      </w:r>
    </w:p>
    <w:p>
      <w:pPr>
        <w:pStyle w:val="2086"/>
        <w:ind w:left="981" w:leftChars="0" w:firstLineChars="0"/>
      </w:pPr>
      <w:r>
        <w:rPr>
          <w:rFonts w:hint="eastAsia"/>
        </w:rPr>
        <w:t>各个业务系统根据业务需求申请特定规模的数据存储配额和账号；</w:t>
      </w:r>
    </w:p>
    <w:p>
      <w:pPr>
        <w:pStyle w:val="2086"/>
        <w:ind w:left="981" w:leftChars="0" w:firstLineChars="0"/>
      </w:pPr>
      <w:r>
        <w:rPr>
          <w:rFonts w:hint="eastAsia"/>
        </w:rPr>
        <w:t>数据域暂时以私有云服务为主，以提升系统底层数据稳定性。</w:t>
      </w:r>
    </w:p>
    <w:p>
      <w:pPr>
        <w:pStyle w:val="1325"/>
      </w:pPr>
      <w:r>
        <w:t>5</w:t>
      </w:r>
      <w:r>
        <w:rPr>
          <w:rFonts w:hint="eastAsia"/>
        </w:rPr>
        <w:t>、</w:t>
      </w:r>
      <w:r>
        <w:rPr>
          <w:rFonts w:hint="eastAsia"/>
          <w:b/>
          <w:bCs/>
        </w:rPr>
        <w:t>运维域：</w:t>
      </w:r>
      <w:r>
        <w:rPr>
          <w:rFonts w:hint="eastAsia"/>
        </w:rPr>
        <w:t>平台运维管控相关业务架构，包括系统监控、运维保障等。</w:t>
      </w:r>
    </w:p>
    <w:p>
      <w:pPr>
        <w:pStyle w:val="2086"/>
        <w:ind w:left="981" w:leftChars="0" w:firstLineChars="0"/>
      </w:pPr>
      <w:r>
        <w:rPr>
          <w:rFonts w:hint="eastAsia"/>
        </w:rPr>
        <w:t>需提供运维相关</w:t>
      </w:r>
      <w:r>
        <w:rPr>
          <w:rFonts w:hint="eastAsia" w:ascii="微软雅黑" w:hAnsi="微软雅黑" w:eastAsia="微软雅黑" w:cs="微软雅黑"/>
        </w:rPr>
        <w:t>⼯</w:t>
      </w:r>
      <w:r>
        <w:rPr>
          <w:rFonts w:hint="eastAsia"/>
        </w:rPr>
        <w:t>具类服务，不实际涉及业务逻辑。</w:t>
      </w:r>
    </w:p>
    <w:p>
      <w:pPr>
        <w:pStyle w:val="3"/>
      </w:pPr>
      <w:bookmarkStart w:id="185" w:name="_Toc21504"/>
      <w:bookmarkStart w:id="186" w:name="_Toc31625"/>
      <w:r>
        <w:rPr>
          <w:rFonts w:hint="eastAsia"/>
        </w:rPr>
        <w:t>U</w:t>
      </w:r>
      <w:r>
        <w:t>I</w:t>
      </w:r>
      <w:r>
        <w:rPr>
          <w:rFonts w:hint="eastAsia"/>
        </w:rPr>
        <w:t>设计风格规范</w:t>
      </w:r>
      <w:bookmarkEnd w:id="185"/>
      <w:bookmarkEnd w:id="186"/>
    </w:p>
    <w:p>
      <w:pPr>
        <w:pStyle w:val="1325"/>
      </w:pPr>
      <w:r>
        <w:rPr>
          <w:rFonts w:hint="eastAsia"/>
        </w:rPr>
        <w:t>详见《U</w:t>
      </w:r>
      <w:r>
        <w:t>I</w:t>
      </w:r>
      <w:r>
        <w:rPr>
          <w:rFonts w:hint="eastAsia"/>
        </w:rPr>
        <w:t>设计风格规范及原则分册》</w:t>
      </w:r>
      <w:bookmarkEnd w:id="1"/>
      <w:bookmarkEnd w:id="2"/>
      <w:bookmarkEnd w:id="3"/>
      <w:bookmarkEnd w:id="4"/>
    </w:p>
    <w:sectPr>
      <w:pgSz w:w="11906" w:h="16838"/>
      <w:pgMar w:top="1440" w:right="1800" w:bottom="1440" w:left="1800" w:header="851" w:footer="992" w:gutter="0"/>
      <w:pgNumType w:fmt="numberInDash" w:start="1"/>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5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38">
      <wne:acd wne:acdName="acd11"/>
    </wne:keymap>
    <wne:keymap wne:kcmPrimary="0439">
      <wne:acd wne:acdName="acd12"/>
    </wne:keymap>
  </wne:keymaps>
  <wne:acds>
    <wne:acd wne:argValue="AgAhACZ791MATg==" wne:acdName="acd0" wne:fciIndexBasedOn="0065"/>
    <wne:acd wne:argValue="AgAhACZ791OMTg==" wne:acdName="acd1" wne:fciIndexBasedOn="0065"/>
    <wne:acd wne:argValue="AgAhACZ791MJTg==" wne:acdName="acd2" wne:fciIndexBasedOn="0065"/>
    <wne:acd wne:argValue="AgAB/2Nrh2U=" wne:acdName="acd3" wne:fciIndexBasedOn="0065"/>
    <wne:acd wne:argValue="AQAAAAEA" wne:acdName="acd4" wne:fciIndexBasedOn="0065"/>
    <wne:acd wne:argValue="AQAAAAIA" wne:acdName="acd5" wne:fciIndexBasedOn="0065"/>
    <wne:acd wne:argValue="AQAAAAMA" wne:acdName="acd6" wne:fciIndexBasedOn="0065"/>
    <wne:acd wne:argValue="AQAAAAQA" wne:acdName="acd7" wne:fciIndexBasedOn="0065"/>
    <wne:acd wne:argValue="AQAAAAUA" wne:acdName="acd8" wne:fciIndexBasedOn="0065"/>
    <wne:acd wne:argValue="AQAAAAYA" wne:acdName="acd9" wne:fciIndexBasedOn="0065"/>
    <wne:acd wne:argValue="AQAAAAcA" wne:acdName="acd10" wne:fciIndexBasedOn="0065"/>
    <wne:acd wne:argValue="AQAAAAgA" wne:acdName="acd11" wne:fciIndexBasedOn="0065"/>
    <wne:acd wne:argValue="AQAAAAkA" wne:acdName="acd1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仿宋_GB2312">
    <w:altName w:val="仿宋"/>
    <w:panose1 w:val="00000000000000000000"/>
    <w:charset w:val="86"/>
    <w:family w:val="auto"/>
    <w:pitch w:val="default"/>
    <w:sig w:usb0="00000000" w:usb1="00000000" w:usb2="00000000" w:usb3="00000000" w:csb0="00040000" w:csb1="00000000"/>
  </w:font>
  <w:font w:name="Tahoma">
    <w:panose1 w:val="020B0604030504040204"/>
    <w:charset w:val="00"/>
    <w:family w:val="swiss"/>
    <w:pitch w:val="default"/>
    <w:sig w:usb0="E1002EFF" w:usb1="C000605B" w:usb2="00000029" w:usb3="00000000" w:csb0="200101FF" w:csb1="20280000"/>
  </w:font>
  <w:font w:name="Arial Unicode MS">
    <w:altName w:val="宋体"/>
    <w:panose1 w:val="020B0604020202020204"/>
    <w:charset w:val="86"/>
    <w:family w:val="auto"/>
    <w:pitch w:val="default"/>
    <w:sig w:usb0="00000000" w:usb1="00000000" w:usb2="00000000" w:usb3="00000000" w:csb0="003E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Verdana">
    <w:panose1 w:val="020B0604030504040204"/>
    <w:charset w:val="00"/>
    <w:family w:val="swiss"/>
    <w:pitch w:val="default"/>
    <w:sig w:usb0="A00006FF" w:usb1="4000205B" w:usb2="00000010" w:usb3="00000000" w:csb0="2000019F" w:csb1="00000000"/>
  </w:font>
  <w:font w:name="长城仿宋">
    <w:altName w:val="微软雅黑"/>
    <w:panose1 w:val="00000000000000000000"/>
    <w:charset w:val="86"/>
    <w:family w:val="modern"/>
    <w:pitch w:val="default"/>
    <w:sig w:usb0="00000000" w:usb1="00000000" w:usb2="00000010" w:usb3="00000000" w:csb0="00040000" w:csb1="00000000"/>
  </w:font>
  <w:font w:name="黑体U..吀">
    <w:altName w:val="微软雅黑"/>
    <w:panose1 w:val="00000000000000000000"/>
    <w:charset w:val="86"/>
    <w:family w:val="swiss"/>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宋体常规">
    <w:altName w:val="宋体"/>
    <w:panose1 w:val="00000000000000000000"/>
    <w:charset w:val="86"/>
    <w:family w:val="roman"/>
    <w:pitch w:val="default"/>
    <w:sig w:usb0="00000000" w:usb1="00000000" w:usb2="00000010" w:usb3="00000000" w:csb0="00040000" w:csb1="00000000"/>
  </w:font>
  <w:font w:name="Georgia">
    <w:panose1 w:val="02040502050405020303"/>
    <w:charset w:val="00"/>
    <w:family w:val="roman"/>
    <w:pitch w:val="default"/>
    <w:sig w:usb0="00000287" w:usb1="00000000" w:usb2="00000000" w:usb3="00000000" w:csb0="2000009F" w:csb1="00000000"/>
  </w:font>
  <w:font w:name="隶书">
    <w:panose1 w:val="02010509060101010101"/>
    <w:charset w:val="86"/>
    <w:family w:val="modern"/>
    <w:pitch w:val="default"/>
    <w:sig w:usb0="00000001" w:usb1="080E0000" w:usb2="00000000" w:usb3="00000000" w:csb0="00040000" w:csb1="00000000"/>
  </w:font>
  <w:font w:name="Batang">
    <w:altName w:val="Malgun Gothic"/>
    <w:panose1 w:val="02030600000101010101"/>
    <w:charset w:val="81"/>
    <w:family w:val="roman"/>
    <w:pitch w:val="default"/>
    <w:sig w:usb0="00000000" w:usb1="00000000" w:usb2="00000030" w:usb3="00000000" w:csb0="0008009F" w:csb1="00000000"/>
  </w:font>
  <w:font w:name="Arial Narrow">
    <w:panose1 w:val="020B0606020202030204"/>
    <w:charset w:val="00"/>
    <w:family w:val="swiss"/>
    <w:pitch w:val="default"/>
    <w:sig w:usb0="00000287" w:usb1="00000800" w:usb2="00000000" w:usb3="00000000" w:csb0="2000009F" w:csb1="DFD70000"/>
  </w:font>
  <w:font w:name="..ì.">
    <w:altName w:val="宋体"/>
    <w:panose1 w:val="00000000000000000000"/>
    <w:charset w:val="86"/>
    <w:family w:val="roman"/>
    <w:pitch w:val="default"/>
    <w:sig w:usb0="00000000" w:usb1="00000000" w:usb2="00000000" w:usb3="00000000" w:csb0="00000000" w:csb1="00000000"/>
  </w:font>
  <w:font w:name="长城楷体">
    <w:altName w:val="微软雅黑"/>
    <w:panose1 w:val="00000000000000000000"/>
    <w:charset w:val="86"/>
    <w:family w:val="auto"/>
    <w:pitch w:val="default"/>
    <w:sig w:usb0="00000000" w:usb1="00000000" w:usb2="00000010" w:usb3="00000000" w:csb0="00040000" w:csb1="00000000"/>
  </w:font>
  <w:font w:name="Geneva">
    <w:altName w:val="Arial"/>
    <w:panose1 w:val="00000000000000000000"/>
    <w:charset w:val="00"/>
    <w:family w:val="auto"/>
    <w:pitch w:val="default"/>
    <w:sig w:usb0="00000000" w:usb1="00000000" w:usb2="00000000" w:usb3="00000000" w:csb0="00000000" w:csb1="00000000"/>
  </w:font>
  <w:font w:name="Palatino">
    <w:altName w:val="Segoe UI Historic"/>
    <w:panose1 w:val="00000000000000000000"/>
    <w:charset w:val="00"/>
    <w:family w:val="auto"/>
    <w:pitch w:val="default"/>
    <w:sig w:usb0="00000000" w:usb1="00000000" w:usb2="14600000" w:usb3="00000000" w:csb0="00000193" w:csb1="00000000"/>
  </w:font>
  <w:font w:name="Helv">
    <w:altName w:val="Segoe Print"/>
    <w:panose1 w:val="020B0604020202030204"/>
    <w:charset w:val="4D"/>
    <w:family w:val="swiss"/>
    <w:pitch w:val="default"/>
    <w:sig w:usb0="00000000" w:usb1="00000000" w:usb2="00000000" w:usb3="00000000" w:csb0="00000001" w:csb1="00000000"/>
  </w:font>
  <w:font w:name="Garamond">
    <w:panose1 w:val="02020404030301010803"/>
    <w:charset w:val="00"/>
    <w:family w:val="roman"/>
    <w:pitch w:val="default"/>
    <w:sig w:usb0="00000287" w:usb1="00000000" w:usb2="00000000" w:usb3="00000000" w:csb0="0000009F" w:csb1="DFD70000"/>
  </w:font>
  <w:font w:name="Microsoft Sans Serif">
    <w:panose1 w:val="020B0604020202020204"/>
    <w:charset w:val="00"/>
    <w:family w:val="swiss"/>
    <w:pitch w:val="default"/>
    <w:sig w:usb0="E5002EFF" w:usb1="C000605B" w:usb2="00000029" w:usb3="00000000" w:csb0="200101FF" w:csb1="20280000"/>
  </w:font>
  <w:font w:name="Times">
    <w:altName w:val="Times New Roman"/>
    <w:panose1 w:val="02020603050405020304"/>
    <w:charset w:val="4D"/>
    <w:family w:val="roman"/>
    <w:pitch w:val="default"/>
    <w:sig w:usb0="00000000" w:usb1="00000000" w:usb2="00000000" w:usb3="00000000" w:csb0="00000000" w:csb1="00000000"/>
  </w:font>
  <w:font w:name="LF Song">
    <w:altName w:val="宋体"/>
    <w:panose1 w:val="00000000000000000000"/>
    <w:charset w:val="86"/>
    <w:family w:val="auto"/>
    <w:pitch w:val="default"/>
    <w:sig w:usb0="00000000" w:usb1="00000000" w:usb2="00000010" w:usb3="00000000" w:csb0="00040000" w:csb1="00000000"/>
  </w:font>
  <w:font w:name="PMingLiU">
    <w:altName w:val="Microsoft JhengHei UI"/>
    <w:panose1 w:val="02010601000101010101"/>
    <w:charset w:val="88"/>
    <w:family w:val="roman"/>
    <w:pitch w:val="default"/>
    <w:sig w:usb0="00000000" w:usb1="00000000" w:usb2="00000016" w:usb3="00000000" w:csb0="00100001" w:csb1="00000000"/>
  </w:font>
  <w:font w:name="Helvetica">
    <w:altName w:val="Arial"/>
    <w:panose1 w:val="020B0604020202020204"/>
    <w:charset w:val="00"/>
    <w:family w:val="swiss"/>
    <w:pitch w:val="default"/>
    <w:sig w:usb0="00000000" w:usb1="00000000" w:usb2="00000009" w:usb3="00000000" w:csb0="000001FF" w:csb1="00000000"/>
  </w:font>
  <w:font w:name="Tms Rmn">
    <w:altName w:val="Segoe Print"/>
    <w:panose1 w:val="02020603040505020304"/>
    <w:charset w:val="4D"/>
    <w:family w:val="roman"/>
    <w:pitch w:val="default"/>
    <w:sig w:usb0="00000000" w:usb1="00000000" w:usb2="00000000" w:usb3="00000000" w:csb0="00000001" w:csb1="00000000"/>
  </w:font>
  <w:font w:name="华文楷体">
    <w:panose1 w:val="02010600040101010101"/>
    <w:charset w:val="86"/>
    <w:family w:val="auto"/>
    <w:pitch w:val="default"/>
    <w:sig w:usb0="00000287" w:usb1="080F0000" w:usb2="00000000" w:usb3="00000000" w:csb0="0004009F" w:csb1="DFD70000"/>
  </w:font>
  <w:font w:name="幼圆">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ar">
    <w:altName w:val="Cambria"/>
    <w:panose1 w:val="00000000000000000000"/>
    <w:charset w:val="00"/>
    <w:family w:val="roman"/>
    <w:pitch w:val="default"/>
    <w:sig w:usb0="00000000" w:usb1="00000000" w:usb2="00000000" w:usb3="00000000" w:csb0="00000000" w:csb1="00000000"/>
  </w:font>
  <w:font w:name="新宋体">
    <w:panose1 w:val="02010609030101010101"/>
    <w:charset w:val="86"/>
    <w:family w:val="modern"/>
    <w:pitch w:val="default"/>
    <w:sig w:usb0="00000203" w:usb1="288F0000" w:usb2="00000006" w:usb3="00000000" w:csb0="00040001" w:csb1="00000000"/>
  </w:font>
  <w:font w:name="Andale Sans UI">
    <w:altName w:val="微软雅黑"/>
    <w:panose1 w:val="00000000000000000000"/>
    <w:charset w:val="86"/>
    <w:family w:val="swiss"/>
    <w:pitch w:val="default"/>
    <w:sig w:usb0="00000000" w:usb1="00000000" w:usb2="00000010" w:usb3="00000000" w:csb0="00040000" w:csb1="00000000"/>
  </w:font>
  <w:font w:name="MSung Light SC">
    <w:altName w:val="微软雅黑"/>
    <w:panose1 w:val="00000000000000000000"/>
    <w:charset w:val="86"/>
    <w:family w:val="modern"/>
    <w:pitch w:val="default"/>
    <w:sig w:usb0="00000000" w:usb1="00000000" w:usb2="00000010" w:usb3="00000000" w:csb0="00040000" w:csb1="00000000"/>
  </w:font>
  <w:font w:name="Mangal">
    <w:altName w:val="Segoe Print"/>
    <w:panose1 w:val="00000400000000000000"/>
    <w:charset w:val="00"/>
    <w:family w:val="roman"/>
    <w:pitch w:val="default"/>
    <w:sig w:usb0="00000000" w:usb1="00000000" w:usb2="00000000" w:usb3="00000000" w:csb0="00000001" w:csb1="00000000"/>
  </w:font>
  <w:font w:name="Cumberland">
    <w:altName w:val="宋体"/>
    <w:panose1 w:val="00000000000000000000"/>
    <w:charset w:val="86"/>
    <w:family w:val="modern"/>
    <w:pitch w:val="default"/>
    <w:sig w:usb0="00000000" w:usb1="00000000" w:usb2="00000010" w:usb3="00000000" w:csb0="00040000" w:csb1="00000000"/>
  </w:font>
  <w:font w:name="ˎ̥">
    <w:altName w:val="微软雅黑"/>
    <w:panose1 w:val="00000000000000000000"/>
    <w:charset w:val="00"/>
    <w:family w:val="auto"/>
    <w:pitch w:val="default"/>
    <w:sig w:usb0="00000000" w:usb1="00000000" w:usb2="00000000" w:usb3="00000000" w:csb0="00040001" w:csb1="00000000"/>
  </w:font>
  <w:font w:name="Lucida Sans">
    <w:panose1 w:val="020B0602030504020204"/>
    <w:charset w:val="00"/>
    <w:family w:val="swiss"/>
    <w:pitch w:val="default"/>
    <w:sig w:usb0="00000003" w:usb1="00000000" w:usb2="00000000" w:usb3="00000000" w:csb0="20000001"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 w:name="Segoe UI Historic">
    <w:panose1 w:val="020B0502040204020203"/>
    <w:charset w:val="00"/>
    <w:family w:val="auto"/>
    <w:pitch w:val="default"/>
    <w:sig w:usb0="800001EF" w:usb1="02000002" w:usb2="0060C080" w:usb3="00000002" w:csb0="00000001" w:csb1="40000000"/>
  </w:font>
  <w:font w:name="Segoe Print">
    <w:panose1 w:val="02000600000000000000"/>
    <w:charset w:val="00"/>
    <w:family w:val="auto"/>
    <w:pitch w:val="default"/>
    <w:sig w:usb0="0000028F" w:usb1="00000000" w:usb2="00000000" w:usb3="00000000" w:csb0="2000009F" w:csb1="4701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2"/>
      <w:tabs>
        <w:tab w:val="left" w:pos="7616"/>
        <w:tab w:val="clear" w:pos="4153"/>
      </w:tabs>
      <w:jc w:val="center"/>
    </w:pPr>
    <w:r>
      <w:rPr>
        <w:rFonts w:hint="eastAsia" w:ascii="微软雅黑" w:hAnsi="微软雅黑" w:eastAsia="微软雅黑"/>
        <w:lang w:eastAsia="zh-CN"/>
      </w:rPr>
      <w:drawing>
        <wp:inline distT="0" distB="0" distL="0" distR="0">
          <wp:extent cx="1646555" cy="464820"/>
          <wp:effectExtent l="0" t="0" r="14605" b="7620"/>
          <wp:docPr id="423950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50298"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02290" cy="480945"/>
                  </a:xfrm>
                  <a:prstGeom prst="rect">
                    <a:avLst/>
                  </a:prstGeom>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2"/>
      <w:ind w:left="850" w:hanging="85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2"/>
      <w:ind w:left="850" w:hanging="850"/>
      <w:jc w:val="center"/>
    </w:pPr>
    <w:r>
      <w:fldChar w:fldCharType="begin"/>
    </w:r>
    <w:r>
      <w:instrText xml:space="preserve">PAGE   \* MERGEFORMAT</w:instrText>
    </w:r>
    <w:r>
      <w:fldChar w:fldCharType="separate"/>
    </w:r>
    <w:r>
      <w:t>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2"/>
      <w:ind w:left="850" w:hanging="850"/>
      <w:jc w:val="center"/>
    </w:pPr>
    <w:r>
      <w:fldChar w:fldCharType="begin"/>
    </w:r>
    <w:r>
      <w:instrText xml:space="preserve">PAGE   \* MERGEFORMAT</w:instrText>
    </w:r>
    <w:r>
      <w:fldChar w:fldCharType="separate"/>
    </w:r>
    <w:r>
      <w:t>- 1 -</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2"/>
      <w:ind w:left="850" w:hanging="850"/>
      <w:jc w:val="center"/>
    </w:pPr>
    <w:r>
      <w:fldChar w:fldCharType="begin"/>
    </w:r>
    <w:r>
      <w:instrText xml:space="preserve">PAGE   \* MERGEFORMAT</w:instrText>
    </w:r>
    <w:r>
      <w:fldChar w:fldCharType="separate"/>
    </w:r>
    <w:r>
      <w:t>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spacing w:before="0" w:after="0"/>
      <w:ind w:leftChars="-1" w:hanging="1" w:hangingChars="1"/>
      <w:jc w:val="right"/>
      <w:rPr>
        <w:rFonts w:ascii="宋体" w:hAnsi="宋体"/>
      </w:rPr>
    </w:pPr>
    <w:r>
      <w:rPr>
        <w:rFonts w:hint="eastAsia" w:ascii="宋体" w:hAnsi="宋体"/>
      </w:rPr>
      <w:drawing>
        <wp:inline distT="0" distB="0" distL="114300" distR="114300">
          <wp:extent cx="1062355" cy="271145"/>
          <wp:effectExtent l="0" t="0" r="4445" b="3175"/>
          <wp:docPr id="6" name="图片 6" descr="北邮校名校徽编排 横版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北邮校名校徽编排 横版中英文"/>
                  <pic:cNvPicPr>
                    <a:picLocks noChangeAspect="1"/>
                  </pic:cNvPicPr>
                </pic:nvPicPr>
                <pic:blipFill>
                  <a:blip r:embed="rId1"/>
                  <a:stretch>
                    <a:fillRect/>
                  </a:stretch>
                </pic:blipFill>
                <pic:spPr>
                  <a:xfrm>
                    <a:off x="0" y="0"/>
                    <a:ext cx="1062355" cy="27114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ind w:left="850" w:hanging="85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spacing w:before="120" w:after="72"/>
      <w:ind w:left="850" w:hanging="850"/>
      <w:jc w:val="right"/>
      <w:rPr>
        <w:rFonts w:ascii="宋体" w:hAnsi="宋体"/>
      </w:rPr>
    </w:pPr>
    <w:r>
      <w:rPr>
        <w:rFonts w:hint="eastAsia" w:ascii="宋体" w:hAnsi="宋体"/>
      </w:rPr>
      <w:drawing>
        <wp:inline distT="0" distB="0" distL="114300" distR="114300">
          <wp:extent cx="1062355" cy="271145"/>
          <wp:effectExtent l="0" t="0" r="4445" b="3175"/>
          <wp:docPr id="75" name="图片 75" descr="北邮校名校徽编排 横版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北邮校名校徽编排 横版中英文"/>
                  <pic:cNvPicPr>
                    <a:picLocks noChangeAspect="1"/>
                  </pic:cNvPicPr>
                </pic:nvPicPr>
                <pic:blipFill>
                  <a:blip r:embed="rId1"/>
                  <a:stretch>
                    <a:fillRect/>
                  </a:stretch>
                </pic:blipFill>
                <pic:spPr>
                  <a:xfrm>
                    <a:off x="0" y="0"/>
                    <a:ext cx="1062355" cy="271145"/>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spacing w:before="0" w:after="0"/>
      <w:ind w:leftChars="-1" w:hanging="1" w:hangingChars="1"/>
      <w:jc w:val="right"/>
      <w:rPr>
        <w:rFonts w:ascii="宋体" w:hAnsi="宋体"/>
      </w:rPr>
    </w:pPr>
    <w:r>
      <w:rPr>
        <w:rFonts w:hint="eastAsia" w:ascii="宋体" w:hAnsi="宋体"/>
      </w:rPr>
      <w:drawing>
        <wp:inline distT="0" distB="0" distL="114300" distR="114300">
          <wp:extent cx="1062355" cy="271145"/>
          <wp:effectExtent l="0" t="0" r="4445" b="3175"/>
          <wp:docPr id="12" name="图片 12" descr="北邮校名校徽编排 横版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北邮校名校徽编排 横版中英文"/>
                  <pic:cNvPicPr>
                    <a:picLocks noChangeAspect="1"/>
                  </pic:cNvPicPr>
                </pic:nvPicPr>
                <pic:blipFill>
                  <a:blip r:embed="rId1"/>
                  <a:stretch>
                    <a:fillRect/>
                  </a:stretch>
                </pic:blipFill>
                <pic:spPr>
                  <a:xfrm>
                    <a:off x="0" y="0"/>
                    <a:ext cx="1062355" cy="271145"/>
                  </a:xfrm>
                  <a:prstGeom prst="rect">
                    <a:avLst/>
                  </a:prstGeom>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spacing w:before="120" w:after="72"/>
      <w:ind w:left="850" w:hanging="850"/>
      <w:rPr>
        <w:rFonts w:ascii="宋体" w:hAnsi="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3A6147"/>
    <w:multiLevelType w:val="singleLevel"/>
    <w:tmpl w:val="8F3A6147"/>
    <w:lvl w:ilvl="0" w:tentative="0">
      <w:start w:val="1"/>
      <w:numFmt w:val="decimal"/>
      <w:suff w:val="nothing"/>
      <w:lvlText w:val="（%1）"/>
      <w:lvlJc w:val="left"/>
      <w:pPr>
        <w:ind w:left="630" w:leftChars="0" w:firstLine="0" w:firstLineChars="0"/>
      </w:pPr>
    </w:lvl>
  </w:abstractNum>
  <w:abstractNum w:abstractNumId="1">
    <w:nsid w:val="916864AC"/>
    <w:multiLevelType w:val="singleLevel"/>
    <w:tmpl w:val="916864AC"/>
    <w:lvl w:ilvl="0" w:tentative="0">
      <w:start w:val="1"/>
      <w:numFmt w:val="decimal"/>
      <w:suff w:val="nothing"/>
      <w:lvlText w:val="（%1）"/>
      <w:lvlJc w:val="left"/>
      <w:pPr>
        <w:ind w:left="330" w:leftChars="0" w:firstLine="0" w:firstLineChars="0"/>
      </w:pPr>
    </w:lvl>
  </w:abstractNum>
  <w:abstractNum w:abstractNumId="2">
    <w:nsid w:val="C8535321"/>
    <w:multiLevelType w:val="singleLevel"/>
    <w:tmpl w:val="C8535321"/>
    <w:lvl w:ilvl="0" w:tentative="0">
      <w:start w:val="1"/>
      <w:numFmt w:val="decimal"/>
      <w:suff w:val="space"/>
      <w:lvlText w:val="%1."/>
      <w:lvlJc w:val="left"/>
      <w:pPr>
        <w:ind w:left="420"/>
      </w:pPr>
    </w:lvl>
  </w:abstractNum>
  <w:abstractNum w:abstractNumId="3">
    <w:nsid w:val="C94946E5"/>
    <w:multiLevelType w:val="singleLevel"/>
    <w:tmpl w:val="C94946E5"/>
    <w:lvl w:ilvl="0" w:tentative="0">
      <w:start w:val="1"/>
      <w:numFmt w:val="decimal"/>
      <w:suff w:val="nothing"/>
      <w:lvlText w:val="（%1）"/>
      <w:lvlJc w:val="left"/>
      <w:pPr>
        <w:ind w:left="570" w:leftChars="0" w:firstLine="0" w:firstLineChars="0"/>
      </w:pPr>
    </w:lvl>
  </w:abstractNum>
  <w:abstractNum w:abstractNumId="4">
    <w:nsid w:val="CCC1F077"/>
    <w:multiLevelType w:val="singleLevel"/>
    <w:tmpl w:val="CCC1F077"/>
    <w:lvl w:ilvl="0" w:tentative="0">
      <w:start w:val="1"/>
      <w:numFmt w:val="bullet"/>
      <w:lvlText w:val=""/>
      <w:lvlJc w:val="left"/>
      <w:pPr>
        <w:ind w:left="1260" w:hanging="420"/>
      </w:pPr>
      <w:rPr>
        <w:rFonts w:hint="default" w:ascii="Wingdings" w:hAnsi="Wingdings"/>
      </w:rPr>
    </w:lvl>
  </w:abstractNum>
  <w:abstractNum w:abstractNumId="5">
    <w:nsid w:val="D1204CAC"/>
    <w:multiLevelType w:val="singleLevel"/>
    <w:tmpl w:val="D1204CAC"/>
    <w:lvl w:ilvl="0" w:tentative="0">
      <w:start w:val="1"/>
      <w:numFmt w:val="decimal"/>
      <w:suff w:val="space"/>
      <w:lvlText w:val="%1."/>
      <w:lvlJc w:val="left"/>
      <w:pPr>
        <w:ind w:left="420"/>
      </w:pPr>
    </w:lvl>
  </w:abstractNum>
  <w:abstractNum w:abstractNumId="6">
    <w:nsid w:val="D1A940D4"/>
    <w:multiLevelType w:val="singleLevel"/>
    <w:tmpl w:val="D1A940D4"/>
    <w:lvl w:ilvl="0" w:tentative="0">
      <w:start w:val="1"/>
      <w:numFmt w:val="bullet"/>
      <w:lvlText w:val=""/>
      <w:lvlJc w:val="left"/>
      <w:pPr>
        <w:ind w:left="1050" w:hanging="420"/>
      </w:pPr>
      <w:rPr>
        <w:rFonts w:hint="default" w:ascii="Wingdings" w:hAnsi="Wingdings"/>
      </w:rPr>
    </w:lvl>
  </w:abstractNum>
  <w:abstractNum w:abstractNumId="7">
    <w:nsid w:val="FFFFFF7D"/>
    <w:multiLevelType w:val="singleLevel"/>
    <w:tmpl w:val="FFFFFF7D"/>
    <w:lvl w:ilvl="0" w:tentative="0">
      <w:start w:val="1"/>
      <w:numFmt w:val="decimal"/>
      <w:pStyle w:val="36"/>
      <w:lvlText w:val="%1."/>
      <w:lvlJc w:val="left"/>
      <w:pPr>
        <w:tabs>
          <w:tab w:val="left" w:pos="1620"/>
        </w:tabs>
        <w:ind w:left="1620" w:leftChars="600" w:hanging="360" w:hangingChars="200"/>
      </w:pPr>
    </w:lvl>
  </w:abstractNum>
  <w:abstractNum w:abstractNumId="8">
    <w:nsid w:val="FFFFFF7F"/>
    <w:multiLevelType w:val="singleLevel"/>
    <w:tmpl w:val="FFFFFF7F"/>
    <w:lvl w:ilvl="0" w:tentative="0">
      <w:start w:val="1"/>
      <w:numFmt w:val="decimal"/>
      <w:pStyle w:val="14"/>
      <w:lvlText w:val="%1."/>
      <w:lvlJc w:val="left"/>
      <w:pPr>
        <w:tabs>
          <w:tab w:val="left" w:pos="780"/>
        </w:tabs>
        <w:ind w:left="780" w:leftChars="200" w:hanging="360" w:hangingChars="200"/>
      </w:pPr>
    </w:lvl>
  </w:abstractNum>
  <w:abstractNum w:abstractNumId="9">
    <w:nsid w:val="FFFFFF80"/>
    <w:multiLevelType w:val="singleLevel"/>
    <w:tmpl w:val="FFFFFF80"/>
    <w:lvl w:ilvl="0" w:tentative="0">
      <w:start w:val="1"/>
      <w:numFmt w:val="bullet"/>
      <w:pStyle w:val="35"/>
      <w:lvlText w:val=""/>
      <w:lvlJc w:val="left"/>
      <w:pPr>
        <w:tabs>
          <w:tab w:val="left" w:pos="2040"/>
        </w:tabs>
        <w:ind w:left="2040" w:leftChars="800" w:hanging="360" w:hangingChars="200"/>
      </w:pPr>
      <w:rPr>
        <w:rFonts w:hint="default" w:ascii="Wingdings" w:hAnsi="Wingdings"/>
      </w:rPr>
    </w:lvl>
  </w:abstractNum>
  <w:abstractNum w:abstractNumId="10">
    <w:nsid w:val="FFFFFF82"/>
    <w:multiLevelType w:val="singleLevel"/>
    <w:tmpl w:val="FFFFFF82"/>
    <w:lvl w:ilvl="0" w:tentative="0">
      <w:start w:val="1"/>
      <w:numFmt w:val="bullet"/>
      <w:pStyle w:val="665"/>
      <w:lvlText w:val=""/>
      <w:lvlJc w:val="left"/>
      <w:pPr>
        <w:tabs>
          <w:tab w:val="left" w:pos="1497"/>
        </w:tabs>
        <w:ind w:left="1497" w:hanging="374"/>
      </w:pPr>
      <w:rPr>
        <w:rFonts w:hint="default" w:ascii="Times New Roman" w:hAnsi="Times New Roman" w:cs="Times New Roman"/>
      </w:rPr>
    </w:lvl>
  </w:abstractNum>
  <w:abstractNum w:abstractNumId="11">
    <w:nsid w:val="FFFFFF83"/>
    <w:multiLevelType w:val="singleLevel"/>
    <w:tmpl w:val="FFFFFF83"/>
    <w:lvl w:ilvl="0" w:tentative="0">
      <w:start w:val="1"/>
      <w:numFmt w:val="bullet"/>
      <w:pStyle w:val="30"/>
      <w:lvlText w:val=""/>
      <w:lvlJc w:val="left"/>
      <w:pPr>
        <w:tabs>
          <w:tab w:val="left" w:pos="780"/>
        </w:tabs>
        <w:ind w:left="780" w:leftChars="200" w:hanging="360" w:hangingChars="200"/>
      </w:pPr>
      <w:rPr>
        <w:rFonts w:hint="default" w:ascii="Wingdings" w:hAnsi="Wingdings"/>
      </w:rPr>
    </w:lvl>
  </w:abstractNum>
  <w:abstractNum w:abstractNumId="12">
    <w:nsid w:val="FFFFFF88"/>
    <w:multiLevelType w:val="singleLevel"/>
    <w:tmpl w:val="FFFFFF88"/>
    <w:lvl w:ilvl="0" w:tentative="0">
      <w:start w:val="1"/>
      <w:numFmt w:val="decimal"/>
      <w:pStyle w:val="18"/>
      <w:lvlText w:val="%1."/>
      <w:lvlJc w:val="left"/>
      <w:pPr>
        <w:tabs>
          <w:tab w:val="left" w:pos="360"/>
        </w:tabs>
        <w:ind w:left="360" w:hanging="360" w:hangingChars="200"/>
      </w:pPr>
    </w:lvl>
  </w:abstractNum>
  <w:abstractNum w:abstractNumId="13">
    <w:nsid w:val="007835F8"/>
    <w:multiLevelType w:val="multilevel"/>
    <w:tmpl w:val="007835F8"/>
    <w:lvl w:ilvl="0" w:tentative="0">
      <w:start w:val="1"/>
      <w:numFmt w:val="decimal"/>
      <w:pStyle w:val="395"/>
      <w:lvlText w:val="%1)"/>
      <w:lvlJc w:val="left"/>
      <w:pPr>
        <w:tabs>
          <w:tab w:val="left" w:pos="902"/>
        </w:tabs>
        <w:ind w:left="902" w:hanging="420"/>
      </w:pPr>
    </w:lvl>
    <w:lvl w:ilvl="1" w:tentative="0">
      <w:start w:val="1"/>
      <w:numFmt w:val="decimal"/>
      <w:lvlText w:val="(%2)"/>
      <w:lvlJc w:val="left"/>
      <w:pPr>
        <w:tabs>
          <w:tab w:val="left" w:pos="1382"/>
        </w:tabs>
        <w:ind w:left="1382" w:hanging="480"/>
      </w:pPr>
    </w:lvl>
    <w:lvl w:ilvl="2" w:tentative="0">
      <w:start w:val="1"/>
      <w:numFmt w:val="decimal"/>
      <w:lvlText w:val="（%3）"/>
      <w:lvlJc w:val="left"/>
      <w:pPr>
        <w:tabs>
          <w:tab w:val="left" w:pos="2372"/>
        </w:tabs>
        <w:ind w:left="2372" w:hanging="1050"/>
      </w:pPr>
      <w:rPr>
        <w:rFonts w:hAnsi="Times New Roman"/>
      </w:rPr>
    </w:lvl>
    <w:lvl w:ilvl="3" w:tentative="0">
      <w:start w:val="1"/>
      <w:numFmt w:val="japaneseCounting"/>
      <w:lvlText w:val="%4、"/>
      <w:lvlJc w:val="left"/>
      <w:pPr>
        <w:tabs>
          <w:tab w:val="left" w:pos="2222"/>
        </w:tabs>
        <w:ind w:left="2222" w:hanging="480"/>
      </w:pPr>
    </w:lvl>
    <w:lvl w:ilvl="4" w:tentative="0">
      <w:start w:val="1"/>
      <w:numFmt w:val="lowerLetter"/>
      <w:lvlText w:val="%5)"/>
      <w:lvlJc w:val="left"/>
      <w:pPr>
        <w:tabs>
          <w:tab w:val="left" w:pos="2582"/>
        </w:tabs>
        <w:ind w:left="2582" w:hanging="420"/>
      </w:pPr>
    </w:lvl>
    <w:lvl w:ilvl="5" w:tentative="0">
      <w:start w:val="1"/>
      <w:numFmt w:val="lowerRoman"/>
      <w:lvlText w:val="%6."/>
      <w:lvlJc w:val="right"/>
      <w:pPr>
        <w:tabs>
          <w:tab w:val="left" w:pos="3002"/>
        </w:tabs>
        <w:ind w:left="3002" w:hanging="420"/>
      </w:pPr>
    </w:lvl>
    <w:lvl w:ilvl="6" w:tentative="0">
      <w:start w:val="1"/>
      <w:numFmt w:val="decimal"/>
      <w:lvlText w:val="%7."/>
      <w:lvlJc w:val="left"/>
      <w:pPr>
        <w:tabs>
          <w:tab w:val="left" w:pos="3422"/>
        </w:tabs>
        <w:ind w:left="3422" w:hanging="420"/>
      </w:pPr>
    </w:lvl>
    <w:lvl w:ilvl="7" w:tentative="0">
      <w:start w:val="1"/>
      <w:numFmt w:val="lowerLetter"/>
      <w:lvlText w:val="%8)"/>
      <w:lvlJc w:val="left"/>
      <w:pPr>
        <w:tabs>
          <w:tab w:val="left" w:pos="3842"/>
        </w:tabs>
        <w:ind w:left="3842" w:hanging="420"/>
      </w:pPr>
    </w:lvl>
    <w:lvl w:ilvl="8" w:tentative="0">
      <w:start w:val="1"/>
      <w:numFmt w:val="lowerRoman"/>
      <w:lvlText w:val="%9."/>
      <w:lvlJc w:val="right"/>
      <w:pPr>
        <w:tabs>
          <w:tab w:val="left" w:pos="4262"/>
        </w:tabs>
        <w:ind w:left="4262" w:hanging="420"/>
      </w:pPr>
    </w:lvl>
  </w:abstractNum>
  <w:abstractNum w:abstractNumId="14">
    <w:nsid w:val="01566252"/>
    <w:multiLevelType w:val="multilevel"/>
    <w:tmpl w:val="01566252"/>
    <w:lvl w:ilvl="0" w:tentative="0">
      <w:start w:val="1"/>
      <w:numFmt w:val="decimal"/>
      <w:pStyle w:val="862"/>
      <w:lvlText w:val="7-%1"/>
      <w:lvlJc w:val="left"/>
      <w:pPr>
        <w:tabs>
          <w:tab w:val="left" w:pos="720"/>
        </w:tabs>
        <w:ind w:left="720" w:hanging="720"/>
      </w:pPr>
      <w:rPr>
        <w:rFonts w:hint="eastAsia" w:ascii="Times New Roman" w:hAnsi="Times New Roman" w:eastAsia="宋体"/>
        <w:b/>
        <w:i w:val="0"/>
        <w:sz w:val="24"/>
        <w:szCs w:val="24"/>
      </w:rPr>
    </w:lvl>
    <w:lvl w:ilvl="1" w:tentative="0">
      <w:start w:val="1"/>
      <w:numFmt w:val="bullet"/>
      <w:lvlText w:val=""/>
      <w:lvlJc w:val="left"/>
      <w:pPr>
        <w:tabs>
          <w:tab w:val="left" w:pos="840"/>
        </w:tabs>
        <w:ind w:left="840" w:hanging="420"/>
      </w:pPr>
      <w:rPr>
        <w:rFonts w:hint="default" w:ascii="Wingdings" w:hAnsi="Wingdings"/>
        <w:b w:val="0"/>
        <w:i w:val="0"/>
        <w:sz w:val="24"/>
        <w:szCs w:val="24"/>
      </w:rPr>
    </w:lvl>
    <w:lvl w:ilvl="2" w:tentative="0">
      <w:start w:val="1"/>
      <w:numFmt w:val="decimal"/>
      <w:lvlText w:val="（%3）"/>
      <w:lvlJc w:val="left"/>
      <w:pPr>
        <w:tabs>
          <w:tab w:val="left" w:pos="1440"/>
        </w:tabs>
        <w:ind w:left="1440" w:hanging="600"/>
      </w:pPr>
      <w:rPr>
        <w:b/>
        <w:i w:val="0"/>
        <w:sz w:val="24"/>
        <w:szCs w:val="24"/>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025E6FAE"/>
    <w:multiLevelType w:val="multilevel"/>
    <w:tmpl w:val="025E6FAE"/>
    <w:lvl w:ilvl="0" w:tentative="0">
      <w:start w:val="1"/>
      <w:numFmt w:val="decimal"/>
      <w:pStyle w:val="858"/>
      <w:lvlText w:val="图%1 "/>
      <w:lvlJc w:val="center"/>
      <w:pPr>
        <w:tabs>
          <w:tab w:val="left" w:pos="360"/>
        </w:tabs>
        <w:ind w:left="0" w:firstLine="0"/>
      </w:pPr>
      <w:rPr>
        <w:rFonts w:hint="eastAsia" w:ascii="Times New Roman" w:hAnsi="Times New Roman" w:eastAsia="宋体"/>
        <w:b w:val="0"/>
        <w:i w:val="0"/>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例%4"/>
      <w:lvlJc w:val="left"/>
      <w:pPr>
        <w:tabs>
          <w:tab w:val="left" w:pos="1860"/>
        </w:tabs>
        <w:ind w:left="1860" w:hanging="60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025F12AC"/>
    <w:multiLevelType w:val="multilevel"/>
    <w:tmpl w:val="025F12AC"/>
    <w:lvl w:ilvl="0" w:tentative="0">
      <w:start w:val="1"/>
      <w:numFmt w:val="bullet"/>
      <w:pStyle w:val="1276"/>
      <w:lvlText w:val=""/>
      <w:lvlJc w:val="left"/>
      <w:pPr>
        <w:tabs>
          <w:tab w:val="left" w:pos="1320"/>
        </w:tabs>
        <w:ind w:left="1320" w:hanging="420"/>
      </w:pPr>
      <w:rPr>
        <w:rFonts w:hint="default" w:ascii="Wingdings" w:hAnsi="Wingdings"/>
      </w:rPr>
    </w:lvl>
    <w:lvl w:ilvl="1" w:tentative="0">
      <w:start w:val="1"/>
      <w:numFmt w:val="bullet"/>
      <w:lvlText w:val=""/>
      <w:lvlJc w:val="left"/>
      <w:pPr>
        <w:tabs>
          <w:tab w:val="left" w:pos="1560"/>
        </w:tabs>
        <w:ind w:left="1560" w:hanging="420"/>
      </w:pPr>
      <w:rPr>
        <w:rFonts w:hint="default" w:ascii="Wingdings" w:hAnsi="Wingdings"/>
      </w:r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bullet"/>
      <w:lvlText w:val=""/>
      <w:lvlJc w:val="left"/>
      <w:pPr>
        <w:tabs>
          <w:tab w:val="left" w:pos="2400"/>
        </w:tabs>
        <w:ind w:left="2400" w:hanging="420"/>
      </w:pPr>
      <w:rPr>
        <w:rFonts w:hint="default" w:ascii="Wingdings" w:hAnsi="Wingdings"/>
      </w:rPr>
    </w:lvl>
    <w:lvl w:ilvl="4" w:tentative="0">
      <w:start w:val="1"/>
      <w:numFmt w:val="bullet"/>
      <w:lvlText w:val=""/>
      <w:lvlJc w:val="left"/>
      <w:pPr>
        <w:tabs>
          <w:tab w:val="left" w:pos="2820"/>
        </w:tabs>
        <w:ind w:left="2820" w:hanging="420"/>
      </w:pPr>
      <w:rPr>
        <w:rFonts w:hint="default" w:ascii="Wingdings" w:hAnsi="Wingdings"/>
      </w:rPr>
    </w:lvl>
    <w:lvl w:ilvl="5" w:tentative="0">
      <w:start w:val="1"/>
      <w:numFmt w:val="bullet"/>
      <w:lvlText w:val=""/>
      <w:lvlJc w:val="left"/>
      <w:pPr>
        <w:tabs>
          <w:tab w:val="left" w:pos="3240"/>
        </w:tabs>
        <w:ind w:left="3240" w:hanging="420"/>
      </w:pPr>
      <w:rPr>
        <w:rFonts w:hint="default" w:ascii="Wingdings" w:hAnsi="Wingdings"/>
      </w:rPr>
    </w:lvl>
    <w:lvl w:ilvl="6" w:tentative="0">
      <w:start w:val="1"/>
      <w:numFmt w:val="bullet"/>
      <w:lvlText w:val=""/>
      <w:lvlJc w:val="left"/>
      <w:pPr>
        <w:tabs>
          <w:tab w:val="left" w:pos="3660"/>
        </w:tabs>
        <w:ind w:left="3660" w:hanging="420"/>
      </w:pPr>
      <w:rPr>
        <w:rFonts w:hint="default" w:ascii="Wingdings" w:hAnsi="Wingdings"/>
      </w:rPr>
    </w:lvl>
    <w:lvl w:ilvl="7" w:tentative="0">
      <w:start w:val="1"/>
      <w:numFmt w:val="bullet"/>
      <w:lvlText w:val=""/>
      <w:lvlJc w:val="left"/>
      <w:pPr>
        <w:tabs>
          <w:tab w:val="left" w:pos="4080"/>
        </w:tabs>
        <w:ind w:left="4080" w:hanging="420"/>
      </w:pPr>
      <w:rPr>
        <w:rFonts w:hint="default" w:ascii="Wingdings" w:hAnsi="Wingdings"/>
      </w:rPr>
    </w:lvl>
    <w:lvl w:ilvl="8" w:tentative="0">
      <w:start w:val="1"/>
      <w:numFmt w:val="bullet"/>
      <w:lvlText w:val=""/>
      <w:lvlJc w:val="left"/>
      <w:pPr>
        <w:tabs>
          <w:tab w:val="left" w:pos="4500"/>
        </w:tabs>
        <w:ind w:left="4500" w:hanging="420"/>
      </w:pPr>
      <w:rPr>
        <w:rFonts w:hint="default" w:ascii="Wingdings" w:hAnsi="Wingdings"/>
      </w:rPr>
    </w:lvl>
  </w:abstractNum>
  <w:abstractNum w:abstractNumId="17">
    <w:nsid w:val="02DD7C11"/>
    <w:multiLevelType w:val="multilevel"/>
    <w:tmpl w:val="02DD7C11"/>
    <w:lvl w:ilvl="0" w:tentative="0">
      <w:start w:val="1"/>
      <w:numFmt w:val="lowerLetter"/>
      <w:pStyle w:val="1456"/>
      <w:lvlText w:val="%1"/>
      <w:lvlJc w:val="left"/>
      <w:pPr>
        <w:tabs>
          <w:tab w:val="left" w:pos="2069"/>
        </w:tabs>
        <w:ind w:left="2069" w:hanging="368"/>
      </w:pPr>
      <w:rPr>
        <w:rFonts w:hint="default" w:ascii="Arial" w:hAnsi="Arial" w:cs="Times New Roman"/>
        <w:b w:val="0"/>
        <w:i w:val="0"/>
        <w:sz w:val="22"/>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8">
    <w:nsid w:val="030458F8"/>
    <w:multiLevelType w:val="multilevel"/>
    <w:tmpl w:val="030458F8"/>
    <w:lvl w:ilvl="0" w:tentative="0">
      <w:start w:val="1"/>
      <w:numFmt w:val="bullet"/>
      <w:pStyle w:val="951"/>
      <w:lvlText w:val=""/>
      <w:lvlJc w:val="left"/>
      <w:pPr>
        <w:tabs>
          <w:tab w:val="left" w:pos="907"/>
        </w:tabs>
        <w:ind w:left="907" w:hanging="397"/>
      </w:pPr>
      <w:rPr>
        <w:rFonts w:hint="default" w:ascii="Symbol" w:hAnsi="Symbol" w:eastAsia="宋体"/>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
    <w:nsid w:val="031C6651"/>
    <w:multiLevelType w:val="multilevel"/>
    <w:tmpl w:val="031C6651"/>
    <w:lvl w:ilvl="0" w:tentative="0">
      <w:start w:val="222"/>
      <w:numFmt w:val="bullet"/>
      <w:pStyle w:val="1362"/>
      <w:lvlText w:val="-"/>
      <w:lvlJc w:val="left"/>
      <w:pPr>
        <w:tabs>
          <w:tab w:val="left" w:pos="840"/>
        </w:tabs>
        <w:ind w:left="840" w:hanging="360"/>
      </w:pPr>
      <w:rPr>
        <w:rFonts w:hint="eastAsia" w:ascii="宋体" w:hAnsi="宋体" w:eastAsia="Times New Roman"/>
      </w:rPr>
    </w:lvl>
    <w:lvl w:ilvl="1" w:tentative="0">
      <w:start w:val="1"/>
      <w:numFmt w:val="bullet"/>
      <w:lvlText w:val=""/>
      <w:lvlJc w:val="left"/>
      <w:pPr>
        <w:tabs>
          <w:tab w:val="left" w:pos="240"/>
        </w:tabs>
        <w:ind w:left="240" w:hanging="420"/>
      </w:pPr>
      <w:rPr>
        <w:rFonts w:hint="default" w:ascii="Wingdings" w:hAnsi="Wingdings"/>
      </w:rPr>
    </w:lvl>
    <w:lvl w:ilvl="2" w:tentative="0">
      <w:start w:val="1"/>
      <w:numFmt w:val="bullet"/>
      <w:lvlText w:val=""/>
      <w:lvlJc w:val="left"/>
      <w:pPr>
        <w:tabs>
          <w:tab w:val="left" w:pos="660"/>
        </w:tabs>
        <w:ind w:left="660" w:hanging="420"/>
      </w:pPr>
      <w:rPr>
        <w:rFonts w:hint="default" w:ascii="Wingdings" w:hAnsi="Wingdings"/>
      </w:rPr>
    </w:lvl>
    <w:lvl w:ilvl="3" w:tentative="0">
      <w:start w:val="1"/>
      <w:numFmt w:val="bullet"/>
      <w:lvlText w:val=""/>
      <w:lvlJc w:val="left"/>
      <w:pPr>
        <w:tabs>
          <w:tab w:val="left" w:pos="1080"/>
        </w:tabs>
        <w:ind w:left="1080" w:hanging="420"/>
      </w:pPr>
      <w:rPr>
        <w:rFonts w:hint="default" w:ascii="Wingdings" w:hAnsi="Wingdings"/>
      </w:rPr>
    </w:lvl>
    <w:lvl w:ilvl="4" w:tentative="0">
      <w:start w:val="1"/>
      <w:numFmt w:val="bullet"/>
      <w:lvlText w:val=""/>
      <w:lvlJc w:val="left"/>
      <w:pPr>
        <w:tabs>
          <w:tab w:val="left" w:pos="1500"/>
        </w:tabs>
        <w:ind w:left="1500" w:hanging="420"/>
      </w:pPr>
      <w:rPr>
        <w:rFonts w:hint="default" w:ascii="Wingdings" w:hAnsi="Wingdings"/>
      </w:rPr>
    </w:lvl>
    <w:lvl w:ilvl="5" w:tentative="0">
      <w:start w:val="1"/>
      <w:numFmt w:val="bullet"/>
      <w:lvlText w:val=""/>
      <w:lvlJc w:val="left"/>
      <w:pPr>
        <w:tabs>
          <w:tab w:val="left" w:pos="1920"/>
        </w:tabs>
        <w:ind w:left="1920" w:hanging="420"/>
      </w:pPr>
      <w:rPr>
        <w:rFonts w:hint="default" w:ascii="Wingdings" w:hAnsi="Wingdings"/>
      </w:rPr>
    </w:lvl>
    <w:lvl w:ilvl="6" w:tentative="0">
      <w:start w:val="1"/>
      <w:numFmt w:val="bullet"/>
      <w:lvlText w:val=""/>
      <w:lvlJc w:val="left"/>
      <w:pPr>
        <w:tabs>
          <w:tab w:val="left" w:pos="2340"/>
        </w:tabs>
        <w:ind w:left="2340" w:hanging="420"/>
      </w:pPr>
      <w:rPr>
        <w:rFonts w:hint="default" w:ascii="Wingdings" w:hAnsi="Wingdings"/>
      </w:rPr>
    </w:lvl>
    <w:lvl w:ilvl="7" w:tentative="0">
      <w:start w:val="1"/>
      <w:numFmt w:val="bullet"/>
      <w:lvlText w:val=""/>
      <w:lvlJc w:val="left"/>
      <w:pPr>
        <w:tabs>
          <w:tab w:val="left" w:pos="2760"/>
        </w:tabs>
        <w:ind w:left="2760" w:hanging="420"/>
      </w:pPr>
      <w:rPr>
        <w:rFonts w:hint="default" w:ascii="Wingdings" w:hAnsi="Wingdings"/>
      </w:rPr>
    </w:lvl>
    <w:lvl w:ilvl="8" w:tentative="0">
      <w:start w:val="1"/>
      <w:numFmt w:val="bullet"/>
      <w:lvlText w:val=""/>
      <w:lvlJc w:val="left"/>
      <w:pPr>
        <w:tabs>
          <w:tab w:val="left" w:pos="3180"/>
        </w:tabs>
        <w:ind w:left="3180" w:hanging="420"/>
      </w:pPr>
      <w:rPr>
        <w:rFonts w:hint="default" w:ascii="Wingdings" w:hAnsi="Wingdings"/>
      </w:rPr>
    </w:lvl>
  </w:abstractNum>
  <w:abstractNum w:abstractNumId="20">
    <w:nsid w:val="033A64AB"/>
    <w:multiLevelType w:val="multilevel"/>
    <w:tmpl w:val="033A64AB"/>
    <w:lvl w:ilvl="0" w:tentative="0">
      <w:start w:val="1"/>
      <w:numFmt w:val="bullet"/>
      <w:pStyle w:val="2086"/>
      <w:lvlText w:val=""/>
      <w:lvlJc w:val="left"/>
      <w:pPr>
        <w:ind w:left="871" w:hanging="420"/>
      </w:pPr>
      <w:rPr>
        <w:rFonts w:hint="default" w:ascii="Wingdings" w:hAnsi="Wingdings"/>
        <w:b w:val="0"/>
        <w:i w:val="0"/>
        <w:color w:val="auto"/>
        <w:sz w:val="24"/>
        <w:szCs w:val="24"/>
      </w:rPr>
    </w:lvl>
    <w:lvl w:ilvl="1" w:tentative="0">
      <w:start w:val="1"/>
      <w:numFmt w:val="bullet"/>
      <w:lvlText w:val=""/>
      <w:lvlJc w:val="left"/>
      <w:pPr>
        <w:ind w:left="1301" w:hanging="420"/>
      </w:pPr>
      <w:rPr>
        <w:rFonts w:hint="default" w:ascii="Wingdings" w:hAnsi="Wingdings"/>
      </w:rPr>
    </w:lvl>
    <w:lvl w:ilvl="2" w:tentative="0">
      <w:start w:val="1"/>
      <w:numFmt w:val="bullet"/>
      <w:lvlText w:val=""/>
      <w:lvlJc w:val="left"/>
      <w:pPr>
        <w:ind w:left="1721" w:hanging="420"/>
      </w:pPr>
      <w:rPr>
        <w:rFonts w:hint="default" w:ascii="Wingdings" w:hAnsi="Wingdings"/>
      </w:rPr>
    </w:lvl>
    <w:lvl w:ilvl="3" w:tentative="0">
      <w:start w:val="1"/>
      <w:numFmt w:val="bullet"/>
      <w:lvlText w:val=""/>
      <w:lvlJc w:val="left"/>
      <w:pPr>
        <w:ind w:left="2141" w:hanging="420"/>
      </w:pPr>
      <w:rPr>
        <w:rFonts w:hint="default" w:ascii="Wingdings" w:hAnsi="Wingdings"/>
      </w:rPr>
    </w:lvl>
    <w:lvl w:ilvl="4" w:tentative="0">
      <w:start w:val="1"/>
      <w:numFmt w:val="bullet"/>
      <w:lvlText w:val=""/>
      <w:lvlJc w:val="left"/>
      <w:pPr>
        <w:ind w:left="2561" w:hanging="420"/>
      </w:pPr>
      <w:rPr>
        <w:rFonts w:hint="default" w:ascii="Wingdings" w:hAnsi="Wingdings"/>
      </w:rPr>
    </w:lvl>
    <w:lvl w:ilvl="5" w:tentative="0">
      <w:start w:val="1"/>
      <w:numFmt w:val="bullet"/>
      <w:lvlText w:val=""/>
      <w:lvlJc w:val="left"/>
      <w:pPr>
        <w:ind w:left="2981" w:hanging="420"/>
      </w:pPr>
      <w:rPr>
        <w:rFonts w:hint="default" w:ascii="Wingdings" w:hAnsi="Wingdings"/>
      </w:rPr>
    </w:lvl>
    <w:lvl w:ilvl="6" w:tentative="0">
      <w:start w:val="1"/>
      <w:numFmt w:val="bullet"/>
      <w:lvlText w:val=""/>
      <w:lvlJc w:val="left"/>
      <w:pPr>
        <w:ind w:left="3401" w:hanging="420"/>
      </w:pPr>
      <w:rPr>
        <w:rFonts w:hint="default" w:ascii="Wingdings" w:hAnsi="Wingdings"/>
      </w:rPr>
    </w:lvl>
    <w:lvl w:ilvl="7" w:tentative="0">
      <w:start w:val="1"/>
      <w:numFmt w:val="bullet"/>
      <w:lvlText w:val=""/>
      <w:lvlJc w:val="left"/>
      <w:pPr>
        <w:ind w:left="3821" w:hanging="420"/>
      </w:pPr>
      <w:rPr>
        <w:rFonts w:hint="default" w:ascii="Wingdings" w:hAnsi="Wingdings"/>
      </w:rPr>
    </w:lvl>
    <w:lvl w:ilvl="8" w:tentative="0">
      <w:start w:val="1"/>
      <w:numFmt w:val="bullet"/>
      <w:lvlText w:val=""/>
      <w:lvlJc w:val="left"/>
      <w:pPr>
        <w:ind w:left="4241" w:hanging="420"/>
      </w:pPr>
      <w:rPr>
        <w:rFonts w:hint="default" w:ascii="Wingdings" w:hAnsi="Wingdings"/>
      </w:rPr>
    </w:lvl>
  </w:abstractNum>
  <w:abstractNum w:abstractNumId="21">
    <w:nsid w:val="03F85FF5"/>
    <w:multiLevelType w:val="singleLevel"/>
    <w:tmpl w:val="03F85FF5"/>
    <w:lvl w:ilvl="0" w:tentative="0">
      <w:start w:val="1"/>
      <w:numFmt w:val="decimal"/>
      <w:pStyle w:val="1346"/>
      <w:lvlText w:val="%1."/>
      <w:legacy w:legacy="1" w:legacySpace="0" w:legacyIndent="360"/>
      <w:lvlJc w:val="left"/>
      <w:pPr>
        <w:ind w:left="792" w:hanging="360"/>
      </w:pPr>
    </w:lvl>
  </w:abstractNum>
  <w:abstractNum w:abstractNumId="22">
    <w:nsid w:val="05984DA1"/>
    <w:multiLevelType w:val="multilevel"/>
    <w:tmpl w:val="05984DA1"/>
    <w:lvl w:ilvl="0" w:tentative="0">
      <w:start w:val="1"/>
      <w:numFmt w:val="bullet"/>
      <w:pStyle w:val="1459"/>
      <w:lvlText w:val=""/>
      <w:lvlJc w:val="left"/>
      <w:pPr>
        <w:tabs>
          <w:tab w:val="left" w:pos="405"/>
        </w:tabs>
        <w:ind w:left="405" w:hanging="360"/>
      </w:pPr>
      <w:rPr>
        <w:rFonts w:hint="default" w:ascii="Symbol" w:hAnsi="Symbol"/>
      </w:rPr>
    </w:lvl>
    <w:lvl w:ilvl="1" w:tentative="0">
      <w:start w:val="1"/>
      <w:numFmt w:val="bullet"/>
      <w:lvlText w:val="o"/>
      <w:lvlJc w:val="left"/>
      <w:pPr>
        <w:tabs>
          <w:tab w:val="left" w:pos="1125"/>
        </w:tabs>
        <w:ind w:left="1125" w:hanging="360"/>
      </w:pPr>
      <w:rPr>
        <w:rFonts w:hint="default" w:ascii="Courier New" w:hAnsi="Courier New" w:cs="Courier New"/>
      </w:rPr>
    </w:lvl>
    <w:lvl w:ilvl="2" w:tentative="0">
      <w:start w:val="1"/>
      <w:numFmt w:val="bullet"/>
      <w:lvlText w:val=""/>
      <w:lvlJc w:val="left"/>
      <w:pPr>
        <w:tabs>
          <w:tab w:val="left" w:pos="1845"/>
        </w:tabs>
        <w:ind w:left="1845" w:hanging="360"/>
      </w:pPr>
      <w:rPr>
        <w:rFonts w:hint="default" w:ascii="Wingdings" w:hAnsi="Wingdings"/>
      </w:rPr>
    </w:lvl>
    <w:lvl w:ilvl="3" w:tentative="0">
      <w:start w:val="1"/>
      <w:numFmt w:val="bullet"/>
      <w:lvlText w:val=""/>
      <w:lvlJc w:val="left"/>
      <w:pPr>
        <w:tabs>
          <w:tab w:val="left" w:pos="2565"/>
        </w:tabs>
        <w:ind w:left="2565" w:hanging="360"/>
      </w:pPr>
      <w:rPr>
        <w:rFonts w:hint="default" w:ascii="Symbol" w:hAnsi="Symbol"/>
      </w:rPr>
    </w:lvl>
    <w:lvl w:ilvl="4" w:tentative="0">
      <w:start w:val="1"/>
      <w:numFmt w:val="bullet"/>
      <w:lvlText w:val="o"/>
      <w:lvlJc w:val="left"/>
      <w:pPr>
        <w:tabs>
          <w:tab w:val="left" w:pos="3285"/>
        </w:tabs>
        <w:ind w:left="3285" w:hanging="360"/>
      </w:pPr>
      <w:rPr>
        <w:rFonts w:hint="default" w:ascii="Courier New" w:hAnsi="Courier New" w:cs="Courier New"/>
      </w:rPr>
    </w:lvl>
    <w:lvl w:ilvl="5" w:tentative="0">
      <w:start w:val="1"/>
      <w:numFmt w:val="bullet"/>
      <w:lvlText w:val=""/>
      <w:lvlJc w:val="left"/>
      <w:pPr>
        <w:tabs>
          <w:tab w:val="left" w:pos="4005"/>
        </w:tabs>
        <w:ind w:left="4005" w:hanging="360"/>
      </w:pPr>
      <w:rPr>
        <w:rFonts w:hint="default" w:ascii="Wingdings" w:hAnsi="Wingdings"/>
      </w:rPr>
    </w:lvl>
    <w:lvl w:ilvl="6" w:tentative="0">
      <w:start w:val="1"/>
      <w:numFmt w:val="bullet"/>
      <w:lvlText w:val=""/>
      <w:lvlJc w:val="left"/>
      <w:pPr>
        <w:tabs>
          <w:tab w:val="left" w:pos="4725"/>
        </w:tabs>
        <w:ind w:left="4725" w:hanging="360"/>
      </w:pPr>
      <w:rPr>
        <w:rFonts w:hint="default" w:ascii="Symbol" w:hAnsi="Symbol"/>
      </w:rPr>
    </w:lvl>
    <w:lvl w:ilvl="7" w:tentative="0">
      <w:start w:val="1"/>
      <w:numFmt w:val="bullet"/>
      <w:lvlText w:val="o"/>
      <w:lvlJc w:val="left"/>
      <w:pPr>
        <w:tabs>
          <w:tab w:val="left" w:pos="5445"/>
        </w:tabs>
        <w:ind w:left="5445" w:hanging="360"/>
      </w:pPr>
      <w:rPr>
        <w:rFonts w:hint="default" w:ascii="Courier New" w:hAnsi="Courier New" w:cs="Courier New"/>
      </w:rPr>
    </w:lvl>
    <w:lvl w:ilvl="8" w:tentative="0">
      <w:start w:val="1"/>
      <w:numFmt w:val="bullet"/>
      <w:lvlText w:val=""/>
      <w:lvlJc w:val="left"/>
      <w:pPr>
        <w:tabs>
          <w:tab w:val="left" w:pos="6165"/>
        </w:tabs>
        <w:ind w:left="6165" w:hanging="360"/>
      </w:pPr>
      <w:rPr>
        <w:rFonts w:hint="default" w:ascii="Wingdings" w:hAnsi="Wingdings"/>
      </w:rPr>
    </w:lvl>
  </w:abstractNum>
  <w:abstractNum w:abstractNumId="23">
    <w:nsid w:val="07544CCA"/>
    <w:multiLevelType w:val="multilevel"/>
    <w:tmpl w:val="07544CCA"/>
    <w:lvl w:ilvl="0" w:tentative="0">
      <w:start w:val="1"/>
      <w:numFmt w:val="bullet"/>
      <w:pStyle w:val="289"/>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088BF63B"/>
    <w:multiLevelType w:val="singleLevel"/>
    <w:tmpl w:val="088BF63B"/>
    <w:lvl w:ilvl="0" w:tentative="0">
      <w:start w:val="1"/>
      <w:numFmt w:val="decimal"/>
      <w:suff w:val="nothing"/>
      <w:lvlText w:val="（%1）"/>
      <w:lvlJc w:val="left"/>
      <w:pPr>
        <w:ind w:left="450" w:leftChars="0" w:firstLine="0" w:firstLineChars="0"/>
      </w:pPr>
    </w:lvl>
  </w:abstractNum>
  <w:abstractNum w:abstractNumId="25">
    <w:nsid w:val="097B5D3A"/>
    <w:multiLevelType w:val="multilevel"/>
    <w:tmpl w:val="097B5D3A"/>
    <w:lvl w:ilvl="0" w:tentative="0">
      <w:start w:val="1"/>
      <w:numFmt w:val="decimal"/>
      <w:lvlText w:val="%1."/>
      <w:lvlJc w:val="left"/>
      <w:pPr>
        <w:tabs>
          <w:tab w:val="left" w:pos="907"/>
        </w:tabs>
        <w:ind w:left="907" w:hanging="425"/>
      </w:pPr>
    </w:lvl>
    <w:lvl w:ilvl="1" w:tentative="0">
      <w:start w:val="1"/>
      <w:numFmt w:val="decimal"/>
      <w:lvlText w:val="%1.%2."/>
      <w:lvlJc w:val="left"/>
      <w:pPr>
        <w:tabs>
          <w:tab w:val="left" w:pos="1049"/>
        </w:tabs>
        <w:ind w:left="1049" w:hanging="567"/>
      </w:pPr>
    </w:lvl>
    <w:lvl w:ilvl="2" w:tentative="0">
      <w:start w:val="1"/>
      <w:numFmt w:val="decimal"/>
      <w:lvlText w:val="%1.%2.%3."/>
      <w:lvlJc w:val="left"/>
      <w:pPr>
        <w:tabs>
          <w:tab w:val="left" w:pos="1191"/>
        </w:tabs>
        <w:ind w:left="1191" w:hanging="709"/>
      </w:pPr>
    </w:lvl>
    <w:lvl w:ilvl="3" w:tentative="0">
      <w:start w:val="1"/>
      <w:numFmt w:val="decimal"/>
      <w:lvlText w:val="%1.%2.%3.%4."/>
      <w:lvlJc w:val="left"/>
      <w:pPr>
        <w:tabs>
          <w:tab w:val="left" w:pos="1333"/>
        </w:tabs>
        <w:ind w:left="1333" w:hanging="851"/>
      </w:pPr>
    </w:lvl>
    <w:lvl w:ilvl="4" w:tentative="0">
      <w:start w:val="1"/>
      <w:numFmt w:val="decimal"/>
      <w:lvlText w:val="%1.%2.%3.%4.%5."/>
      <w:lvlJc w:val="left"/>
      <w:pPr>
        <w:tabs>
          <w:tab w:val="left" w:pos="1474"/>
        </w:tabs>
        <w:ind w:left="1474" w:hanging="992"/>
      </w:pPr>
    </w:lvl>
    <w:lvl w:ilvl="5" w:tentative="0">
      <w:start w:val="1"/>
      <w:numFmt w:val="decimal"/>
      <w:pStyle w:val="864"/>
      <w:isLgl/>
      <w:lvlText w:val="%1.%2.%3.%4.%5.%6."/>
      <w:lvlJc w:val="left"/>
      <w:pPr>
        <w:tabs>
          <w:tab w:val="left" w:pos="1616"/>
        </w:tabs>
        <w:ind w:left="1616" w:hanging="1134"/>
      </w:pPr>
    </w:lvl>
    <w:lvl w:ilvl="6" w:tentative="0">
      <w:start w:val="1"/>
      <w:numFmt w:val="decimal"/>
      <w:lvlText w:val="%1.%2.%3.%4.%5.%6.%7."/>
      <w:lvlJc w:val="left"/>
      <w:pPr>
        <w:tabs>
          <w:tab w:val="left" w:pos="1758"/>
        </w:tabs>
        <w:ind w:left="1758" w:hanging="1276"/>
      </w:pPr>
    </w:lvl>
    <w:lvl w:ilvl="7" w:tentative="0">
      <w:start w:val="1"/>
      <w:numFmt w:val="decimal"/>
      <w:lvlText w:val="%1.%2.%3.%4.%5.%6.%7.%8."/>
      <w:lvlJc w:val="left"/>
      <w:pPr>
        <w:tabs>
          <w:tab w:val="left" w:pos="1900"/>
        </w:tabs>
        <w:ind w:left="1900" w:hanging="1418"/>
      </w:pPr>
    </w:lvl>
    <w:lvl w:ilvl="8" w:tentative="0">
      <w:start w:val="1"/>
      <w:numFmt w:val="decimal"/>
      <w:lvlText w:val="%1.%2.%3.%4.%5.%6.%7.%8.%9."/>
      <w:lvlJc w:val="left"/>
      <w:pPr>
        <w:tabs>
          <w:tab w:val="left" w:pos="2041"/>
        </w:tabs>
        <w:ind w:left="2041" w:hanging="1559"/>
      </w:pPr>
    </w:lvl>
  </w:abstractNum>
  <w:abstractNum w:abstractNumId="26">
    <w:nsid w:val="0A024EA5"/>
    <w:multiLevelType w:val="singleLevel"/>
    <w:tmpl w:val="0A024EA5"/>
    <w:lvl w:ilvl="0" w:tentative="0">
      <w:start w:val="1"/>
      <w:numFmt w:val="bullet"/>
      <w:lvlText w:val=""/>
      <w:lvlJc w:val="left"/>
      <w:pPr>
        <w:ind w:left="420" w:hanging="420"/>
      </w:pPr>
      <w:rPr>
        <w:rFonts w:hint="default" w:ascii="Wingdings" w:hAnsi="Wingdings"/>
      </w:rPr>
    </w:lvl>
  </w:abstractNum>
  <w:abstractNum w:abstractNumId="27">
    <w:nsid w:val="0B045511"/>
    <w:multiLevelType w:val="multilevel"/>
    <w:tmpl w:val="0B045511"/>
    <w:lvl w:ilvl="0" w:tentative="0">
      <w:start w:val="1"/>
      <w:numFmt w:val="bullet"/>
      <w:pStyle w:val="287"/>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0BC37C12"/>
    <w:multiLevelType w:val="multilevel"/>
    <w:tmpl w:val="0BC37C12"/>
    <w:lvl w:ilvl="0" w:tentative="0">
      <w:start w:val="1"/>
      <w:numFmt w:val="bullet"/>
      <w:pStyle w:val="491"/>
      <w:lvlText w:val=""/>
      <w:lvlJc w:val="left"/>
      <w:pPr>
        <w:tabs>
          <w:tab w:val="left" w:pos="1260"/>
        </w:tabs>
        <w:ind w:left="1260" w:hanging="420"/>
      </w:pPr>
      <w:rPr>
        <w:rFonts w:hint="default" w:ascii="Wingdings" w:hAnsi="Wingdings"/>
        <w:color w:val="auto"/>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0DA81FD6"/>
    <w:multiLevelType w:val="multilevel"/>
    <w:tmpl w:val="0DA81FD6"/>
    <w:lvl w:ilvl="0" w:tentative="0">
      <w:start w:val="1"/>
      <w:numFmt w:val="bullet"/>
      <w:pStyle w:val="342"/>
      <w:lvlText w:val=""/>
      <w:lvlJc w:val="left"/>
      <w:pPr>
        <w:tabs>
          <w:tab w:val="left" w:pos="1021"/>
        </w:tabs>
        <w:ind w:left="737" w:hanging="337"/>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0">
    <w:nsid w:val="0E13202E"/>
    <w:multiLevelType w:val="multilevel"/>
    <w:tmpl w:val="0E13202E"/>
    <w:lvl w:ilvl="0" w:tentative="0">
      <w:start w:val="1"/>
      <w:numFmt w:val="decimal"/>
      <w:pStyle w:val="866"/>
      <w:lvlText w:val="第 %1 章"/>
      <w:lvlJc w:val="left"/>
      <w:pPr>
        <w:tabs>
          <w:tab w:val="left" w:pos="2880"/>
        </w:tabs>
        <w:ind w:left="432" w:hanging="432"/>
      </w:pPr>
    </w:lvl>
    <w:lvl w:ilvl="1" w:tentative="0">
      <w:start w:val="1"/>
      <w:numFmt w:val="decimal"/>
      <w:isLgl/>
      <w:lvlText w:val="%1.%2"/>
      <w:lvlJc w:val="left"/>
      <w:pPr>
        <w:tabs>
          <w:tab w:val="left" w:pos="1080"/>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31">
    <w:nsid w:val="11EC3015"/>
    <w:multiLevelType w:val="singleLevel"/>
    <w:tmpl w:val="11EC3015"/>
    <w:lvl w:ilvl="0" w:tentative="0">
      <w:start w:val="1"/>
      <w:numFmt w:val="bullet"/>
      <w:pStyle w:val="727"/>
      <w:lvlText w:val=""/>
      <w:lvlJc w:val="left"/>
      <w:pPr>
        <w:tabs>
          <w:tab w:val="left" w:pos="425"/>
        </w:tabs>
        <w:ind w:left="425" w:hanging="425"/>
      </w:pPr>
      <w:rPr>
        <w:rFonts w:hint="default" w:ascii="Wingdings" w:hAnsi="Wingdings"/>
      </w:rPr>
    </w:lvl>
  </w:abstractNum>
  <w:abstractNum w:abstractNumId="32">
    <w:nsid w:val="120560F1"/>
    <w:multiLevelType w:val="singleLevel"/>
    <w:tmpl w:val="120560F1"/>
    <w:lvl w:ilvl="0" w:tentative="0">
      <w:start w:val="1"/>
      <w:numFmt w:val="bullet"/>
      <w:lvlText w:val=""/>
      <w:lvlJc w:val="left"/>
      <w:pPr>
        <w:ind w:left="1260" w:hanging="420"/>
      </w:pPr>
      <w:rPr>
        <w:rFonts w:hint="default" w:ascii="Wingdings" w:hAnsi="Wingdings"/>
      </w:rPr>
    </w:lvl>
  </w:abstractNum>
  <w:abstractNum w:abstractNumId="33">
    <w:nsid w:val="12CD78B0"/>
    <w:multiLevelType w:val="multilevel"/>
    <w:tmpl w:val="12CD78B0"/>
    <w:lvl w:ilvl="0" w:tentative="0">
      <w:start w:val="1"/>
      <w:numFmt w:val="bullet"/>
      <w:pStyle w:val="903"/>
      <w:lvlText w:val=""/>
      <w:lvlJc w:val="left"/>
      <w:pPr>
        <w:tabs>
          <w:tab w:val="left" w:pos="1202"/>
        </w:tabs>
        <w:ind w:left="1202" w:hanging="360"/>
      </w:pPr>
      <w:rPr>
        <w:rFonts w:hint="default" w:ascii="Symbol" w:hAnsi="Symbol"/>
      </w:rPr>
    </w:lvl>
    <w:lvl w:ilvl="1" w:tentative="0">
      <w:start w:val="1"/>
      <w:numFmt w:val="bullet"/>
      <w:pStyle w:val="904"/>
      <w:lvlText w:val="o"/>
      <w:lvlJc w:val="left"/>
      <w:pPr>
        <w:tabs>
          <w:tab w:val="left" w:pos="1922"/>
        </w:tabs>
        <w:ind w:left="1922" w:hanging="360"/>
      </w:pPr>
      <w:rPr>
        <w:rFonts w:hint="default" w:ascii="Courier New" w:hAnsi="Courier New" w:cs="Times New Roman"/>
      </w:rPr>
    </w:lvl>
    <w:lvl w:ilvl="2" w:tentative="0">
      <w:start w:val="1"/>
      <w:numFmt w:val="bullet"/>
      <w:lvlText w:val=""/>
      <w:lvlJc w:val="left"/>
      <w:pPr>
        <w:tabs>
          <w:tab w:val="left" w:pos="2642"/>
        </w:tabs>
        <w:ind w:left="2642" w:hanging="360"/>
      </w:pPr>
      <w:rPr>
        <w:rFonts w:hint="default" w:ascii="Wingdings" w:hAnsi="Wingdings"/>
      </w:rPr>
    </w:lvl>
    <w:lvl w:ilvl="3" w:tentative="0">
      <w:start w:val="1"/>
      <w:numFmt w:val="bullet"/>
      <w:lvlText w:val=""/>
      <w:lvlJc w:val="left"/>
      <w:pPr>
        <w:tabs>
          <w:tab w:val="left" w:pos="3422"/>
        </w:tabs>
        <w:ind w:left="3422" w:hanging="420"/>
      </w:pPr>
      <w:rPr>
        <w:rFonts w:hint="default" w:ascii="Wingdings" w:hAnsi="Wingdings"/>
      </w:rPr>
    </w:lvl>
    <w:lvl w:ilvl="4" w:tentative="0">
      <w:start w:val="1"/>
      <w:numFmt w:val="bullet"/>
      <w:lvlText w:val="o"/>
      <w:lvlJc w:val="left"/>
      <w:pPr>
        <w:tabs>
          <w:tab w:val="left" w:pos="4082"/>
        </w:tabs>
        <w:ind w:left="4082" w:hanging="360"/>
      </w:pPr>
      <w:rPr>
        <w:rFonts w:hint="default" w:ascii="Courier New" w:hAnsi="Courier New" w:cs="Times New Roman"/>
      </w:rPr>
    </w:lvl>
    <w:lvl w:ilvl="5" w:tentative="0">
      <w:start w:val="1"/>
      <w:numFmt w:val="bullet"/>
      <w:lvlText w:val=""/>
      <w:lvlJc w:val="left"/>
      <w:pPr>
        <w:tabs>
          <w:tab w:val="left" w:pos="4802"/>
        </w:tabs>
        <w:ind w:left="4802" w:hanging="360"/>
      </w:pPr>
      <w:rPr>
        <w:rFonts w:hint="default" w:ascii="Wingdings" w:hAnsi="Wingdings"/>
      </w:rPr>
    </w:lvl>
    <w:lvl w:ilvl="6" w:tentative="0">
      <w:start w:val="1"/>
      <w:numFmt w:val="bullet"/>
      <w:lvlText w:val=""/>
      <w:lvlJc w:val="left"/>
      <w:pPr>
        <w:tabs>
          <w:tab w:val="left" w:pos="5522"/>
        </w:tabs>
        <w:ind w:left="5522" w:hanging="360"/>
      </w:pPr>
      <w:rPr>
        <w:rFonts w:hint="default" w:ascii="Symbol" w:hAnsi="Symbol"/>
      </w:rPr>
    </w:lvl>
    <w:lvl w:ilvl="7" w:tentative="0">
      <w:start w:val="1"/>
      <w:numFmt w:val="bullet"/>
      <w:lvlText w:val="o"/>
      <w:lvlJc w:val="left"/>
      <w:pPr>
        <w:tabs>
          <w:tab w:val="left" w:pos="6242"/>
        </w:tabs>
        <w:ind w:left="6242" w:hanging="360"/>
      </w:pPr>
      <w:rPr>
        <w:rFonts w:hint="default" w:ascii="Courier New" w:hAnsi="Courier New" w:cs="Times New Roman"/>
      </w:rPr>
    </w:lvl>
    <w:lvl w:ilvl="8" w:tentative="0">
      <w:start w:val="1"/>
      <w:numFmt w:val="bullet"/>
      <w:lvlText w:val=""/>
      <w:lvlJc w:val="left"/>
      <w:pPr>
        <w:tabs>
          <w:tab w:val="left" w:pos="6962"/>
        </w:tabs>
        <w:ind w:left="6962" w:hanging="360"/>
      </w:pPr>
      <w:rPr>
        <w:rFonts w:hint="default" w:ascii="Wingdings" w:hAnsi="Wingdings"/>
      </w:rPr>
    </w:lvl>
  </w:abstractNum>
  <w:abstractNum w:abstractNumId="34">
    <w:nsid w:val="12FEE1DC"/>
    <w:multiLevelType w:val="singleLevel"/>
    <w:tmpl w:val="12FEE1DC"/>
    <w:lvl w:ilvl="0" w:tentative="0">
      <w:start w:val="1"/>
      <w:numFmt w:val="decimal"/>
      <w:suff w:val="nothing"/>
      <w:lvlText w:val="（%1）"/>
      <w:lvlJc w:val="left"/>
      <w:pPr>
        <w:ind w:left="630" w:leftChars="0" w:firstLine="0" w:firstLineChars="0"/>
      </w:pPr>
    </w:lvl>
  </w:abstractNum>
  <w:abstractNum w:abstractNumId="35">
    <w:nsid w:val="13961B90"/>
    <w:multiLevelType w:val="multilevel"/>
    <w:tmpl w:val="13961B90"/>
    <w:lvl w:ilvl="0" w:tentative="0">
      <w:start w:val="1"/>
      <w:numFmt w:val="decimal"/>
      <w:pStyle w:val="920"/>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6">
    <w:nsid w:val="1489752C"/>
    <w:multiLevelType w:val="multilevel"/>
    <w:tmpl w:val="1489752C"/>
    <w:lvl w:ilvl="0" w:tentative="0">
      <w:start w:val="1"/>
      <w:numFmt w:val="decimal"/>
      <w:pStyle w:val="653"/>
      <w:lvlText w:val="%1"/>
      <w:lvlJc w:val="left"/>
      <w:pPr>
        <w:tabs>
          <w:tab w:val="left" w:pos="425"/>
        </w:tabs>
        <w:ind w:left="425" w:hanging="425"/>
      </w:pPr>
    </w:lvl>
    <w:lvl w:ilvl="1" w:tentative="0">
      <w:start w:val="1"/>
      <w:numFmt w:val="decimal"/>
      <w:lvlText w:val="%1.%2"/>
      <w:lvlJc w:val="left"/>
      <w:pPr>
        <w:tabs>
          <w:tab w:val="left" w:pos="992"/>
        </w:tabs>
        <w:ind w:left="992" w:hanging="567"/>
      </w:pPr>
    </w:lvl>
    <w:lvl w:ilvl="2" w:tentative="0">
      <w:start w:val="1"/>
      <w:numFmt w:val="decimal"/>
      <w:lvlText w:val="%1.%2.%3"/>
      <w:lvlJc w:val="left"/>
      <w:pPr>
        <w:tabs>
          <w:tab w:val="left" w:pos="1571"/>
        </w:tabs>
        <w:ind w:left="1418" w:hanging="567"/>
      </w:pPr>
    </w:lvl>
    <w:lvl w:ilvl="3" w:tentative="0">
      <w:start w:val="1"/>
      <w:numFmt w:val="decimal"/>
      <w:lvlText w:val="%1.%2.%3.%4"/>
      <w:lvlJc w:val="left"/>
      <w:pPr>
        <w:tabs>
          <w:tab w:val="left" w:pos="2356"/>
        </w:tabs>
        <w:ind w:left="1984" w:hanging="708"/>
      </w:pPr>
    </w:lvl>
    <w:lvl w:ilvl="4" w:tentative="0">
      <w:start w:val="1"/>
      <w:numFmt w:val="decimal"/>
      <w:lvlText w:val="%1.%2.%3.%4.%5"/>
      <w:lvlJc w:val="left"/>
      <w:pPr>
        <w:tabs>
          <w:tab w:val="left" w:pos="2781"/>
        </w:tabs>
        <w:ind w:left="2551" w:hanging="850"/>
      </w:pPr>
    </w:lvl>
    <w:lvl w:ilvl="5" w:tentative="0">
      <w:start w:val="1"/>
      <w:numFmt w:val="decimal"/>
      <w:lvlText w:val="%1.%2.%3.%4.%5.%6"/>
      <w:lvlJc w:val="left"/>
      <w:pPr>
        <w:tabs>
          <w:tab w:val="left" w:pos="3566"/>
        </w:tabs>
        <w:ind w:left="3260" w:hanging="1134"/>
      </w:pPr>
    </w:lvl>
    <w:lvl w:ilvl="6" w:tentative="0">
      <w:start w:val="1"/>
      <w:numFmt w:val="decimal"/>
      <w:lvlText w:val="%1.%2.%3.%4.%5.%6.%7"/>
      <w:lvlJc w:val="left"/>
      <w:pPr>
        <w:tabs>
          <w:tab w:val="left" w:pos="4351"/>
        </w:tabs>
        <w:ind w:left="3827" w:hanging="1276"/>
      </w:pPr>
    </w:lvl>
    <w:lvl w:ilvl="7" w:tentative="0">
      <w:start w:val="1"/>
      <w:numFmt w:val="decimal"/>
      <w:lvlText w:val="%1.%2.%3.%4.%5.%6.%7.%8"/>
      <w:lvlJc w:val="left"/>
      <w:pPr>
        <w:tabs>
          <w:tab w:val="left" w:pos="4776"/>
        </w:tabs>
        <w:ind w:left="4394" w:hanging="1418"/>
      </w:pPr>
    </w:lvl>
    <w:lvl w:ilvl="8" w:tentative="0">
      <w:start w:val="1"/>
      <w:numFmt w:val="decimal"/>
      <w:lvlText w:val="%1.%2.%3.%4.%5.%6.%7.%8.%9"/>
      <w:lvlJc w:val="left"/>
      <w:pPr>
        <w:tabs>
          <w:tab w:val="left" w:pos="5562"/>
        </w:tabs>
        <w:ind w:left="5102" w:hanging="1700"/>
      </w:pPr>
    </w:lvl>
  </w:abstractNum>
  <w:abstractNum w:abstractNumId="37">
    <w:nsid w:val="16B13E0F"/>
    <w:multiLevelType w:val="multilevel"/>
    <w:tmpl w:val="16B13E0F"/>
    <w:lvl w:ilvl="0" w:tentative="0">
      <w:start w:val="1"/>
      <w:numFmt w:val="japaneseCounting"/>
      <w:lvlText w:val="%1、"/>
      <w:lvlJc w:val="left"/>
      <w:pPr>
        <w:tabs>
          <w:tab w:val="left" w:pos="720"/>
        </w:tabs>
        <w:ind w:left="720" w:hanging="720"/>
      </w:pPr>
      <w:rPr>
        <w:b w:val="0"/>
        <w:bCs w:val="0"/>
        <w:i w:val="0"/>
        <w:iCs w:val="0"/>
        <w:caps w:val="0"/>
        <w:smallCaps w:val="0"/>
        <w:strike w:val="0"/>
        <w:dstrike w:val="0"/>
        <w:vanish w:val="0"/>
        <w:spacing w:val="0"/>
        <w:position w:val="0"/>
        <w:u w:val="none"/>
        <w:vertAlign w:val="baseline"/>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pStyle w:val="1868"/>
      <w:lvlText w:val="1.%4"/>
      <w:lvlJc w:val="left"/>
      <w:pPr>
        <w:tabs>
          <w:tab w:val="left" w:pos="1680"/>
        </w:tabs>
        <w:ind w:left="1680" w:hanging="420"/>
      </w:pPr>
      <w:rPr>
        <w:b w:val="0"/>
        <w:bCs w:val="0"/>
        <w:i w:val="0"/>
        <w:iCs w:val="0"/>
        <w:caps w:val="0"/>
        <w:smallCaps w:val="0"/>
        <w:strike w:val="0"/>
        <w:dstrike w:val="0"/>
        <w:vanish w:val="0"/>
        <w:spacing w:val="0"/>
        <w:position w:val="0"/>
        <w:u w:val="none"/>
        <w:vertAlign w:val="baseline"/>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8">
    <w:nsid w:val="17A70CCB"/>
    <w:multiLevelType w:val="multilevel"/>
    <w:tmpl w:val="17A70CCB"/>
    <w:lvl w:ilvl="0" w:tentative="0">
      <w:start w:val="1"/>
      <w:numFmt w:val="bullet"/>
      <w:pStyle w:val="477"/>
      <w:lvlText w:val=""/>
      <w:lvlJc w:val="left"/>
      <w:pPr>
        <w:tabs>
          <w:tab w:val="left" w:pos="620"/>
        </w:tabs>
        <w:ind w:left="62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9">
    <w:nsid w:val="182571F3"/>
    <w:multiLevelType w:val="multilevel"/>
    <w:tmpl w:val="182571F3"/>
    <w:lvl w:ilvl="0" w:tentative="0">
      <w:start w:val="1"/>
      <w:numFmt w:val="bullet"/>
      <w:pStyle w:val="924"/>
      <w:lvlText w:val=""/>
      <w:lvlJc w:val="left"/>
      <w:pPr>
        <w:tabs>
          <w:tab w:val="left" w:pos="840"/>
        </w:tabs>
        <w:ind w:left="840" w:hanging="420"/>
      </w:pPr>
      <w:rPr>
        <w:rFonts w:hint="default" w:ascii="Wingdings" w:hAnsi="Wingdings"/>
      </w:rPr>
    </w:lvl>
    <w:lvl w:ilvl="1" w:tentative="0">
      <w:start w:val="1"/>
      <w:numFmt w:val="bullet"/>
      <w:pStyle w:val="925"/>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40">
    <w:nsid w:val="18C72E41"/>
    <w:multiLevelType w:val="multilevel"/>
    <w:tmpl w:val="18C72E41"/>
    <w:lvl w:ilvl="0" w:tentative="0">
      <w:start w:val="1"/>
      <w:numFmt w:val="decimal"/>
      <w:pStyle w:val="181"/>
      <w:lvlText w:val="%1."/>
      <w:lvlJc w:val="left"/>
      <w:pPr>
        <w:tabs>
          <w:tab w:val="left" w:pos="644"/>
        </w:tabs>
        <w:ind w:left="420" w:hanging="136"/>
      </w:pPr>
    </w:lvl>
    <w:lvl w:ilvl="1" w:tentative="0">
      <w:start w:val="1"/>
      <w:numFmt w:val="lowerLetter"/>
      <w:lvlText w:val="%2)"/>
      <w:lvlJc w:val="left"/>
      <w:pPr>
        <w:tabs>
          <w:tab w:val="left" w:pos="840"/>
        </w:tabs>
        <w:ind w:left="840" w:hanging="420"/>
      </w:pPr>
    </w:lvl>
    <w:lvl w:ilvl="2" w:tentative="0">
      <w:start w:val="2"/>
      <w:numFmt w:val="japaneseCounting"/>
      <w:lvlText w:val="%3、"/>
      <w:lvlJc w:val="left"/>
      <w:pPr>
        <w:tabs>
          <w:tab w:val="left" w:pos="1320"/>
        </w:tabs>
        <w:ind w:left="1320" w:hanging="480"/>
      </w:pPr>
    </w:lvl>
    <w:lvl w:ilvl="3" w:tentative="0">
      <w:start w:val="1"/>
      <w:numFmt w:val="decimal"/>
      <w:lvlText w:val="%4."/>
      <w:lvlJc w:val="left"/>
      <w:pPr>
        <w:tabs>
          <w:tab w:val="left" w:pos="1680"/>
        </w:tabs>
        <w:ind w:left="1680" w:hanging="420"/>
      </w:pPr>
    </w:lvl>
    <w:lvl w:ilvl="4" w:tentative="0">
      <w:start w:val="1"/>
      <w:numFmt w:val="decimal"/>
      <w:lvlText w:val="（%5）"/>
      <w:lvlJc w:val="left"/>
      <w:pPr>
        <w:tabs>
          <w:tab w:val="left" w:pos="2400"/>
        </w:tabs>
        <w:ind w:left="2400" w:hanging="72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1AB66554"/>
    <w:multiLevelType w:val="singleLevel"/>
    <w:tmpl w:val="1AB66554"/>
    <w:lvl w:ilvl="0" w:tentative="0">
      <w:start w:val="1"/>
      <w:numFmt w:val="decimal"/>
      <w:pStyle w:val="393"/>
      <w:lvlText w:val="图 %1 "/>
      <w:lvlJc w:val="left"/>
      <w:pPr>
        <w:tabs>
          <w:tab w:val="left" w:pos="720"/>
        </w:tabs>
        <w:ind w:left="0" w:firstLine="0"/>
      </w:pPr>
      <w:rPr>
        <w:rFonts w:hint="default" w:ascii="Times New Roman" w:hAnsi="Times New Roman" w:cs="Times New Roman"/>
      </w:rPr>
    </w:lvl>
  </w:abstractNum>
  <w:abstractNum w:abstractNumId="42">
    <w:nsid w:val="1B647255"/>
    <w:multiLevelType w:val="multilevel"/>
    <w:tmpl w:val="1B647255"/>
    <w:lvl w:ilvl="0" w:tentative="0">
      <w:start w:val="1"/>
      <w:numFmt w:val="decimal"/>
      <w:pStyle w:val="1575"/>
      <w:lvlText w:val="%1"/>
      <w:lvlJc w:val="left"/>
      <w:pPr>
        <w:tabs>
          <w:tab w:val="left" w:pos="600"/>
        </w:tabs>
        <w:ind w:left="600" w:hanging="600"/>
      </w:pPr>
      <w:rPr>
        <w:rFonts w:hint="default" w:ascii="Arial" w:hAnsi="Arial" w:eastAsia="黑体" w:cs="Times New Roman"/>
        <w:b/>
        <w:i w:val="0"/>
        <w:sz w:val="36"/>
      </w:rPr>
    </w:lvl>
    <w:lvl w:ilvl="1" w:tentative="0">
      <w:start w:val="1"/>
      <w:numFmt w:val="decimal"/>
      <w:lvlText w:val="%1.%2"/>
      <w:lvlJc w:val="left"/>
      <w:pPr>
        <w:tabs>
          <w:tab w:val="left" w:pos="1134"/>
        </w:tabs>
        <w:ind w:left="1134" w:hanging="1134"/>
      </w:pPr>
      <w:rPr>
        <w:rFonts w:hint="default" w:ascii="Arial" w:hAnsi="Arial" w:eastAsia="黑体" w:cs="Times New Roman"/>
        <w:b/>
        <w:i w:val="0"/>
        <w:sz w:val="32"/>
      </w:rPr>
    </w:lvl>
    <w:lvl w:ilvl="2" w:tentative="0">
      <w:start w:val="1"/>
      <w:numFmt w:val="decimal"/>
      <w:pStyle w:val="1578"/>
      <w:lvlText w:val="%1.%2.%3"/>
      <w:lvlJc w:val="left"/>
      <w:pPr>
        <w:tabs>
          <w:tab w:val="left" w:pos="1391"/>
        </w:tabs>
        <w:ind w:left="1391" w:hanging="851"/>
      </w:pPr>
      <w:rPr>
        <w:rFonts w:hint="default" w:ascii="Arial" w:hAnsi="Arial" w:eastAsia="黑体" w:cs="Times New Roman"/>
        <w:b/>
        <w:i w:val="0"/>
        <w:sz w:val="30"/>
      </w:rPr>
    </w:lvl>
    <w:lvl w:ilvl="3" w:tentative="0">
      <w:start w:val="1"/>
      <w:numFmt w:val="decimal"/>
      <w:lvlText w:val="%1.%2.%3.%4"/>
      <w:lvlJc w:val="left"/>
      <w:pPr>
        <w:tabs>
          <w:tab w:val="left" w:pos="1134"/>
        </w:tabs>
        <w:ind w:left="1134" w:hanging="1134"/>
      </w:pPr>
      <w:rPr>
        <w:rFonts w:hint="default" w:ascii="Arial" w:hAnsi="Arial" w:eastAsia="黑体" w:cs="Times New Roman"/>
        <w:b/>
        <w:i w:val="0"/>
        <w:sz w:val="28"/>
      </w:rPr>
    </w:lvl>
    <w:lvl w:ilvl="4" w:tentative="0">
      <w:start w:val="1"/>
      <w:numFmt w:val="decimal"/>
      <w:pStyle w:val="1581"/>
      <w:lvlText w:val="%1.%2.%3.%4.%5"/>
      <w:lvlJc w:val="left"/>
      <w:pPr>
        <w:tabs>
          <w:tab w:val="left" w:pos="992"/>
        </w:tabs>
        <w:ind w:left="992" w:hanging="992"/>
      </w:pPr>
      <w:rPr>
        <w:rFonts w:hint="default" w:ascii="Arial" w:hAnsi="Arial" w:eastAsia="黑体" w:cs="Times New Roman"/>
        <w:b/>
        <w:i w:val="0"/>
        <w:sz w:val="24"/>
      </w:r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43">
    <w:nsid w:val="1ECA75FF"/>
    <w:multiLevelType w:val="multilevel"/>
    <w:tmpl w:val="1ECA75FF"/>
    <w:lvl w:ilvl="0" w:tentative="0">
      <w:start w:val="1"/>
      <w:numFmt w:val="bullet"/>
      <w:pStyle w:val="1595"/>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4">
    <w:nsid w:val="207F5438"/>
    <w:multiLevelType w:val="singleLevel"/>
    <w:tmpl w:val="207F5438"/>
    <w:lvl w:ilvl="0" w:tentative="0">
      <w:start w:val="1"/>
      <w:numFmt w:val="bullet"/>
      <w:pStyle w:val="787"/>
      <w:lvlText w:val="●"/>
      <w:lvlJc w:val="left"/>
      <w:pPr>
        <w:tabs>
          <w:tab w:val="left" w:pos="425"/>
        </w:tabs>
        <w:ind w:left="425" w:hanging="425"/>
      </w:pPr>
      <w:rPr>
        <w:rFonts w:hint="eastAsia" w:ascii="宋体" w:hAnsi="Times New Roman" w:eastAsia="宋体" w:cs="Times New Roman"/>
      </w:rPr>
    </w:lvl>
  </w:abstractNum>
  <w:abstractNum w:abstractNumId="45">
    <w:nsid w:val="219929ED"/>
    <w:multiLevelType w:val="multilevel"/>
    <w:tmpl w:val="219929ED"/>
    <w:lvl w:ilvl="0" w:tentative="0">
      <w:start w:val="1"/>
      <w:numFmt w:val="bullet"/>
      <w:lvlText w:val=""/>
      <w:lvlJc w:val="left"/>
      <w:pPr>
        <w:tabs>
          <w:tab w:val="left" w:pos="720"/>
        </w:tabs>
        <w:ind w:left="720" w:hanging="360"/>
      </w:pPr>
      <w:rPr>
        <w:rFonts w:hint="default" w:ascii="Wingdings" w:hAnsi="Wingdings"/>
      </w:rPr>
    </w:lvl>
    <w:lvl w:ilvl="1" w:tentative="0">
      <w:start w:val="187"/>
      <w:numFmt w:val="bullet"/>
      <w:pStyle w:val="456"/>
      <w:lvlText w:val="–"/>
      <w:lvlJc w:val="left"/>
      <w:pPr>
        <w:tabs>
          <w:tab w:val="left" w:pos="1440"/>
        </w:tabs>
        <w:ind w:left="1440" w:hanging="360"/>
      </w:pPr>
      <w:rPr>
        <w:rFonts w:hint="eastAsia" w:ascii="宋体" w:hAnsi="宋体" w:eastAsia="Times New Roman"/>
      </w:rPr>
    </w:lvl>
    <w:lvl w:ilvl="2" w:tentative="0">
      <w:start w:val="1"/>
      <w:numFmt w:val="bullet"/>
      <w:pStyle w:val="457"/>
      <w:lvlText w:val=""/>
      <w:lvlJc w:val="left"/>
      <w:pPr>
        <w:tabs>
          <w:tab w:val="left" w:pos="2160"/>
        </w:tabs>
        <w:ind w:left="2160" w:hanging="360"/>
      </w:pPr>
      <w:rPr>
        <w:rFonts w:hint="default" w:ascii="Wingdings" w:hAnsi="Wingdings"/>
      </w:rPr>
    </w:lvl>
    <w:lvl w:ilvl="3" w:tentative="0">
      <w:start w:val="0"/>
      <w:numFmt w:val="bullet"/>
      <w:lvlText w:val="•"/>
      <w:lvlJc w:val="left"/>
      <w:pPr>
        <w:tabs>
          <w:tab w:val="left" w:pos="2520"/>
        </w:tabs>
        <w:ind w:left="2520" w:firstLine="0"/>
      </w:pPr>
      <w:rPr>
        <w:rFonts w:hint="default" w:ascii="Arial" w:hAnsi="Arial" w:cs="Times New Roman"/>
        <w:sz w:val="16"/>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6">
    <w:nsid w:val="24012C23"/>
    <w:multiLevelType w:val="multilevel"/>
    <w:tmpl w:val="24012C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25C000ED"/>
    <w:multiLevelType w:val="multilevel"/>
    <w:tmpl w:val="25C000ED"/>
    <w:lvl w:ilvl="0" w:tentative="0">
      <w:start w:val="1"/>
      <w:numFmt w:val="bullet"/>
      <w:pStyle w:val="1592"/>
      <w:lvlText w:val=""/>
      <w:lvlJc w:val="left"/>
      <w:pPr>
        <w:tabs>
          <w:tab w:val="left" w:pos="780"/>
        </w:tabs>
        <w:ind w:left="780" w:hanging="360"/>
      </w:pPr>
      <w:rPr>
        <w:rFonts w:hint="default" w:ascii="Wingdings" w:hAnsi="Wingdings"/>
      </w:rPr>
    </w:lvl>
    <w:lvl w:ilvl="1" w:tentative="0">
      <w:start w:val="1"/>
      <w:numFmt w:val="bullet"/>
      <w:lvlText w:val="o"/>
      <w:lvlJc w:val="left"/>
      <w:pPr>
        <w:tabs>
          <w:tab w:val="left" w:pos="1500"/>
        </w:tabs>
        <w:ind w:left="1500" w:hanging="360"/>
      </w:pPr>
      <w:rPr>
        <w:rFonts w:hint="default" w:ascii="Courier New" w:hAnsi="Courier New" w:cs="Courier New"/>
      </w:rPr>
    </w:lvl>
    <w:lvl w:ilvl="2" w:tentative="0">
      <w:start w:val="1"/>
      <w:numFmt w:val="bullet"/>
      <w:lvlText w:val=""/>
      <w:lvlJc w:val="left"/>
      <w:pPr>
        <w:tabs>
          <w:tab w:val="left" w:pos="2220"/>
        </w:tabs>
        <w:ind w:left="2220" w:hanging="360"/>
      </w:pPr>
      <w:rPr>
        <w:rFonts w:hint="default" w:ascii="Wingdings" w:hAnsi="Wingdings"/>
      </w:rPr>
    </w:lvl>
    <w:lvl w:ilvl="3" w:tentative="0">
      <w:start w:val="1"/>
      <w:numFmt w:val="bullet"/>
      <w:lvlText w:val=""/>
      <w:lvlJc w:val="left"/>
      <w:pPr>
        <w:tabs>
          <w:tab w:val="left" w:pos="2940"/>
        </w:tabs>
        <w:ind w:left="2940" w:hanging="360"/>
      </w:pPr>
      <w:rPr>
        <w:rFonts w:hint="default" w:ascii="Symbol" w:hAnsi="Symbol"/>
      </w:rPr>
    </w:lvl>
    <w:lvl w:ilvl="4" w:tentative="0">
      <w:start w:val="1"/>
      <w:numFmt w:val="bullet"/>
      <w:lvlText w:val="o"/>
      <w:lvlJc w:val="left"/>
      <w:pPr>
        <w:tabs>
          <w:tab w:val="left" w:pos="3660"/>
        </w:tabs>
        <w:ind w:left="3660" w:hanging="360"/>
      </w:pPr>
      <w:rPr>
        <w:rFonts w:hint="default" w:ascii="Courier New" w:hAnsi="Courier New" w:cs="Courier New"/>
      </w:rPr>
    </w:lvl>
    <w:lvl w:ilvl="5" w:tentative="0">
      <w:start w:val="1"/>
      <w:numFmt w:val="bullet"/>
      <w:lvlText w:val=""/>
      <w:lvlJc w:val="left"/>
      <w:pPr>
        <w:tabs>
          <w:tab w:val="left" w:pos="4380"/>
        </w:tabs>
        <w:ind w:left="4380" w:hanging="360"/>
      </w:pPr>
      <w:rPr>
        <w:rFonts w:hint="default" w:ascii="Wingdings" w:hAnsi="Wingdings"/>
      </w:rPr>
    </w:lvl>
    <w:lvl w:ilvl="6" w:tentative="0">
      <w:start w:val="1"/>
      <w:numFmt w:val="bullet"/>
      <w:lvlText w:val=""/>
      <w:lvlJc w:val="left"/>
      <w:pPr>
        <w:tabs>
          <w:tab w:val="left" w:pos="5100"/>
        </w:tabs>
        <w:ind w:left="5100" w:hanging="360"/>
      </w:pPr>
      <w:rPr>
        <w:rFonts w:hint="default" w:ascii="Symbol" w:hAnsi="Symbol"/>
      </w:rPr>
    </w:lvl>
    <w:lvl w:ilvl="7" w:tentative="0">
      <w:start w:val="1"/>
      <w:numFmt w:val="bullet"/>
      <w:lvlText w:val="o"/>
      <w:lvlJc w:val="left"/>
      <w:pPr>
        <w:tabs>
          <w:tab w:val="left" w:pos="5820"/>
        </w:tabs>
        <w:ind w:left="5820" w:hanging="360"/>
      </w:pPr>
      <w:rPr>
        <w:rFonts w:hint="default" w:ascii="Courier New" w:hAnsi="Courier New" w:cs="Courier New"/>
      </w:rPr>
    </w:lvl>
    <w:lvl w:ilvl="8" w:tentative="0">
      <w:start w:val="1"/>
      <w:numFmt w:val="bullet"/>
      <w:lvlText w:val=""/>
      <w:lvlJc w:val="left"/>
      <w:pPr>
        <w:tabs>
          <w:tab w:val="left" w:pos="6540"/>
        </w:tabs>
        <w:ind w:left="6540" w:hanging="360"/>
      </w:pPr>
      <w:rPr>
        <w:rFonts w:hint="default" w:ascii="Wingdings" w:hAnsi="Wingdings"/>
      </w:rPr>
    </w:lvl>
  </w:abstractNum>
  <w:abstractNum w:abstractNumId="48">
    <w:nsid w:val="270D51A0"/>
    <w:multiLevelType w:val="multilevel"/>
    <w:tmpl w:val="270D51A0"/>
    <w:lvl w:ilvl="0" w:tentative="0">
      <w:start w:val="1"/>
      <w:numFmt w:val="bullet"/>
      <w:pStyle w:val="2072"/>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9">
    <w:nsid w:val="274C3D83"/>
    <w:multiLevelType w:val="multilevel"/>
    <w:tmpl w:val="274C3D83"/>
    <w:lvl w:ilvl="0" w:tentative="0">
      <w:start w:val="1"/>
      <w:numFmt w:val="bullet"/>
      <w:pStyle w:val="1862"/>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50">
    <w:nsid w:val="28D934A1"/>
    <w:multiLevelType w:val="singleLevel"/>
    <w:tmpl w:val="28D934A1"/>
    <w:lvl w:ilvl="0" w:tentative="0">
      <w:start w:val="1"/>
      <w:numFmt w:val="decimal"/>
      <w:pStyle w:val="1322"/>
      <w:lvlText w:val="（%1）"/>
      <w:lvlJc w:val="left"/>
      <w:pPr>
        <w:tabs>
          <w:tab w:val="left" w:pos="1110"/>
        </w:tabs>
        <w:ind w:left="1110" w:hanging="600"/>
      </w:pPr>
    </w:lvl>
  </w:abstractNum>
  <w:abstractNum w:abstractNumId="51">
    <w:nsid w:val="2A5071FF"/>
    <w:multiLevelType w:val="multilevel"/>
    <w:tmpl w:val="2A5071FF"/>
    <w:lvl w:ilvl="0" w:tentative="0">
      <w:start w:val="1"/>
      <w:numFmt w:val="bullet"/>
      <w:pStyle w:val="742"/>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Symbol" w:hAnsi="Symbol"/>
        <w:color w:val="000000"/>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52">
    <w:nsid w:val="2C711941"/>
    <w:multiLevelType w:val="multilevel"/>
    <w:tmpl w:val="2C711941"/>
    <w:lvl w:ilvl="0" w:tentative="0">
      <w:start w:val="1"/>
      <w:numFmt w:val="none"/>
      <w:pStyle w:val="1573"/>
      <w:lvlText w:val="%1●"/>
      <w:lvlJc w:val="left"/>
      <w:pPr>
        <w:tabs>
          <w:tab w:val="left" w:pos="907"/>
        </w:tabs>
        <w:ind w:left="907" w:hanging="340"/>
      </w:pPr>
      <w:rPr>
        <w:rFonts w:hint="default" w:ascii="Times New Roman" w:hAnsi="Times New Roman" w:eastAsia="宋体" w:cs="Times New Roman"/>
      </w:rPr>
    </w:lvl>
    <w:lvl w:ilvl="1" w:tentative="0">
      <w:start w:val="1"/>
      <w:numFmt w:val="none"/>
      <w:lvlRestart w:val="0"/>
      <w:pStyle w:val="1574"/>
      <w:lvlText w:val="%1▪"/>
      <w:lvlJc w:val="left"/>
      <w:pPr>
        <w:tabs>
          <w:tab w:val="left" w:pos="1361"/>
        </w:tabs>
        <w:ind w:left="1361" w:hanging="454"/>
      </w:pPr>
    </w:lvl>
    <w:lvl w:ilvl="2" w:tentative="0">
      <w:start w:val="1"/>
      <w:numFmt w:val="decimal"/>
      <w:lvlText w:val="%1.%2.%3"/>
      <w:lvlJc w:val="left"/>
      <w:pPr>
        <w:tabs>
          <w:tab w:val="left" w:pos="1931"/>
        </w:tabs>
        <w:ind w:left="1418" w:hanging="567"/>
      </w:pPr>
    </w:lvl>
    <w:lvl w:ilvl="3" w:tentative="0">
      <w:start w:val="1"/>
      <w:numFmt w:val="decimal"/>
      <w:lvlText w:val="%1.%2.%3.%4"/>
      <w:lvlJc w:val="left"/>
      <w:pPr>
        <w:tabs>
          <w:tab w:val="left" w:pos="2716"/>
        </w:tabs>
        <w:ind w:left="1984" w:hanging="708"/>
      </w:pPr>
    </w:lvl>
    <w:lvl w:ilvl="4" w:tentative="0">
      <w:start w:val="1"/>
      <w:numFmt w:val="decimal"/>
      <w:lvlText w:val="%1.%2.%3.%4.%5"/>
      <w:lvlJc w:val="left"/>
      <w:pPr>
        <w:tabs>
          <w:tab w:val="left" w:pos="3501"/>
        </w:tabs>
        <w:ind w:left="2551" w:hanging="850"/>
      </w:pPr>
    </w:lvl>
    <w:lvl w:ilvl="5" w:tentative="0">
      <w:start w:val="1"/>
      <w:numFmt w:val="decimal"/>
      <w:lvlText w:val="%1.%2.%3.%4.%5.%6"/>
      <w:lvlJc w:val="left"/>
      <w:pPr>
        <w:tabs>
          <w:tab w:val="left" w:pos="4286"/>
        </w:tabs>
        <w:ind w:left="3260" w:hanging="1134"/>
      </w:pPr>
    </w:lvl>
    <w:lvl w:ilvl="6" w:tentative="0">
      <w:start w:val="1"/>
      <w:numFmt w:val="decimal"/>
      <w:lvlText w:val="%1.%2.%3.%4.%5.%6.%7"/>
      <w:lvlJc w:val="left"/>
      <w:pPr>
        <w:tabs>
          <w:tab w:val="left" w:pos="5071"/>
        </w:tabs>
        <w:ind w:left="3827" w:hanging="1276"/>
      </w:pPr>
    </w:lvl>
    <w:lvl w:ilvl="7" w:tentative="0">
      <w:start w:val="1"/>
      <w:numFmt w:val="decimal"/>
      <w:lvlText w:val="%1.%2.%3.%4.%5.%6.%7.%8"/>
      <w:lvlJc w:val="left"/>
      <w:pPr>
        <w:tabs>
          <w:tab w:val="left" w:pos="5856"/>
        </w:tabs>
        <w:ind w:left="4394" w:hanging="1418"/>
      </w:pPr>
    </w:lvl>
    <w:lvl w:ilvl="8" w:tentative="0">
      <w:start w:val="1"/>
      <w:numFmt w:val="decimal"/>
      <w:lvlText w:val="%1.%2.%3.%4.%5.%6.%7.%8.%9"/>
      <w:lvlJc w:val="left"/>
      <w:pPr>
        <w:tabs>
          <w:tab w:val="left" w:pos="6642"/>
        </w:tabs>
        <w:ind w:left="5102" w:hanging="1700"/>
      </w:pPr>
    </w:lvl>
  </w:abstractNum>
  <w:abstractNum w:abstractNumId="53">
    <w:nsid w:val="2DD62F2B"/>
    <w:multiLevelType w:val="multilevel"/>
    <w:tmpl w:val="2DD62F2B"/>
    <w:lvl w:ilvl="0" w:tentative="0">
      <w:start w:val="1"/>
      <w:numFmt w:val="decimal"/>
      <w:pStyle w:val="1313"/>
      <w:lvlText w:val="%1)"/>
      <w:lvlJc w:val="left"/>
      <w:pPr>
        <w:tabs>
          <w:tab w:val="left" w:pos="0"/>
        </w:tabs>
        <w:ind w:left="340" w:hanging="34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4">
    <w:nsid w:val="2E053DFD"/>
    <w:multiLevelType w:val="multilevel"/>
    <w:tmpl w:val="2E053DFD"/>
    <w:lvl w:ilvl="0" w:tentative="0">
      <w:start w:val="1"/>
      <w:numFmt w:val="bullet"/>
      <w:pStyle w:val="544"/>
      <w:lvlText w:val=""/>
      <w:lvlJc w:val="left"/>
      <w:pPr>
        <w:tabs>
          <w:tab w:val="left" w:pos="902"/>
        </w:tabs>
        <w:ind w:left="902" w:hanging="420"/>
      </w:pPr>
      <w:rPr>
        <w:rFonts w:hint="default" w:ascii="Wingdings" w:hAnsi="Wingdings"/>
      </w:rPr>
    </w:lvl>
    <w:lvl w:ilvl="1" w:tentative="0">
      <w:start w:val="1"/>
      <w:numFmt w:val="decimal"/>
      <w:lvlText w:val="%2."/>
      <w:lvlJc w:val="left"/>
      <w:pPr>
        <w:tabs>
          <w:tab w:val="left" w:pos="1322"/>
        </w:tabs>
        <w:ind w:left="1322" w:hanging="420"/>
      </w:pPr>
    </w:lvl>
    <w:lvl w:ilvl="2" w:tentative="0">
      <w:start w:val="1"/>
      <w:numFmt w:val="bullet"/>
      <w:lvlText w:val=""/>
      <w:lvlJc w:val="left"/>
      <w:pPr>
        <w:tabs>
          <w:tab w:val="left" w:pos="1742"/>
        </w:tabs>
        <w:ind w:left="1742" w:hanging="420"/>
      </w:pPr>
      <w:rPr>
        <w:rFonts w:hint="default" w:ascii="Wingdings" w:hAnsi="Wingdings"/>
      </w:rPr>
    </w:lvl>
    <w:lvl w:ilvl="3" w:tentative="0">
      <w:start w:val="1"/>
      <w:numFmt w:val="japaneseCounting"/>
      <w:lvlText w:val="第%4，"/>
      <w:lvlJc w:val="left"/>
      <w:pPr>
        <w:tabs>
          <w:tab w:val="left" w:pos="2462"/>
        </w:tabs>
        <w:ind w:left="2462" w:hanging="720"/>
      </w:pPr>
    </w:lvl>
    <w:lvl w:ilvl="4" w:tentative="0">
      <w:start w:val="1"/>
      <w:numFmt w:val="bullet"/>
      <w:lvlText w:val=""/>
      <w:lvlJc w:val="left"/>
      <w:pPr>
        <w:tabs>
          <w:tab w:val="left" w:pos="2582"/>
        </w:tabs>
        <w:ind w:left="2582" w:hanging="420"/>
      </w:pPr>
      <w:rPr>
        <w:rFonts w:hint="default" w:ascii="Wingdings" w:hAnsi="Wingdings"/>
      </w:rPr>
    </w:lvl>
    <w:lvl w:ilvl="5" w:tentative="0">
      <w:start w:val="1"/>
      <w:numFmt w:val="bullet"/>
      <w:lvlText w:val=""/>
      <w:lvlJc w:val="left"/>
      <w:pPr>
        <w:tabs>
          <w:tab w:val="left" w:pos="3002"/>
        </w:tabs>
        <w:ind w:left="3002" w:hanging="420"/>
      </w:pPr>
      <w:rPr>
        <w:rFonts w:hint="default" w:ascii="Wingdings" w:hAnsi="Wingdings"/>
      </w:rPr>
    </w:lvl>
    <w:lvl w:ilvl="6" w:tentative="0">
      <w:start w:val="1"/>
      <w:numFmt w:val="bullet"/>
      <w:lvlText w:val=""/>
      <w:lvlJc w:val="left"/>
      <w:pPr>
        <w:tabs>
          <w:tab w:val="left" w:pos="3422"/>
        </w:tabs>
        <w:ind w:left="3422" w:hanging="420"/>
      </w:pPr>
      <w:rPr>
        <w:rFonts w:hint="default" w:ascii="Wingdings" w:hAnsi="Wingdings"/>
      </w:rPr>
    </w:lvl>
    <w:lvl w:ilvl="7" w:tentative="0">
      <w:start w:val="1"/>
      <w:numFmt w:val="bullet"/>
      <w:lvlText w:val=""/>
      <w:lvlJc w:val="left"/>
      <w:pPr>
        <w:tabs>
          <w:tab w:val="left" w:pos="3842"/>
        </w:tabs>
        <w:ind w:left="3842" w:hanging="420"/>
      </w:pPr>
      <w:rPr>
        <w:rFonts w:hint="default" w:ascii="Wingdings" w:hAnsi="Wingdings"/>
      </w:rPr>
    </w:lvl>
    <w:lvl w:ilvl="8" w:tentative="0">
      <w:start w:val="1"/>
      <w:numFmt w:val="bullet"/>
      <w:lvlText w:val=""/>
      <w:lvlJc w:val="left"/>
      <w:pPr>
        <w:tabs>
          <w:tab w:val="left" w:pos="4262"/>
        </w:tabs>
        <w:ind w:left="4262" w:hanging="420"/>
      </w:pPr>
      <w:rPr>
        <w:rFonts w:hint="default" w:ascii="Wingdings" w:hAnsi="Wingdings"/>
      </w:rPr>
    </w:lvl>
  </w:abstractNum>
  <w:abstractNum w:abstractNumId="55">
    <w:nsid w:val="3155490C"/>
    <w:multiLevelType w:val="multilevel"/>
    <w:tmpl w:val="3155490C"/>
    <w:lvl w:ilvl="0" w:tentative="0">
      <w:start w:val="1"/>
      <w:numFmt w:val="bullet"/>
      <w:pStyle w:val="1585"/>
      <w:lvlText w:val=""/>
      <w:lvlJc w:val="left"/>
      <w:pPr>
        <w:tabs>
          <w:tab w:val="left" w:pos="1140"/>
        </w:tabs>
        <w:ind w:left="1140" w:hanging="360"/>
      </w:pPr>
      <w:rPr>
        <w:rFonts w:hint="default" w:ascii="Wingdings" w:hAnsi="Wingdings"/>
        <w:sz w:val="16"/>
      </w:rPr>
    </w:lvl>
    <w:lvl w:ilvl="1" w:tentative="0">
      <w:start w:val="1"/>
      <w:numFmt w:val="bullet"/>
      <w:lvlText w:val=""/>
      <w:lvlJc w:val="left"/>
      <w:pPr>
        <w:tabs>
          <w:tab w:val="left" w:pos="1583"/>
        </w:tabs>
        <w:ind w:left="1583" w:hanging="400"/>
      </w:pPr>
      <w:rPr>
        <w:rFonts w:hint="default" w:ascii="Wingdings" w:hAnsi="Wingdings"/>
      </w:rPr>
    </w:lvl>
    <w:lvl w:ilvl="2" w:tentative="0">
      <w:start w:val="1"/>
      <w:numFmt w:val="bullet"/>
      <w:lvlText w:val=""/>
      <w:lvlJc w:val="left"/>
      <w:pPr>
        <w:tabs>
          <w:tab w:val="left" w:pos="1983"/>
        </w:tabs>
        <w:ind w:left="1983" w:hanging="400"/>
      </w:pPr>
      <w:rPr>
        <w:rFonts w:hint="default" w:ascii="Wingdings" w:hAnsi="Wingdings"/>
      </w:rPr>
    </w:lvl>
    <w:lvl w:ilvl="3" w:tentative="0">
      <w:start w:val="1"/>
      <w:numFmt w:val="bullet"/>
      <w:lvlText w:val=""/>
      <w:lvlJc w:val="left"/>
      <w:pPr>
        <w:tabs>
          <w:tab w:val="left" w:pos="2383"/>
        </w:tabs>
        <w:ind w:left="2383" w:hanging="400"/>
      </w:pPr>
      <w:rPr>
        <w:rFonts w:hint="default" w:ascii="Wingdings" w:hAnsi="Wingdings"/>
      </w:rPr>
    </w:lvl>
    <w:lvl w:ilvl="4" w:tentative="0">
      <w:start w:val="1"/>
      <w:numFmt w:val="bullet"/>
      <w:lvlText w:val=""/>
      <w:lvlJc w:val="left"/>
      <w:pPr>
        <w:tabs>
          <w:tab w:val="left" w:pos="2783"/>
        </w:tabs>
        <w:ind w:left="2783" w:hanging="400"/>
      </w:pPr>
      <w:rPr>
        <w:rFonts w:hint="default" w:ascii="Wingdings" w:hAnsi="Wingdings"/>
      </w:rPr>
    </w:lvl>
    <w:lvl w:ilvl="5" w:tentative="0">
      <w:start w:val="1"/>
      <w:numFmt w:val="bullet"/>
      <w:lvlText w:val=""/>
      <w:lvlJc w:val="left"/>
      <w:pPr>
        <w:tabs>
          <w:tab w:val="left" w:pos="3183"/>
        </w:tabs>
        <w:ind w:left="3183" w:hanging="400"/>
      </w:pPr>
      <w:rPr>
        <w:rFonts w:hint="default" w:ascii="Wingdings" w:hAnsi="Wingdings"/>
      </w:rPr>
    </w:lvl>
    <w:lvl w:ilvl="6" w:tentative="0">
      <w:start w:val="1"/>
      <w:numFmt w:val="bullet"/>
      <w:lvlText w:val=""/>
      <w:lvlJc w:val="left"/>
      <w:pPr>
        <w:tabs>
          <w:tab w:val="left" w:pos="3583"/>
        </w:tabs>
        <w:ind w:left="3583" w:hanging="400"/>
      </w:pPr>
      <w:rPr>
        <w:rFonts w:hint="default" w:ascii="Wingdings" w:hAnsi="Wingdings"/>
      </w:rPr>
    </w:lvl>
    <w:lvl w:ilvl="7" w:tentative="0">
      <w:start w:val="1"/>
      <w:numFmt w:val="bullet"/>
      <w:lvlText w:val=""/>
      <w:lvlJc w:val="left"/>
      <w:pPr>
        <w:tabs>
          <w:tab w:val="left" w:pos="3983"/>
        </w:tabs>
        <w:ind w:left="3983" w:hanging="400"/>
      </w:pPr>
      <w:rPr>
        <w:rFonts w:hint="default" w:ascii="Wingdings" w:hAnsi="Wingdings"/>
      </w:rPr>
    </w:lvl>
    <w:lvl w:ilvl="8" w:tentative="0">
      <w:start w:val="1"/>
      <w:numFmt w:val="bullet"/>
      <w:lvlText w:val=""/>
      <w:lvlJc w:val="left"/>
      <w:pPr>
        <w:tabs>
          <w:tab w:val="left" w:pos="4383"/>
        </w:tabs>
        <w:ind w:left="4383" w:hanging="400"/>
      </w:pPr>
      <w:rPr>
        <w:rFonts w:hint="default" w:ascii="Wingdings" w:hAnsi="Wingdings"/>
      </w:rPr>
    </w:lvl>
  </w:abstractNum>
  <w:abstractNum w:abstractNumId="56">
    <w:nsid w:val="32180E0D"/>
    <w:multiLevelType w:val="multilevel"/>
    <w:tmpl w:val="32180E0D"/>
    <w:lvl w:ilvl="0" w:tentative="0">
      <w:start w:val="1"/>
      <w:numFmt w:val="decimal"/>
      <w:pStyle w:val="1356"/>
      <w:lvlText w:val="%1."/>
      <w:lvlJc w:val="left"/>
      <w:pPr>
        <w:tabs>
          <w:tab w:val="left" w:pos="920"/>
        </w:tabs>
        <w:ind w:left="920" w:hanging="420"/>
      </w:pPr>
    </w:lvl>
    <w:lvl w:ilvl="1" w:tentative="0">
      <w:start w:val="1"/>
      <w:numFmt w:val="lowerLetter"/>
      <w:lvlText w:val="%2)"/>
      <w:lvlJc w:val="left"/>
      <w:pPr>
        <w:tabs>
          <w:tab w:val="left" w:pos="1760"/>
        </w:tabs>
        <w:ind w:left="1760" w:hanging="420"/>
      </w:pPr>
    </w:lvl>
    <w:lvl w:ilvl="2" w:tentative="0">
      <w:start w:val="1"/>
      <w:numFmt w:val="lowerRoman"/>
      <w:lvlText w:val="%3."/>
      <w:lvlJc w:val="right"/>
      <w:pPr>
        <w:tabs>
          <w:tab w:val="left" w:pos="2180"/>
        </w:tabs>
        <w:ind w:left="2180" w:hanging="420"/>
      </w:pPr>
    </w:lvl>
    <w:lvl w:ilvl="3" w:tentative="0">
      <w:start w:val="1"/>
      <w:numFmt w:val="decimal"/>
      <w:lvlText w:val="%4."/>
      <w:lvlJc w:val="left"/>
      <w:pPr>
        <w:tabs>
          <w:tab w:val="left" w:pos="2600"/>
        </w:tabs>
        <w:ind w:left="2600" w:hanging="420"/>
      </w:pPr>
    </w:lvl>
    <w:lvl w:ilvl="4" w:tentative="0">
      <w:start w:val="1"/>
      <w:numFmt w:val="lowerLetter"/>
      <w:lvlText w:val="%5)"/>
      <w:lvlJc w:val="left"/>
      <w:pPr>
        <w:tabs>
          <w:tab w:val="left" w:pos="3020"/>
        </w:tabs>
        <w:ind w:left="3020" w:hanging="420"/>
      </w:pPr>
    </w:lvl>
    <w:lvl w:ilvl="5" w:tentative="0">
      <w:start w:val="1"/>
      <w:numFmt w:val="lowerRoman"/>
      <w:lvlText w:val="%6."/>
      <w:lvlJc w:val="right"/>
      <w:pPr>
        <w:tabs>
          <w:tab w:val="left" w:pos="3440"/>
        </w:tabs>
        <w:ind w:left="3440" w:hanging="420"/>
      </w:pPr>
    </w:lvl>
    <w:lvl w:ilvl="6" w:tentative="0">
      <w:start w:val="1"/>
      <w:numFmt w:val="decimal"/>
      <w:lvlText w:val="%7."/>
      <w:lvlJc w:val="left"/>
      <w:pPr>
        <w:tabs>
          <w:tab w:val="left" w:pos="3860"/>
        </w:tabs>
        <w:ind w:left="3860" w:hanging="420"/>
      </w:pPr>
    </w:lvl>
    <w:lvl w:ilvl="7" w:tentative="0">
      <w:start w:val="1"/>
      <w:numFmt w:val="lowerLetter"/>
      <w:lvlText w:val="%8)"/>
      <w:lvlJc w:val="left"/>
      <w:pPr>
        <w:tabs>
          <w:tab w:val="left" w:pos="4280"/>
        </w:tabs>
        <w:ind w:left="4280" w:hanging="420"/>
      </w:pPr>
    </w:lvl>
    <w:lvl w:ilvl="8" w:tentative="0">
      <w:start w:val="1"/>
      <w:numFmt w:val="lowerRoman"/>
      <w:lvlText w:val="%9."/>
      <w:lvlJc w:val="right"/>
      <w:pPr>
        <w:tabs>
          <w:tab w:val="left" w:pos="4700"/>
        </w:tabs>
        <w:ind w:left="4700" w:hanging="420"/>
      </w:pPr>
    </w:lvl>
  </w:abstractNum>
  <w:abstractNum w:abstractNumId="57">
    <w:nsid w:val="32756747"/>
    <w:multiLevelType w:val="multilevel"/>
    <w:tmpl w:val="32756747"/>
    <w:lvl w:ilvl="0" w:tentative="0">
      <w:start w:val="1"/>
      <w:numFmt w:val="chineseCountingThousand"/>
      <w:lvlText w:val="%1."/>
      <w:lvlJc w:val="left"/>
      <w:pPr>
        <w:tabs>
          <w:tab w:val="left" w:pos="600"/>
        </w:tabs>
        <w:ind w:left="0" w:firstLine="600"/>
      </w:pPr>
    </w:lvl>
    <w:lvl w:ilvl="1" w:tentative="0">
      <w:start w:val="1"/>
      <w:numFmt w:val="decimal"/>
      <w:lvlText w:val="%2."/>
      <w:lvlJc w:val="left"/>
      <w:pPr>
        <w:tabs>
          <w:tab w:val="left" w:pos="1100"/>
        </w:tabs>
        <w:ind w:left="1" w:firstLine="600"/>
      </w:pPr>
    </w:lvl>
    <w:lvl w:ilvl="2" w:tentative="0">
      <w:start w:val="1"/>
      <w:numFmt w:val="decimal"/>
      <w:lvlText w:val="%2.%3"/>
      <w:lvlJc w:val="left"/>
      <w:pPr>
        <w:tabs>
          <w:tab w:val="left" w:pos="601"/>
        </w:tabs>
        <w:ind w:left="0" w:firstLine="601"/>
      </w:pPr>
    </w:lvl>
    <w:lvl w:ilvl="3" w:tentative="0">
      <w:start w:val="1"/>
      <w:numFmt w:val="decimal"/>
      <w:lvlText w:val="%2.%3.%4"/>
      <w:lvlJc w:val="left"/>
      <w:pPr>
        <w:tabs>
          <w:tab w:val="left" w:pos="601"/>
        </w:tabs>
        <w:ind w:left="0" w:firstLine="601"/>
      </w:pPr>
    </w:lvl>
    <w:lvl w:ilvl="4" w:tentative="0">
      <w:start w:val="1"/>
      <w:numFmt w:val="decimal"/>
      <w:lvlText w:val="%2.%3.%4.%5"/>
      <w:lvlJc w:val="left"/>
      <w:pPr>
        <w:tabs>
          <w:tab w:val="left" w:pos="900"/>
        </w:tabs>
        <w:ind w:left="0" w:firstLine="900"/>
      </w:pPr>
    </w:lvl>
    <w:lvl w:ilvl="5" w:tentative="0">
      <w:start w:val="1"/>
      <w:numFmt w:val="decimal"/>
      <w:pStyle w:val="743"/>
      <w:lvlText w:val="%6）"/>
      <w:lvlJc w:val="left"/>
      <w:pPr>
        <w:tabs>
          <w:tab w:val="left" w:pos="601"/>
        </w:tabs>
        <w:ind w:left="0" w:firstLine="601"/>
      </w:pPr>
    </w:lvl>
    <w:lvl w:ilvl="6" w:tentative="0">
      <w:start w:val="1"/>
      <w:numFmt w:val="decimal"/>
      <w:suff w:val="space"/>
      <w:lvlText w:val="%7）"/>
      <w:lvlJc w:val="left"/>
      <w:pPr>
        <w:ind w:left="0" w:firstLine="600"/>
      </w:pPr>
      <w:rPr>
        <w:color w:val="auto"/>
      </w:rPr>
    </w:lvl>
    <w:lvl w:ilvl="7" w:tentative="0">
      <w:start w:val="1"/>
      <w:numFmt w:val="bullet"/>
      <w:lvlRestart w:val="5"/>
      <w:suff w:val="space"/>
      <w:lvlText w:val=""/>
      <w:lvlJc w:val="left"/>
      <w:pPr>
        <w:ind w:left="0" w:firstLine="600"/>
      </w:pPr>
      <w:rPr>
        <w:rFonts w:hint="default" w:ascii="Symbol" w:hAnsi="Symbol"/>
        <w:color w:val="auto"/>
      </w:rPr>
    </w:lvl>
    <w:lvl w:ilvl="8" w:tentative="0">
      <w:start w:val="1"/>
      <w:numFmt w:val="upperLetter"/>
      <w:lvlRestart w:val="5"/>
      <w:lvlText w:val="%9."/>
      <w:lvlJc w:val="left"/>
      <w:pPr>
        <w:tabs>
          <w:tab w:val="left" w:pos="900"/>
        </w:tabs>
        <w:ind w:left="0" w:firstLine="900"/>
      </w:pPr>
    </w:lvl>
  </w:abstractNum>
  <w:abstractNum w:abstractNumId="58">
    <w:nsid w:val="32A21C79"/>
    <w:multiLevelType w:val="multilevel"/>
    <w:tmpl w:val="32A21C79"/>
    <w:lvl w:ilvl="0" w:tentative="0">
      <w:start w:val="1"/>
      <w:numFmt w:val="decimal"/>
      <w:lvlText w:val="%1"/>
      <w:lvlJc w:val="left"/>
      <w:pPr>
        <w:tabs>
          <w:tab w:val="left" w:pos="432"/>
        </w:tabs>
        <w:ind w:left="432" w:hanging="432"/>
      </w:pPr>
    </w:lvl>
    <w:lvl w:ilvl="1" w:tentative="0">
      <w:start w:val="1"/>
      <w:numFmt w:val="decimal"/>
      <w:pStyle w:val="1502"/>
      <w:lvlText w:val="%1.%2"/>
      <w:lvlJc w:val="left"/>
      <w:pPr>
        <w:tabs>
          <w:tab w:val="left" w:pos="576"/>
        </w:tabs>
        <w:ind w:left="576" w:hanging="576"/>
      </w:pPr>
    </w:lvl>
    <w:lvl w:ilvl="2" w:tentative="0">
      <w:start w:val="1"/>
      <w:numFmt w:val="decimal"/>
      <w:pStyle w:val="1501"/>
      <w:lvlText w:val="%1.%2.%3"/>
      <w:lvlJc w:val="left"/>
      <w:pPr>
        <w:tabs>
          <w:tab w:val="left" w:pos="1140"/>
        </w:tabs>
        <w:ind w:left="1140" w:hanging="720"/>
      </w:pPr>
      <w:rPr>
        <w:color w:val="auto"/>
      </w:rPr>
    </w:lvl>
    <w:lvl w:ilvl="3" w:tentative="0">
      <w:start w:val="1"/>
      <w:numFmt w:val="decimal"/>
      <w:pStyle w:val="1503"/>
      <w:lvlText w:val="%1.%2.%3.%4"/>
      <w:lvlJc w:val="left"/>
      <w:pPr>
        <w:tabs>
          <w:tab w:val="left" w:pos="864"/>
        </w:tabs>
        <w:ind w:left="864" w:hanging="864"/>
      </w:pPr>
      <w:rPr>
        <w:sz w:val="21"/>
        <w:szCs w:val="21"/>
      </w:r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59">
    <w:nsid w:val="34711779"/>
    <w:multiLevelType w:val="multilevel"/>
    <w:tmpl w:val="34711779"/>
    <w:lvl w:ilvl="0" w:tentative="0">
      <w:start w:val="1"/>
      <w:numFmt w:val="bullet"/>
      <w:pStyle w:val="606"/>
      <w:lvlText w:val=""/>
      <w:lvlJc w:val="left"/>
      <w:pPr>
        <w:tabs>
          <w:tab w:val="left" w:pos="0"/>
        </w:tabs>
        <w:ind w:left="340" w:hanging="34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60">
    <w:nsid w:val="38D052B3"/>
    <w:multiLevelType w:val="multilevel"/>
    <w:tmpl w:val="38D052B3"/>
    <w:lvl w:ilvl="0" w:tentative="0">
      <w:start w:val="1"/>
      <w:numFmt w:val="bullet"/>
      <w:pStyle w:val="2087"/>
      <w:lvlText w:val=""/>
      <w:lvlJc w:val="left"/>
      <w:pPr>
        <w:tabs>
          <w:tab w:val="left" w:pos="720"/>
        </w:tabs>
        <w:ind w:left="220" w:hanging="360"/>
      </w:pPr>
      <w:rPr>
        <w:rFonts w:hint="default" w:ascii="Wingdings" w:hAnsi="Wingdings"/>
        <w:color w:val="auto"/>
      </w:rPr>
    </w:lvl>
    <w:lvl w:ilvl="1" w:tentative="0">
      <w:start w:val="1"/>
      <w:numFmt w:val="bullet"/>
      <w:lvlText w:val=""/>
      <w:lvlJc w:val="left"/>
      <w:pPr>
        <w:tabs>
          <w:tab w:val="left" w:pos="1440"/>
        </w:tabs>
        <w:ind w:left="940" w:hanging="360"/>
      </w:pPr>
      <w:rPr>
        <w:rFonts w:hint="default" w:ascii="Wingdings" w:hAnsi="Wingdings"/>
      </w:rPr>
    </w:lvl>
    <w:lvl w:ilvl="2" w:tentative="0">
      <w:start w:val="1"/>
      <w:numFmt w:val="bullet"/>
      <w:lvlText w:val=""/>
      <w:lvlJc w:val="left"/>
      <w:pPr>
        <w:tabs>
          <w:tab w:val="left" w:pos="2160"/>
        </w:tabs>
        <w:ind w:left="1660" w:hanging="360"/>
      </w:pPr>
      <w:rPr>
        <w:rFonts w:hint="default" w:ascii="Wingdings" w:hAnsi="Wingdings"/>
      </w:rPr>
    </w:lvl>
    <w:lvl w:ilvl="3" w:tentative="0">
      <w:start w:val="1"/>
      <w:numFmt w:val="bullet"/>
      <w:lvlText w:val=""/>
      <w:lvlJc w:val="left"/>
      <w:pPr>
        <w:tabs>
          <w:tab w:val="left" w:pos="2880"/>
        </w:tabs>
        <w:ind w:left="2380" w:hanging="360"/>
      </w:pPr>
      <w:rPr>
        <w:rFonts w:hint="default" w:ascii="Wingdings" w:hAnsi="Wingdings"/>
      </w:rPr>
    </w:lvl>
    <w:lvl w:ilvl="4" w:tentative="0">
      <w:start w:val="1"/>
      <w:numFmt w:val="bullet"/>
      <w:lvlText w:val=""/>
      <w:lvlJc w:val="left"/>
      <w:pPr>
        <w:tabs>
          <w:tab w:val="left" w:pos="3600"/>
        </w:tabs>
        <w:ind w:left="3100" w:hanging="360"/>
      </w:pPr>
      <w:rPr>
        <w:rFonts w:hint="default" w:ascii="Wingdings" w:hAnsi="Wingdings"/>
      </w:rPr>
    </w:lvl>
    <w:lvl w:ilvl="5" w:tentative="0">
      <w:start w:val="1"/>
      <w:numFmt w:val="bullet"/>
      <w:lvlText w:val=""/>
      <w:lvlJc w:val="left"/>
      <w:pPr>
        <w:tabs>
          <w:tab w:val="left" w:pos="4320"/>
        </w:tabs>
        <w:ind w:left="3820" w:hanging="360"/>
      </w:pPr>
      <w:rPr>
        <w:rFonts w:hint="default" w:ascii="Wingdings" w:hAnsi="Wingdings"/>
      </w:rPr>
    </w:lvl>
    <w:lvl w:ilvl="6" w:tentative="0">
      <w:start w:val="1"/>
      <w:numFmt w:val="bullet"/>
      <w:lvlText w:val=""/>
      <w:lvlJc w:val="left"/>
      <w:pPr>
        <w:tabs>
          <w:tab w:val="left" w:pos="5040"/>
        </w:tabs>
        <w:ind w:left="4540" w:hanging="360"/>
      </w:pPr>
      <w:rPr>
        <w:rFonts w:hint="default" w:ascii="Wingdings" w:hAnsi="Wingdings"/>
      </w:rPr>
    </w:lvl>
    <w:lvl w:ilvl="7" w:tentative="0">
      <w:start w:val="1"/>
      <w:numFmt w:val="bullet"/>
      <w:lvlText w:val=""/>
      <w:lvlJc w:val="left"/>
      <w:pPr>
        <w:tabs>
          <w:tab w:val="left" w:pos="5760"/>
        </w:tabs>
        <w:ind w:left="5260" w:hanging="360"/>
      </w:pPr>
      <w:rPr>
        <w:rFonts w:hint="default" w:ascii="Wingdings" w:hAnsi="Wingdings"/>
      </w:rPr>
    </w:lvl>
    <w:lvl w:ilvl="8" w:tentative="0">
      <w:start w:val="1"/>
      <w:numFmt w:val="bullet"/>
      <w:lvlText w:val=""/>
      <w:lvlJc w:val="left"/>
      <w:pPr>
        <w:tabs>
          <w:tab w:val="left" w:pos="6480"/>
        </w:tabs>
        <w:ind w:left="5980" w:hanging="360"/>
      </w:pPr>
      <w:rPr>
        <w:rFonts w:hint="default" w:ascii="Wingdings" w:hAnsi="Wingdings"/>
      </w:rPr>
    </w:lvl>
  </w:abstractNum>
  <w:abstractNum w:abstractNumId="61">
    <w:nsid w:val="3C0D11A3"/>
    <w:multiLevelType w:val="multilevel"/>
    <w:tmpl w:val="3C0D11A3"/>
    <w:lvl w:ilvl="0" w:tentative="0">
      <w:start w:val="1"/>
      <w:numFmt w:val="lowerLetter"/>
      <w:pStyle w:val="346"/>
      <w:lvlText w:val="%1)"/>
      <w:lvlJc w:val="left"/>
      <w:pPr>
        <w:tabs>
          <w:tab w:val="left" w:pos="709"/>
        </w:tabs>
        <w:ind w:left="0" w:firstLine="420"/>
      </w:pPr>
    </w:lvl>
    <w:lvl w:ilvl="1" w:tentative="0">
      <w:start w:val="1"/>
      <w:numFmt w:val="upperLetter"/>
      <w:lvlText w:val="%2."/>
      <w:lvlJc w:val="left"/>
      <w:pPr>
        <w:tabs>
          <w:tab w:val="left" w:pos="850"/>
        </w:tabs>
        <w:ind w:left="850" w:hanging="425"/>
      </w:pPr>
    </w:lvl>
    <w:lvl w:ilvl="2" w:tentative="0">
      <w:start w:val="1"/>
      <w:numFmt w:val="decimal"/>
      <w:lvlText w:val="%3."/>
      <w:lvlJc w:val="left"/>
      <w:pPr>
        <w:tabs>
          <w:tab w:val="left" w:pos="1276"/>
        </w:tabs>
        <w:ind w:left="1276" w:hanging="426"/>
      </w:pPr>
    </w:lvl>
    <w:lvl w:ilvl="3" w:tentative="0">
      <w:start w:val="1"/>
      <w:numFmt w:val="lowerLetter"/>
      <w:lvlText w:val="%4."/>
      <w:lvlJc w:val="left"/>
      <w:pPr>
        <w:tabs>
          <w:tab w:val="left" w:pos="1559"/>
        </w:tabs>
        <w:ind w:left="1559" w:hanging="283"/>
      </w:pPr>
    </w:lvl>
    <w:lvl w:ilvl="4" w:tentative="0">
      <w:start w:val="1"/>
      <w:numFmt w:val="decimal"/>
      <w:lvlText w:val="%5."/>
      <w:lvlJc w:val="left"/>
      <w:pPr>
        <w:tabs>
          <w:tab w:val="left" w:pos="1984"/>
        </w:tabs>
        <w:ind w:left="1984" w:hanging="425"/>
      </w:pPr>
    </w:lvl>
    <w:lvl w:ilvl="5" w:tentative="0">
      <w:start w:val="1"/>
      <w:numFmt w:val="lowerLetter"/>
      <w:lvlText w:val="%6."/>
      <w:lvlJc w:val="left"/>
      <w:pPr>
        <w:tabs>
          <w:tab w:val="left" w:pos="2409"/>
        </w:tabs>
        <w:ind w:left="2409" w:hanging="425"/>
      </w:pPr>
    </w:lvl>
    <w:lvl w:ilvl="6" w:tentative="0">
      <w:start w:val="1"/>
      <w:numFmt w:val="lowerRoman"/>
      <w:lvlText w:val="%7."/>
      <w:lvlJc w:val="left"/>
      <w:pPr>
        <w:tabs>
          <w:tab w:val="left" w:pos="2835"/>
        </w:tabs>
        <w:ind w:left="2835" w:hanging="426"/>
      </w:pPr>
    </w:lvl>
    <w:lvl w:ilvl="7" w:tentative="0">
      <w:start w:val="1"/>
      <w:numFmt w:val="lowerLetter"/>
      <w:lvlText w:val="%8."/>
      <w:lvlJc w:val="left"/>
      <w:pPr>
        <w:tabs>
          <w:tab w:val="left" w:pos="3260"/>
        </w:tabs>
        <w:ind w:left="3260" w:hanging="425"/>
      </w:pPr>
    </w:lvl>
    <w:lvl w:ilvl="8" w:tentative="0">
      <w:start w:val="1"/>
      <w:numFmt w:val="lowerRoman"/>
      <w:lvlText w:val="%9."/>
      <w:lvlJc w:val="left"/>
      <w:pPr>
        <w:tabs>
          <w:tab w:val="left" w:pos="3685"/>
        </w:tabs>
        <w:ind w:left="3685" w:hanging="425"/>
      </w:pPr>
    </w:lvl>
  </w:abstractNum>
  <w:abstractNum w:abstractNumId="62">
    <w:nsid w:val="3C636DC6"/>
    <w:multiLevelType w:val="singleLevel"/>
    <w:tmpl w:val="3C636DC6"/>
    <w:lvl w:ilvl="0" w:tentative="0">
      <w:start w:val="1"/>
      <w:numFmt w:val="bullet"/>
      <w:pStyle w:val="1361"/>
      <w:lvlText w:val=""/>
      <w:lvlJc w:val="left"/>
      <w:pPr>
        <w:tabs>
          <w:tab w:val="left" w:pos="425"/>
        </w:tabs>
        <w:ind w:left="425" w:hanging="425"/>
      </w:pPr>
      <w:rPr>
        <w:rFonts w:hint="default" w:ascii="Wingdings" w:hAnsi="Wingdings"/>
      </w:rPr>
    </w:lvl>
  </w:abstractNum>
  <w:abstractNum w:abstractNumId="63">
    <w:nsid w:val="3D2C01E5"/>
    <w:multiLevelType w:val="singleLevel"/>
    <w:tmpl w:val="3D2C01E5"/>
    <w:lvl w:ilvl="0" w:tentative="0">
      <w:start w:val="1"/>
      <w:numFmt w:val="bullet"/>
      <w:pStyle w:val="1351"/>
      <w:lvlText w:val=""/>
      <w:lvlJc w:val="left"/>
      <w:pPr>
        <w:tabs>
          <w:tab w:val="left" w:pos="425"/>
        </w:tabs>
        <w:ind w:left="425" w:hanging="425"/>
      </w:pPr>
      <w:rPr>
        <w:rFonts w:hint="default" w:ascii="Wingdings" w:hAnsi="Wingdings"/>
      </w:rPr>
    </w:lvl>
  </w:abstractNum>
  <w:abstractNum w:abstractNumId="64">
    <w:nsid w:val="3E4359AA"/>
    <w:multiLevelType w:val="multilevel"/>
    <w:tmpl w:val="3E4359AA"/>
    <w:lvl w:ilvl="0" w:tentative="0">
      <w:start w:val="1"/>
      <w:numFmt w:val="bullet"/>
      <w:pStyle w:val="448"/>
      <w:lvlText w:val="•"/>
      <w:lvlJc w:val="left"/>
      <w:pPr>
        <w:tabs>
          <w:tab w:val="left" w:pos="720"/>
        </w:tabs>
        <w:ind w:left="720" w:hanging="360"/>
      </w:pPr>
      <w:rPr>
        <w:rFonts w:hint="eastAsia" w:ascii="宋体" w:hAnsi="宋体" w:eastAsia="Times New Roman"/>
        <w:lang w:eastAsia="zh-CN"/>
      </w:rPr>
    </w:lvl>
    <w:lvl w:ilvl="1" w:tentative="0">
      <w:start w:val="1"/>
      <w:numFmt w:val="bullet"/>
      <w:lvlText w:val="•"/>
      <w:lvlJc w:val="left"/>
      <w:pPr>
        <w:tabs>
          <w:tab w:val="left" w:pos="1440"/>
        </w:tabs>
        <w:ind w:left="1440" w:hanging="360"/>
      </w:pPr>
      <w:rPr>
        <w:rFonts w:hint="eastAsia" w:ascii="宋体" w:hAnsi="宋体" w:eastAsia="Times New Roman"/>
      </w:rPr>
    </w:lvl>
    <w:lvl w:ilvl="2" w:tentative="0">
      <w:start w:val="1"/>
      <w:numFmt w:val="bullet"/>
      <w:lvlText w:val="•"/>
      <w:lvlJc w:val="left"/>
      <w:pPr>
        <w:tabs>
          <w:tab w:val="left" w:pos="2160"/>
        </w:tabs>
        <w:ind w:left="2160" w:hanging="360"/>
      </w:pPr>
      <w:rPr>
        <w:rFonts w:hint="eastAsia" w:ascii="宋体" w:hAnsi="宋体" w:eastAsia="Times New Roman"/>
      </w:rPr>
    </w:lvl>
    <w:lvl w:ilvl="3" w:tentative="0">
      <w:start w:val="1"/>
      <w:numFmt w:val="bullet"/>
      <w:lvlText w:val="•"/>
      <w:lvlJc w:val="left"/>
      <w:pPr>
        <w:tabs>
          <w:tab w:val="left" w:pos="2880"/>
        </w:tabs>
        <w:ind w:left="2880" w:hanging="360"/>
      </w:pPr>
      <w:rPr>
        <w:rFonts w:hint="eastAsia" w:ascii="宋体" w:hAnsi="宋体" w:eastAsia="Times New Roman"/>
      </w:rPr>
    </w:lvl>
    <w:lvl w:ilvl="4" w:tentative="0">
      <w:start w:val="1"/>
      <w:numFmt w:val="bullet"/>
      <w:lvlText w:val="•"/>
      <w:lvlJc w:val="left"/>
      <w:pPr>
        <w:tabs>
          <w:tab w:val="left" w:pos="3600"/>
        </w:tabs>
        <w:ind w:left="3600" w:hanging="360"/>
      </w:pPr>
      <w:rPr>
        <w:rFonts w:hint="eastAsia" w:ascii="宋体" w:hAnsi="宋体" w:eastAsia="Times New Roman"/>
      </w:rPr>
    </w:lvl>
    <w:lvl w:ilvl="5" w:tentative="0">
      <w:start w:val="1"/>
      <w:numFmt w:val="bullet"/>
      <w:lvlText w:val="•"/>
      <w:lvlJc w:val="left"/>
      <w:pPr>
        <w:tabs>
          <w:tab w:val="left" w:pos="4320"/>
        </w:tabs>
        <w:ind w:left="4320" w:hanging="360"/>
      </w:pPr>
      <w:rPr>
        <w:rFonts w:hint="eastAsia" w:ascii="宋体" w:hAnsi="宋体" w:eastAsia="Times New Roman"/>
      </w:rPr>
    </w:lvl>
    <w:lvl w:ilvl="6" w:tentative="0">
      <w:start w:val="1"/>
      <w:numFmt w:val="bullet"/>
      <w:lvlText w:val="•"/>
      <w:lvlJc w:val="left"/>
      <w:pPr>
        <w:tabs>
          <w:tab w:val="left" w:pos="5040"/>
        </w:tabs>
        <w:ind w:left="5040" w:hanging="360"/>
      </w:pPr>
      <w:rPr>
        <w:rFonts w:hint="eastAsia" w:ascii="宋体" w:hAnsi="宋体" w:eastAsia="Times New Roman"/>
      </w:rPr>
    </w:lvl>
    <w:lvl w:ilvl="7" w:tentative="0">
      <w:start w:val="1"/>
      <w:numFmt w:val="bullet"/>
      <w:lvlText w:val="•"/>
      <w:lvlJc w:val="left"/>
      <w:pPr>
        <w:tabs>
          <w:tab w:val="left" w:pos="5760"/>
        </w:tabs>
        <w:ind w:left="5760" w:hanging="360"/>
      </w:pPr>
      <w:rPr>
        <w:rFonts w:hint="eastAsia" w:ascii="宋体" w:hAnsi="宋体" w:eastAsia="Times New Roman"/>
      </w:rPr>
    </w:lvl>
    <w:lvl w:ilvl="8" w:tentative="0">
      <w:start w:val="1"/>
      <w:numFmt w:val="bullet"/>
      <w:lvlText w:val="•"/>
      <w:lvlJc w:val="left"/>
      <w:pPr>
        <w:tabs>
          <w:tab w:val="left" w:pos="6480"/>
        </w:tabs>
        <w:ind w:left="6480" w:hanging="360"/>
      </w:pPr>
      <w:rPr>
        <w:rFonts w:hint="eastAsia" w:ascii="宋体" w:hAnsi="宋体" w:eastAsia="Times New Roman"/>
      </w:rPr>
    </w:lvl>
  </w:abstractNum>
  <w:abstractNum w:abstractNumId="65">
    <w:nsid w:val="3EBB3C91"/>
    <w:multiLevelType w:val="multilevel"/>
    <w:tmpl w:val="3EBB3C91"/>
    <w:lvl w:ilvl="0" w:tentative="0">
      <w:start w:val="1"/>
      <w:numFmt w:val="chineseCountingThousand"/>
      <w:pStyle w:val="2059"/>
      <w:suff w:val="space"/>
      <w:lvlText w:val="%1. "/>
      <w:lvlJc w:val="left"/>
      <w:pPr>
        <w:ind w:left="907" w:hanging="907"/>
      </w:pPr>
      <w:rPr>
        <w:rFonts w:hint="eastAsia" w:cs="Times New Roman"/>
        <w:lang w:val="en-US"/>
      </w:rPr>
    </w:lvl>
    <w:lvl w:ilvl="1" w:tentative="0">
      <w:start w:val="1"/>
      <w:numFmt w:val="decimal"/>
      <w:pStyle w:val="2061"/>
      <w:isLgl/>
      <w:suff w:val="space"/>
      <w:lvlText w:val="%1.%2 "/>
      <w:lvlJc w:val="left"/>
      <w:pPr>
        <w:ind w:left="958" w:hanging="794"/>
      </w:pPr>
      <w:rPr>
        <w:rFonts w:hint="eastAsia" w:cs="Times New Roman"/>
      </w:rPr>
    </w:lvl>
    <w:lvl w:ilvl="2" w:tentative="0">
      <w:start w:val="1"/>
      <w:numFmt w:val="decimal"/>
      <w:pStyle w:val="2062"/>
      <w:isLgl/>
      <w:suff w:val="space"/>
      <w:lvlText w:val="%1.%2.%3 "/>
      <w:lvlJc w:val="left"/>
      <w:pPr>
        <w:ind w:left="907" w:hanging="907"/>
      </w:pPr>
      <w:rPr>
        <w:rFonts w:hint="eastAsia" w:cs="Times New Roman"/>
      </w:rPr>
    </w:lvl>
    <w:lvl w:ilvl="3" w:tentative="0">
      <w:start w:val="1"/>
      <w:numFmt w:val="decimal"/>
      <w:pStyle w:val="2063"/>
      <w:isLgl/>
      <w:suff w:val="space"/>
      <w:lvlText w:val="%1.%2.%3.%4 "/>
      <w:lvlJc w:val="left"/>
      <w:pPr>
        <w:ind w:left="1021" w:hanging="1021"/>
      </w:pPr>
      <w:rPr>
        <w:rFonts w:hint="eastAsia" w:cs="Times New Roman"/>
      </w:rPr>
    </w:lvl>
    <w:lvl w:ilvl="4" w:tentative="0">
      <w:start w:val="1"/>
      <w:numFmt w:val="decimal"/>
      <w:pStyle w:val="2064"/>
      <w:isLgl/>
      <w:suff w:val="space"/>
      <w:lvlText w:val="%1.%2.%3.%4.%5 "/>
      <w:lvlJc w:val="left"/>
      <w:pPr>
        <w:ind w:left="1134" w:hanging="1134"/>
      </w:pPr>
      <w:rPr>
        <w:rFonts w:hint="eastAsia" w:cs="Times New Roman"/>
      </w:rPr>
    </w:lvl>
    <w:lvl w:ilvl="5" w:tentative="0">
      <w:start w:val="1"/>
      <w:numFmt w:val="decimal"/>
      <w:pStyle w:val="2065"/>
      <w:isLgl/>
      <w:suff w:val="space"/>
      <w:lvlText w:val="%1.%2.%3.%4.%5.%6 "/>
      <w:lvlJc w:val="left"/>
      <w:pPr>
        <w:ind w:left="1247" w:hanging="1247"/>
      </w:pPr>
      <w:rPr>
        <w:rFonts w:hint="eastAsia" w:cs="Times New Roman"/>
      </w:rPr>
    </w:lvl>
    <w:lvl w:ilvl="6" w:tentative="0">
      <w:start w:val="1"/>
      <w:numFmt w:val="decimal"/>
      <w:lvlRestart w:val="0"/>
      <w:pStyle w:val="2066"/>
      <w:isLgl/>
      <w:suff w:val="space"/>
      <w:lvlText w:val="图 %1.%7 "/>
      <w:lvlJc w:val="left"/>
      <w:pPr>
        <w:ind w:left="4200" w:firstLine="0"/>
      </w:pPr>
      <w:rPr>
        <w:rFonts w:hint="eastAsia" w:cs="Times New Roman"/>
      </w:rPr>
    </w:lvl>
    <w:lvl w:ilvl="7" w:tentative="0">
      <w:start w:val="1"/>
      <w:numFmt w:val="decimal"/>
      <w:lvlRestart w:val="0"/>
      <w:pStyle w:val="2067"/>
      <w:isLgl/>
      <w:suff w:val="space"/>
      <w:lvlText w:val="表 %1.%8 "/>
      <w:lvlJc w:val="left"/>
      <w:pPr>
        <w:ind w:left="3686" w:firstLine="0"/>
      </w:pPr>
      <w:rPr>
        <w:rFonts w:hint="eastAsia" w:cs="Times New Roman"/>
      </w:rPr>
    </w:lvl>
    <w:lvl w:ilvl="8" w:tentative="0">
      <w:start w:val="1"/>
      <w:numFmt w:val="none"/>
      <w:suff w:val="nothing"/>
      <w:lvlText w:val=""/>
      <w:lvlJc w:val="left"/>
      <w:pPr>
        <w:ind w:left="0" w:firstLine="0"/>
      </w:pPr>
      <w:rPr>
        <w:rFonts w:hint="eastAsia" w:cs="Times New Roman"/>
      </w:rPr>
    </w:lvl>
  </w:abstractNum>
  <w:abstractNum w:abstractNumId="66">
    <w:nsid w:val="3FF312FB"/>
    <w:multiLevelType w:val="multilevel"/>
    <w:tmpl w:val="3FF312FB"/>
    <w:lvl w:ilvl="0" w:tentative="0">
      <w:start w:val="1"/>
      <w:numFmt w:val="decimal"/>
      <w:pStyle w:val="605"/>
      <w:lvlText w:val="%1)"/>
      <w:lvlJc w:val="left"/>
      <w:pPr>
        <w:tabs>
          <w:tab w:val="left" w:pos="0"/>
        </w:tabs>
        <w:ind w:left="420" w:hanging="420"/>
      </w:pPr>
    </w:lvl>
    <w:lvl w:ilvl="1" w:tentative="0">
      <w:start w:val="1"/>
      <w:numFmt w:val="bullet"/>
      <w:lvlText w:val=""/>
      <w:lvlJc w:val="left"/>
      <w:pPr>
        <w:tabs>
          <w:tab w:val="left" w:pos="1322"/>
        </w:tabs>
        <w:ind w:left="1322" w:hanging="420"/>
      </w:pPr>
      <w:rPr>
        <w:rFonts w:hint="default" w:ascii="Wingdings" w:hAnsi="Wingdings"/>
      </w:rPr>
    </w:lvl>
    <w:lvl w:ilvl="2" w:tentative="0">
      <w:start w:val="1"/>
      <w:numFmt w:val="bullet"/>
      <w:lvlText w:val=""/>
      <w:lvlJc w:val="left"/>
      <w:pPr>
        <w:tabs>
          <w:tab w:val="left" w:pos="1742"/>
        </w:tabs>
        <w:ind w:left="1742" w:hanging="420"/>
      </w:pPr>
      <w:rPr>
        <w:rFonts w:hint="default" w:ascii="Wingdings" w:hAnsi="Wingdings"/>
      </w:rPr>
    </w:lvl>
    <w:lvl w:ilvl="3" w:tentative="0">
      <w:start w:val="1"/>
      <w:numFmt w:val="bullet"/>
      <w:lvlText w:val=""/>
      <w:lvlJc w:val="left"/>
      <w:pPr>
        <w:tabs>
          <w:tab w:val="left" w:pos="2162"/>
        </w:tabs>
        <w:ind w:left="2162" w:hanging="420"/>
      </w:pPr>
      <w:rPr>
        <w:rFonts w:hint="default" w:ascii="Wingdings" w:hAnsi="Wingdings"/>
      </w:rPr>
    </w:lvl>
    <w:lvl w:ilvl="4" w:tentative="0">
      <w:start w:val="1"/>
      <w:numFmt w:val="bullet"/>
      <w:lvlText w:val=""/>
      <w:lvlJc w:val="left"/>
      <w:pPr>
        <w:tabs>
          <w:tab w:val="left" w:pos="2582"/>
        </w:tabs>
        <w:ind w:left="2582" w:hanging="420"/>
      </w:pPr>
      <w:rPr>
        <w:rFonts w:hint="default" w:ascii="Wingdings" w:hAnsi="Wingdings"/>
      </w:rPr>
    </w:lvl>
    <w:lvl w:ilvl="5" w:tentative="0">
      <w:start w:val="1"/>
      <w:numFmt w:val="bullet"/>
      <w:lvlText w:val=""/>
      <w:lvlJc w:val="left"/>
      <w:pPr>
        <w:tabs>
          <w:tab w:val="left" w:pos="3002"/>
        </w:tabs>
        <w:ind w:left="3002" w:hanging="420"/>
      </w:pPr>
      <w:rPr>
        <w:rFonts w:hint="default" w:ascii="Wingdings" w:hAnsi="Wingdings"/>
      </w:rPr>
    </w:lvl>
    <w:lvl w:ilvl="6" w:tentative="0">
      <w:start w:val="1"/>
      <w:numFmt w:val="bullet"/>
      <w:lvlText w:val=""/>
      <w:lvlJc w:val="left"/>
      <w:pPr>
        <w:tabs>
          <w:tab w:val="left" w:pos="3422"/>
        </w:tabs>
        <w:ind w:left="3422" w:hanging="420"/>
      </w:pPr>
      <w:rPr>
        <w:rFonts w:hint="default" w:ascii="Wingdings" w:hAnsi="Wingdings"/>
      </w:rPr>
    </w:lvl>
    <w:lvl w:ilvl="7" w:tentative="0">
      <w:start w:val="1"/>
      <w:numFmt w:val="bullet"/>
      <w:lvlText w:val=""/>
      <w:lvlJc w:val="left"/>
      <w:pPr>
        <w:tabs>
          <w:tab w:val="left" w:pos="3842"/>
        </w:tabs>
        <w:ind w:left="3842" w:hanging="420"/>
      </w:pPr>
      <w:rPr>
        <w:rFonts w:hint="default" w:ascii="Wingdings" w:hAnsi="Wingdings"/>
      </w:rPr>
    </w:lvl>
    <w:lvl w:ilvl="8" w:tentative="0">
      <w:start w:val="1"/>
      <w:numFmt w:val="bullet"/>
      <w:lvlText w:val=""/>
      <w:lvlJc w:val="left"/>
      <w:pPr>
        <w:tabs>
          <w:tab w:val="left" w:pos="4262"/>
        </w:tabs>
        <w:ind w:left="4262" w:hanging="420"/>
      </w:pPr>
      <w:rPr>
        <w:rFonts w:hint="default" w:ascii="Wingdings" w:hAnsi="Wingdings"/>
      </w:rPr>
    </w:lvl>
  </w:abstractNum>
  <w:abstractNum w:abstractNumId="67">
    <w:nsid w:val="407E65F9"/>
    <w:multiLevelType w:val="multilevel"/>
    <w:tmpl w:val="407E65F9"/>
    <w:lvl w:ilvl="0" w:tentative="0">
      <w:start w:val="1"/>
      <w:numFmt w:val="none"/>
      <w:pStyle w:val="1492"/>
      <w:lvlText w:val="%1·　"/>
      <w:lvlJc w:val="left"/>
      <w:pPr>
        <w:tabs>
          <w:tab w:val="left" w:pos="1140"/>
        </w:tabs>
        <w:ind w:left="737" w:hanging="317"/>
      </w:pPr>
      <w:rPr>
        <w:rFonts w:hint="eastAsia" w:ascii="宋体" w:hAnsi="Times New Roman" w:eastAsia="宋体"/>
        <w:b w:val="0"/>
        <w:i w:val="0"/>
        <w:sz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8">
    <w:nsid w:val="40B34F60"/>
    <w:multiLevelType w:val="multilevel"/>
    <w:tmpl w:val="40B34F60"/>
    <w:lvl w:ilvl="0" w:tentative="0">
      <w:start w:val="1"/>
      <w:numFmt w:val="none"/>
      <w:pStyle w:val="1935"/>
      <w:lvlText w:val="－"/>
      <w:lvlJc w:val="left"/>
      <w:pPr>
        <w:tabs>
          <w:tab w:val="left" w:pos="1026"/>
        </w:tabs>
        <w:ind w:left="879" w:hanging="454"/>
      </w:pPr>
      <w:rPr>
        <w:rFonts w:hint="eastAsia" w:ascii="Times New Roman" w:hAnsi="Times New Roman" w:eastAsia="宋体"/>
        <w:sz w:val="24"/>
        <w:szCs w:val="24"/>
      </w:rPr>
    </w:lvl>
    <w:lvl w:ilvl="1" w:tentative="0">
      <w:start w:val="1"/>
      <w:numFmt w:val="decimal"/>
      <w:lvlText w:val="%1.%2."/>
      <w:lvlJc w:val="left"/>
      <w:pPr>
        <w:tabs>
          <w:tab w:val="left" w:pos="1001"/>
        </w:tabs>
        <w:ind w:left="1001" w:hanging="576"/>
      </w:pPr>
    </w:lvl>
    <w:lvl w:ilvl="2" w:tentative="0">
      <w:start w:val="1"/>
      <w:numFmt w:val="decimal"/>
      <w:lvlText w:val="%1.%2.%3."/>
      <w:lvlJc w:val="left"/>
      <w:pPr>
        <w:tabs>
          <w:tab w:val="left" w:pos="1145"/>
        </w:tabs>
        <w:ind w:left="1145" w:hanging="720"/>
      </w:pPr>
      <w:rPr>
        <w:rFonts w:cs="Times New Roman"/>
        <w:b w:val="0"/>
        <w:bCs w:val="0"/>
        <w:i w:val="0"/>
        <w:iCs w:val="0"/>
        <w:caps w:val="0"/>
        <w:smallCaps w:val="0"/>
        <w:strike w:val="0"/>
        <w:dstrike w:val="0"/>
        <w:vanish w:val="0"/>
        <w:spacing w:val="0"/>
        <w:kern w:val="0"/>
        <w:position w:val="0"/>
        <w:u w:val="none"/>
        <w:vertAlign w:val="baseline"/>
      </w:rPr>
    </w:lvl>
    <w:lvl w:ilvl="3" w:tentative="0">
      <w:start w:val="1"/>
      <w:numFmt w:val="decimal"/>
      <w:lvlText w:val="%1.%2.%3.%4."/>
      <w:lvlJc w:val="left"/>
      <w:pPr>
        <w:tabs>
          <w:tab w:val="left" w:pos="1289"/>
        </w:tabs>
        <w:ind w:left="1289" w:hanging="864"/>
      </w:pPr>
    </w:lvl>
    <w:lvl w:ilvl="4" w:tentative="0">
      <w:start w:val="1"/>
      <w:numFmt w:val="decimal"/>
      <w:lvlText w:val="%1.%2.%3.%4.%5."/>
      <w:lvlJc w:val="left"/>
      <w:pPr>
        <w:tabs>
          <w:tab w:val="left" w:pos="1433"/>
        </w:tabs>
        <w:ind w:left="1433" w:hanging="1008"/>
      </w:pPr>
    </w:lvl>
    <w:lvl w:ilvl="5" w:tentative="0">
      <w:start w:val="1"/>
      <w:numFmt w:val="decimal"/>
      <w:lvlText w:val="%1.%2.%3.%4.%5.%6."/>
      <w:lvlJc w:val="left"/>
      <w:pPr>
        <w:tabs>
          <w:tab w:val="left" w:pos="1577"/>
        </w:tabs>
        <w:ind w:left="1577" w:hanging="1152"/>
      </w:pPr>
    </w:lvl>
    <w:lvl w:ilvl="6" w:tentative="0">
      <w:start w:val="1"/>
      <w:numFmt w:val="decimal"/>
      <w:lvlText w:val="%1.%2.%3.%4.%5.%6.%7."/>
      <w:lvlJc w:val="left"/>
      <w:pPr>
        <w:tabs>
          <w:tab w:val="left" w:pos="1721"/>
        </w:tabs>
        <w:ind w:left="1721" w:hanging="1296"/>
      </w:pPr>
    </w:lvl>
    <w:lvl w:ilvl="7" w:tentative="0">
      <w:start w:val="1"/>
      <w:numFmt w:val="decimal"/>
      <w:lvlText w:val="%1.%2.%3.%4.%5.%6.%7.%8."/>
      <w:lvlJc w:val="left"/>
      <w:pPr>
        <w:tabs>
          <w:tab w:val="left" w:pos="1865"/>
        </w:tabs>
        <w:ind w:left="1865" w:hanging="1440"/>
      </w:pPr>
    </w:lvl>
    <w:lvl w:ilvl="8" w:tentative="0">
      <w:start w:val="1"/>
      <w:numFmt w:val="decimal"/>
      <w:lvlText w:val="%1.%2.%3.%4.%5.%6.%7.%8.%9."/>
      <w:lvlJc w:val="left"/>
      <w:pPr>
        <w:tabs>
          <w:tab w:val="left" w:pos="2009"/>
        </w:tabs>
        <w:ind w:left="2009" w:hanging="1584"/>
      </w:pPr>
    </w:lvl>
  </w:abstractNum>
  <w:abstractNum w:abstractNumId="69">
    <w:nsid w:val="413D01EC"/>
    <w:multiLevelType w:val="multilevel"/>
    <w:tmpl w:val="413D01EC"/>
    <w:lvl w:ilvl="0" w:tentative="0">
      <w:start w:val="1"/>
      <w:numFmt w:val="lowerRoman"/>
      <w:pStyle w:val="1347"/>
      <w:suff w:val="nothing"/>
      <w:lvlText w:val="（%1）"/>
      <w:lvlJc w:val="left"/>
      <w:pPr>
        <w:ind w:left="0" w:firstLine="454"/>
      </w:pPr>
      <w:rPr>
        <w:b/>
        <w:i w:val="0"/>
        <w:sz w:val="28"/>
      </w:rPr>
    </w:lvl>
    <w:lvl w:ilvl="1" w:tentative="0">
      <w:start w:val="1"/>
      <w:numFmt w:val="decimal"/>
      <w:isLgl/>
      <w:suff w:val="space"/>
      <w:lvlText w:val="%1.%2"/>
      <w:lvlJc w:val="left"/>
      <w:pPr>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70">
    <w:nsid w:val="413E2728"/>
    <w:multiLevelType w:val="multilevel"/>
    <w:tmpl w:val="413E2728"/>
    <w:lvl w:ilvl="0" w:tentative="0">
      <w:start w:val="1"/>
      <w:numFmt w:val="decimal"/>
      <w:pStyle w:val="770"/>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1">
    <w:nsid w:val="423B09D1"/>
    <w:multiLevelType w:val="multilevel"/>
    <w:tmpl w:val="423B09D1"/>
    <w:lvl w:ilvl="0" w:tentative="0">
      <w:start w:val="1"/>
      <w:numFmt w:val="decimal"/>
      <w:suff w:val="nothing"/>
      <w:lvlText w:val="第%1章  "/>
      <w:lvlJc w:val="left"/>
      <w:pPr>
        <w:ind w:left="0" w:firstLine="0"/>
      </w:pPr>
      <w:rPr>
        <w:rFonts w:hint="default" w:ascii="Arial" w:hAnsi="Arial" w:cs="Times New Roman"/>
        <w:b/>
        <w:i w:val="0"/>
        <w:caps w:val="0"/>
        <w:strike w:val="0"/>
        <w:dstrike w:val="0"/>
        <w:vanish w:val="0"/>
        <w:sz w:val="36"/>
        <w:u w:val="none"/>
        <w:vertAlign w:val="baseline"/>
      </w:rPr>
    </w:lvl>
    <w:lvl w:ilvl="1" w:tentative="0">
      <w:start w:val="1"/>
      <w:numFmt w:val="decimal"/>
      <w:suff w:val="nothing"/>
      <w:lvlText w:val="%1.%2  "/>
      <w:lvlJc w:val="left"/>
      <w:pPr>
        <w:ind w:left="0" w:firstLine="0"/>
      </w:pPr>
      <w:rPr>
        <w:rFonts w:hint="default" w:ascii="Arial" w:hAnsi="Arial" w:cs="Times New Roman"/>
        <w:b w:val="0"/>
        <w:i w:val="0"/>
        <w:caps w:val="0"/>
        <w:strike w:val="0"/>
        <w:dstrike w:val="0"/>
        <w:vanish w:val="0"/>
        <w:sz w:val="30"/>
        <w:u w:val="none"/>
        <w:vertAlign w:val="baseline"/>
      </w:rPr>
    </w:lvl>
    <w:lvl w:ilvl="2" w:tentative="0">
      <w:start w:val="1"/>
      <w:numFmt w:val="decimal"/>
      <w:suff w:val="nothing"/>
      <w:lvlText w:val="%1.%2.%3  "/>
      <w:lvlJc w:val="left"/>
      <w:pPr>
        <w:ind w:left="0" w:firstLine="0"/>
      </w:pPr>
      <w:rPr>
        <w:rFonts w:hint="default" w:ascii="Arial" w:hAnsi="Arial" w:cs="Times New Roman"/>
        <w:b w:val="0"/>
        <w:i w:val="0"/>
        <w:caps w:val="0"/>
        <w:strike w:val="0"/>
        <w:dstrike w:val="0"/>
        <w:vanish w:val="0"/>
        <w:sz w:val="24"/>
        <w:u w:val="none"/>
        <w:vertAlign w:val="baseline"/>
      </w:rPr>
    </w:lvl>
    <w:lvl w:ilvl="3" w:tentative="0">
      <w:start w:val="1"/>
      <w:numFmt w:val="decimal"/>
      <w:suff w:val="nothing"/>
      <w:lvlText w:val="%4. "/>
      <w:lvlJc w:val="left"/>
      <w:pPr>
        <w:ind w:left="1701" w:firstLine="0"/>
      </w:pPr>
      <w:rPr>
        <w:rFonts w:hint="default" w:ascii="Arial" w:hAnsi="Arial" w:cs="Times New Roman"/>
        <w:b w:val="0"/>
        <w:i w:val="0"/>
        <w:caps w:val="0"/>
        <w:strike w:val="0"/>
        <w:dstrike w:val="0"/>
        <w:vanish w:val="0"/>
        <w:sz w:val="21"/>
        <w:u w:val="none"/>
        <w:vertAlign w:val="baseline"/>
      </w:rPr>
    </w:lvl>
    <w:lvl w:ilvl="4" w:tentative="0">
      <w:start w:val="1"/>
      <w:numFmt w:val="decimal"/>
      <w:lvlRestart w:val="1"/>
      <w:pStyle w:val="94"/>
      <w:suff w:val="space"/>
      <w:lvlText w:val="图%1-%5"/>
      <w:lvlJc w:val="center"/>
      <w:pPr>
        <w:ind w:left="1701" w:firstLine="0"/>
      </w:pPr>
      <w:rPr>
        <w:rFonts w:cs="Times New Roman"/>
        <w:b w:val="0"/>
        <w:bCs w:val="0"/>
        <w:i w:val="0"/>
        <w:iCs w:val="0"/>
        <w:caps w:val="0"/>
        <w:smallCaps w:val="0"/>
        <w:strike w:val="0"/>
        <w:dstrike w:val="0"/>
        <w:vanish w:val="0"/>
        <w:spacing w:val="0"/>
        <w:kern w:val="0"/>
        <w:position w:val="0"/>
        <w:u w:val="none"/>
        <w:vertAlign w:val="baseline"/>
      </w:rPr>
    </w:lvl>
    <w:lvl w:ilvl="5" w:tentative="0">
      <w:start w:val="1"/>
      <w:numFmt w:val="decimal"/>
      <w:lvlRestart w:val="1"/>
      <w:pStyle w:val="93"/>
      <w:suff w:val="space"/>
      <w:lvlText w:val="表%1-%6"/>
      <w:lvlJc w:val="center"/>
      <w:pPr>
        <w:ind w:left="1701" w:firstLine="0"/>
      </w:pPr>
      <w:rPr>
        <w:rFonts w:hint="default" w:ascii="Arial" w:hAnsi="Arial" w:cs="Times New Roman"/>
      </w:rPr>
    </w:lvl>
    <w:lvl w:ilvl="6" w:tentative="0">
      <w:start w:val="1"/>
      <w:numFmt w:val="none"/>
      <w:suff w:val="nothing"/>
      <w:lvlText w:val=""/>
      <w:lvlJc w:val="left"/>
      <w:pPr>
        <w:ind w:left="0" w:firstLine="0"/>
      </w:pPr>
    </w:lvl>
    <w:lvl w:ilvl="7" w:tentative="0">
      <w:start w:val="1"/>
      <w:numFmt w:val="none"/>
      <w:lvlRestart w:val="0"/>
      <w:suff w:val="space"/>
      <w:lvlText w:val=""/>
      <w:lvlJc w:val="left"/>
      <w:pPr>
        <w:ind w:left="567" w:firstLine="1134"/>
      </w:pPr>
    </w:lvl>
    <w:lvl w:ilvl="8" w:tentative="0">
      <w:start w:val="1"/>
      <w:numFmt w:val="none"/>
      <w:lvlRestart w:val="0"/>
      <w:suff w:val="space"/>
      <w:lvlText w:val=""/>
      <w:lvlJc w:val="left"/>
      <w:pPr>
        <w:ind w:left="567" w:firstLine="1134"/>
      </w:pPr>
    </w:lvl>
  </w:abstractNum>
  <w:abstractNum w:abstractNumId="72">
    <w:nsid w:val="42FE570A"/>
    <w:multiLevelType w:val="multilevel"/>
    <w:tmpl w:val="42FE570A"/>
    <w:lvl w:ilvl="0" w:tentative="0">
      <w:start w:val="1"/>
      <w:numFmt w:val="decimal"/>
      <w:suff w:val="nothing"/>
      <w:lvlText w:val="%1  "/>
      <w:lvlJc w:val="left"/>
      <w:pPr>
        <w:ind w:left="0" w:firstLine="0"/>
      </w:pPr>
      <w:rPr>
        <w:rFonts w:hint="default" w:ascii="Arial" w:hAnsi="Arial" w:eastAsia="黑体" w:cs="Times New Roman"/>
        <w:b w:val="0"/>
        <w:i w:val="0"/>
        <w:sz w:val="36"/>
        <w:szCs w:val="36"/>
      </w:rPr>
    </w:lvl>
    <w:lvl w:ilvl="1" w:tentative="0">
      <w:start w:val="1"/>
      <w:numFmt w:val="decimal"/>
      <w:suff w:val="nothing"/>
      <w:lvlText w:val="%1.%2  "/>
      <w:lvlJc w:val="left"/>
      <w:pPr>
        <w:ind w:left="0" w:firstLine="0"/>
      </w:pPr>
      <w:rPr>
        <w:rFonts w:hint="default" w:ascii="Arial" w:hAnsi="Arial" w:cs="Times New Roman"/>
        <w:b w:val="0"/>
        <w:i w:val="0"/>
        <w:sz w:val="30"/>
        <w:szCs w:val="30"/>
      </w:rPr>
    </w:lvl>
    <w:lvl w:ilvl="2" w:tentative="0">
      <w:start w:val="1"/>
      <w:numFmt w:val="decimal"/>
      <w:suff w:val="nothing"/>
      <w:lvlText w:val="%1.%2.%3  "/>
      <w:lvlJc w:val="left"/>
      <w:pPr>
        <w:ind w:left="0" w:firstLine="0"/>
      </w:pPr>
      <w:rPr>
        <w:rFonts w:hint="default" w:ascii="Arial" w:hAnsi="Arial" w:cs="Times New Roman"/>
        <w:b w:val="0"/>
        <w:i w:val="0"/>
        <w:sz w:val="24"/>
        <w:szCs w:val="24"/>
      </w:rPr>
    </w:lvl>
    <w:lvl w:ilvl="3" w:tentative="0">
      <w:start w:val="1"/>
      <w:numFmt w:val="decimal"/>
      <w:suff w:val="nothing"/>
      <w:lvlText w:val="%1.%2.%3.%4  "/>
      <w:lvlJc w:val="left"/>
      <w:pPr>
        <w:ind w:left="0" w:firstLine="0"/>
      </w:pPr>
      <w:rPr>
        <w:rFonts w:hint="default" w:ascii="Arial" w:hAnsi="Arial" w:cs="Times New Roman"/>
        <w:b w:val="0"/>
        <w:i w:val="0"/>
        <w:sz w:val="21"/>
        <w:szCs w:val="21"/>
      </w:rPr>
    </w:lvl>
    <w:lvl w:ilvl="4" w:tentative="0">
      <w:start w:val="1"/>
      <w:numFmt w:val="decimal"/>
      <w:lvlText w:val="%5."/>
      <w:lvlJc w:val="left"/>
      <w:pPr>
        <w:tabs>
          <w:tab w:val="left" w:pos="1134"/>
        </w:tabs>
        <w:ind w:left="1134" w:hanging="312"/>
      </w:pPr>
      <w:rPr>
        <w:rFonts w:hint="default" w:ascii="Arial" w:hAnsi="Arial" w:cs="Times New Roman"/>
        <w:b w:val="0"/>
        <w:i w:val="0"/>
        <w:sz w:val="21"/>
        <w:szCs w:val="21"/>
      </w:rPr>
    </w:lvl>
    <w:lvl w:ilvl="5" w:tentative="0">
      <w:start w:val="1"/>
      <w:numFmt w:val="decimal"/>
      <w:lvlText w:val="%6)"/>
      <w:lvlJc w:val="left"/>
      <w:pPr>
        <w:tabs>
          <w:tab w:val="left" w:pos="1134"/>
        </w:tabs>
        <w:ind w:left="1134" w:hanging="312"/>
      </w:pPr>
      <w:rPr>
        <w:rFonts w:hint="default" w:ascii="Arial" w:hAnsi="Arial" w:cs="Times New Roman"/>
        <w:b w:val="0"/>
        <w:i w:val="0"/>
        <w:sz w:val="21"/>
        <w:szCs w:val="21"/>
      </w:rPr>
    </w:lvl>
    <w:lvl w:ilvl="6" w:tentative="0">
      <w:start w:val="1"/>
      <w:numFmt w:val="lowerLetter"/>
      <w:lvlText w:val="%7."/>
      <w:lvlJc w:val="left"/>
      <w:pPr>
        <w:tabs>
          <w:tab w:val="left" w:pos="1134"/>
        </w:tabs>
        <w:ind w:left="1134" w:hanging="312"/>
      </w:pPr>
      <w:rPr>
        <w:rFonts w:hint="default" w:ascii="Arial" w:hAnsi="Arial" w:cs="Times New Roman"/>
        <w:b w:val="0"/>
        <w:i w:val="0"/>
        <w:sz w:val="21"/>
        <w:szCs w:val="21"/>
      </w:rPr>
    </w:lvl>
    <w:lvl w:ilvl="7" w:tentative="0">
      <w:start w:val="1"/>
      <w:numFmt w:val="decimal"/>
      <w:lvlRestart w:val="0"/>
      <w:pStyle w:val="672"/>
      <w:suff w:val="space"/>
      <w:lvlText w:val="图%8"/>
      <w:lvlJc w:val="center"/>
      <w:pPr>
        <w:ind w:left="0" w:firstLine="0"/>
      </w:pPr>
      <w:rPr>
        <w:rFonts w:hint="default" w:ascii="Arial" w:hAnsi="Arial" w:eastAsia="黑体" w:cs="Times New Roman"/>
        <w:b w:val="0"/>
        <w:i w:val="0"/>
        <w:sz w:val="18"/>
        <w:szCs w:val="18"/>
      </w:rPr>
    </w:lvl>
    <w:lvl w:ilvl="8" w:tentative="0">
      <w:start w:val="1"/>
      <w:numFmt w:val="decimal"/>
      <w:lvlRestart w:val="0"/>
      <w:pStyle w:val="671"/>
      <w:suff w:val="space"/>
      <w:lvlText w:val="表%9"/>
      <w:lvlJc w:val="center"/>
      <w:pPr>
        <w:ind w:left="0" w:firstLine="0"/>
      </w:pPr>
      <w:rPr>
        <w:rFonts w:hint="default" w:ascii="Arial" w:hAnsi="Arial" w:eastAsia="黑体" w:cs="Times New Roman"/>
        <w:b w:val="0"/>
        <w:i w:val="0"/>
        <w:sz w:val="18"/>
        <w:szCs w:val="18"/>
      </w:rPr>
    </w:lvl>
  </w:abstractNum>
  <w:abstractNum w:abstractNumId="73">
    <w:nsid w:val="44085332"/>
    <w:multiLevelType w:val="singleLevel"/>
    <w:tmpl w:val="44085332"/>
    <w:lvl w:ilvl="0" w:tentative="0">
      <w:start w:val="1"/>
      <w:numFmt w:val="bullet"/>
      <w:lvlText w:val=""/>
      <w:lvlJc w:val="left"/>
      <w:pPr>
        <w:ind w:left="630" w:hanging="420"/>
      </w:pPr>
      <w:rPr>
        <w:rFonts w:hint="default" w:ascii="Wingdings" w:hAnsi="Wingdings"/>
      </w:rPr>
    </w:lvl>
  </w:abstractNum>
  <w:abstractNum w:abstractNumId="74">
    <w:nsid w:val="468FC85A"/>
    <w:multiLevelType w:val="multilevel"/>
    <w:tmpl w:val="468FC8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472463DF"/>
    <w:multiLevelType w:val="multilevel"/>
    <w:tmpl w:val="472463DF"/>
    <w:lvl w:ilvl="0" w:tentative="0">
      <w:start w:val="1"/>
      <w:numFmt w:val="bullet"/>
      <w:pStyle w:val="1913"/>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76">
    <w:nsid w:val="481F0D7A"/>
    <w:multiLevelType w:val="multilevel"/>
    <w:tmpl w:val="481F0D7A"/>
    <w:lvl w:ilvl="0" w:tentative="0">
      <w:start w:val="1"/>
      <w:numFmt w:val="decimal"/>
      <w:pStyle w:val="953"/>
      <w:lvlText w:val="(%1)"/>
      <w:lvlJc w:val="left"/>
      <w:pPr>
        <w:tabs>
          <w:tab w:val="left" w:pos="1304"/>
        </w:tabs>
        <w:ind w:left="1304" w:hanging="360"/>
      </w:pPr>
    </w:lvl>
    <w:lvl w:ilvl="1" w:tentative="0">
      <w:start w:val="1"/>
      <w:numFmt w:val="lowerLetter"/>
      <w:lvlText w:val="%2)"/>
      <w:lvlJc w:val="left"/>
      <w:pPr>
        <w:tabs>
          <w:tab w:val="left" w:pos="1094"/>
        </w:tabs>
        <w:ind w:left="1094" w:hanging="420"/>
      </w:pPr>
    </w:lvl>
    <w:lvl w:ilvl="2" w:tentative="0">
      <w:start w:val="1"/>
      <w:numFmt w:val="lowerRoman"/>
      <w:lvlText w:val="%3."/>
      <w:lvlJc w:val="right"/>
      <w:pPr>
        <w:tabs>
          <w:tab w:val="left" w:pos="1514"/>
        </w:tabs>
        <w:ind w:left="1514" w:hanging="420"/>
      </w:pPr>
    </w:lvl>
    <w:lvl w:ilvl="3" w:tentative="0">
      <w:start w:val="1"/>
      <w:numFmt w:val="decimal"/>
      <w:lvlText w:val="%4."/>
      <w:lvlJc w:val="left"/>
      <w:pPr>
        <w:tabs>
          <w:tab w:val="left" w:pos="1934"/>
        </w:tabs>
        <w:ind w:left="1934" w:hanging="420"/>
      </w:pPr>
    </w:lvl>
    <w:lvl w:ilvl="4" w:tentative="0">
      <w:start w:val="1"/>
      <w:numFmt w:val="lowerLetter"/>
      <w:lvlText w:val="%5)"/>
      <w:lvlJc w:val="left"/>
      <w:pPr>
        <w:tabs>
          <w:tab w:val="left" w:pos="2354"/>
        </w:tabs>
        <w:ind w:left="2354" w:hanging="420"/>
      </w:pPr>
    </w:lvl>
    <w:lvl w:ilvl="5" w:tentative="0">
      <w:start w:val="1"/>
      <w:numFmt w:val="lowerRoman"/>
      <w:lvlText w:val="%6."/>
      <w:lvlJc w:val="right"/>
      <w:pPr>
        <w:tabs>
          <w:tab w:val="left" w:pos="2774"/>
        </w:tabs>
        <w:ind w:left="2774" w:hanging="420"/>
      </w:pPr>
    </w:lvl>
    <w:lvl w:ilvl="6" w:tentative="0">
      <w:start w:val="1"/>
      <w:numFmt w:val="decimal"/>
      <w:lvlText w:val="%7."/>
      <w:lvlJc w:val="left"/>
      <w:pPr>
        <w:tabs>
          <w:tab w:val="left" w:pos="3194"/>
        </w:tabs>
        <w:ind w:left="3194" w:hanging="420"/>
      </w:pPr>
    </w:lvl>
    <w:lvl w:ilvl="7" w:tentative="0">
      <w:start w:val="1"/>
      <w:numFmt w:val="lowerLetter"/>
      <w:lvlText w:val="%8)"/>
      <w:lvlJc w:val="left"/>
      <w:pPr>
        <w:tabs>
          <w:tab w:val="left" w:pos="3614"/>
        </w:tabs>
        <w:ind w:left="3614" w:hanging="420"/>
      </w:pPr>
    </w:lvl>
    <w:lvl w:ilvl="8" w:tentative="0">
      <w:start w:val="1"/>
      <w:numFmt w:val="lowerRoman"/>
      <w:lvlText w:val="%9."/>
      <w:lvlJc w:val="right"/>
      <w:pPr>
        <w:tabs>
          <w:tab w:val="left" w:pos="4034"/>
        </w:tabs>
        <w:ind w:left="4034" w:hanging="420"/>
      </w:pPr>
    </w:lvl>
  </w:abstractNum>
  <w:abstractNum w:abstractNumId="77">
    <w:nsid w:val="495F01DD"/>
    <w:multiLevelType w:val="multilevel"/>
    <w:tmpl w:val="495F01DD"/>
    <w:lvl w:ilvl="0" w:tentative="0">
      <w:start w:val="1"/>
      <w:numFmt w:val="decimal"/>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pStyle w:val="586"/>
      <w:lvlText w:val="4.2.%3."/>
      <w:lvlJc w:val="left"/>
      <w:pPr>
        <w:tabs>
          <w:tab w:val="left" w:pos="709"/>
        </w:tabs>
        <w:ind w:left="709" w:hanging="709"/>
      </w:pPr>
    </w:lvl>
    <w:lvl w:ilvl="3" w:tentative="0">
      <w:start w:val="1"/>
      <w:numFmt w:val="decimal"/>
      <w:lvlText w:val="6.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78">
    <w:nsid w:val="49C3729B"/>
    <w:multiLevelType w:val="multilevel"/>
    <w:tmpl w:val="49C3729B"/>
    <w:lvl w:ilvl="0" w:tentative="0">
      <w:start w:val="1"/>
      <w:numFmt w:val="bullet"/>
      <w:pStyle w:val="328"/>
      <w:lvlText w:val=""/>
      <w:lvlJc w:val="left"/>
      <w:pPr>
        <w:tabs>
          <w:tab w:val="left" w:pos="845"/>
        </w:tabs>
        <w:ind w:left="845" w:hanging="420"/>
      </w:pPr>
      <w:rPr>
        <w:rFonts w:hint="default" w:ascii="Wingdings" w:hAnsi="Wingdings"/>
      </w:rPr>
    </w:lvl>
    <w:lvl w:ilvl="1" w:tentative="0">
      <w:start w:val="1"/>
      <w:numFmt w:val="decimal"/>
      <w:lvlText w:val="%2."/>
      <w:lvlJc w:val="left"/>
      <w:pPr>
        <w:tabs>
          <w:tab w:val="left" w:pos="1265"/>
        </w:tabs>
        <w:ind w:left="1265" w:hanging="420"/>
      </w:p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79">
    <w:nsid w:val="49D93B64"/>
    <w:multiLevelType w:val="multilevel"/>
    <w:tmpl w:val="49D93B64"/>
    <w:lvl w:ilvl="0" w:tentative="0">
      <w:start w:val="1"/>
      <w:numFmt w:val="bullet"/>
      <w:pStyle w:val="131"/>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0">
    <w:nsid w:val="49DA75D8"/>
    <w:multiLevelType w:val="multilevel"/>
    <w:tmpl w:val="49DA75D8"/>
    <w:lvl w:ilvl="0" w:tentative="0">
      <w:start w:val="1"/>
      <w:numFmt w:val="bullet"/>
      <w:pStyle w:val="1840"/>
      <w:lvlText w:val=""/>
      <w:lvlJc w:val="left"/>
      <w:pPr>
        <w:tabs>
          <w:tab w:val="left" w:pos="1800"/>
        </w:tabs>
        <w:ind w:left="1800" w:hanging="360"/>
      </w:pPr>
      <w:rPr>
        <w:rFonts w:hint="default" w:ascii="Symbol" w:hAnsi="Symbol"/>
      </w:rPr>
    </w:lvl>
    <w:lvl w:ilvl="1" w:tentative="0">
      <w:start w:val="1"/>
      <w:numFmt w:val="bullet"/>
      <w:lvlText w:val="o"/>
      <w:lvlJc w:val="left"/>
      <w:pPr>
        <w:tabs>
          <w:tab w:val="left" w:pos="2520"/>
        </w:tabs>
        <w:ind w:left="2520" w:hanging="360"/>
      </w:pPr>
      <w:rPr>
        <w:rFonts w:hint="default" w:ascii="Courier New" w:hAnsi="Courier New" w:cs="Times New Roman"/>
      </w:rPr>
    </w:lvl>
    <w:lvl w:ilvl="2" w:tentative="0">
      <w:start w:val="1"/>
      <w:numFmt w:val="bullet"/>
      <w:lvlText w:val=""/>
      <w:lvlJc w:val="left"/>
      <w:pPr>
        <w:tabs>
          <w:tab w:val="left" w:pos="3240"/>
        </w:tabs>
        <w:ind w:left="3240" w:hanging="360"/>
      </w:pPr>
      <w:rPr>
        <w:rFonts w:hint="default" w:ascii="Wingdings" w:hAnsi="Wingdings"/>
      </w:rPr>
    </w:lvl>
    <w:lvl w:ilvl="3" w:tentative="0">
      <w:start w:val="1"/>
      <w:numFmt w:val="bullet"/>
      <w:lvlText w:val=""/>
      <w:lvlJc w:val="left"/>
      <w:pPr>
        <w:tabs>
          <w:tab w:val="left" w:pos="3960"/>
        </w:tabs>
        <w:ind w:left="3960" w:hanging="360"/>
      </w:pPr>
      <w:rPr>
        <w:rFonts w:hint="default" w:ascii="Symbol" w:hAnsi="Symbol"/>
      </w:rPr>
    </w:lvl>
    <w:lvl w:ilvl="4" w:tentative="0">
      <w:start w:val="1"/>
      <w:numFmt w:val="bullet"/>
      <w:lvlText w:val="o"/>
      <w:lvlJc w:val="left"/>
      <w:pPr>
        <w:tabs>
          <w:tab w:val="left" w:pos="4680"/>
        </w:tabs>
        <w:ind w:left="4680" w:hanging="360"/>
      </w:pPr>
      <w:rPr>
        <w:rFonts w:hint="default" w:ascii="Courier New" w:hAnsi="Courier New" w:cs="Times New Roman"/>
      </w:rPr>
    </w:lvl>
    <w:lvl w:ilvl="5" w:tentative="0">
      <w:start w:val="1"/>
      <w:numFmt w:val="bullet"/>
      <w:lvlText w:val=""/>
      <w:lvlJc w:val="left"/>
      <w:pPr>
        <w:tabs>
          <w:tab w:val="left" w:pos="5400"/>
        </w:tabs>
        <w:ind w:left="5400" w:hanging="360"/>
      </w:pPr>
      <w:rPr>
        <w:rFonts w:hint="default" w:ascii="Wingdings" w:hAnsi="Wingdings"/>
      </w:rPr>
    </w:lvl>
    <w:lvl w:ilvl="6" w:tentative="0">
      <w:start w:val="1"/>
      <w:numFmt w:val="bullet"/>
      <w:lvlText w:val=""/>
      <w:lvlJc w:val="left"/>
      <w:pPr>
        <w:tabs>
          <w:tab w:val="left" w:pos="6120"/>
        </w:tabs>
        <w:ind w:left="6120" w:hanging="360"/>
      </w:pPr>
      <w:rPr>
        <w:rFonts w:hint="default" w:ascii="Symbol" w:hAnsi="Symbol"/>
      </w:rPr>
    </w:lvl>
    <w:lvl w:ilvl="7" w:tentative="0">
      <w:start w:val="1"/>
      <w:numFmt w:val="bullet"/>
      <w:lvlText w:val="o"/>
      <w:lvlJc w:val="left"/>
      <w:pPr>
        <w:tabs>
          <w:tab w:val="left" w:pos="6840"/>
        </w:tabs>
        <w:ind w:left="6840" w:hanging="360"/>
      </w:pPr>
      <w:rPr>
        <w:rFonts w:hint="default" w:ascii="Courier New" w:hAnsi="Courier New" w:cs="Times New Roman"/>
      </w:rPr>
    </w:lvl>
    <w:lvl w:ilvl="8" w:tentative="0">
      <w:start w:val="1"/>
      <w:numFmt w:val="bullet"/>
      <w:lvlText w:val=""/>
      <w:lvlJc w:val="left"/>
      <w:pPr>
        <w:tabs>
          <w:tab w:val="left" w:pos="7560"/>
        </w:tabs>
        <w:ind w:left="7560" w:hanging="360"/>
      </w:pPr>
      <w:rPr>
        <w:rFonts w:hint="default" w:ascii="Wingdings" w:hAnsi="Wingdings"/>
      </w:rPr>
    </w:lvl>
  </w:abstractNum>
  <w:abstractNum w:abstractNumId="81">
    <w:nsid w:val="4B055256"/>
    <w:multiLevelType w:val="multilevel"/>
    <w:tmpl w:val="4B055256"/>
    <w:lvl w:ilvl="0" w:tentative="0">
      <w:start w:val="1"/>
      <w:numFmt w:val="decimal"/>
      <w:pStyle w:val="396"/>
      <w:lvlText w:val="%1"/>
      <w:lvlJc w:val="left"/>
      <w:pPr>
        <w:tabs>
          <w:tab w:val="left" w:pos="425"/>
        </w:tabs>
        <w:ind w:left="425" w:hanging="425"/>
      </w:pPr>
    </w:lvl>
    <w:lvl w:ilvl="1" w:tentative="0">
      <w:start w:val="1"/>
      <w:numFmt w:val="decimal"/>
      <w:pStyle w:val="397"/>
      <w:lvlText w:val="%1.%2."/>
      <w:lvlJc w:val="left"/>
      <w:pPr>
        <w:tabs>
          <w:tab w:val="left" w:pos="567"/>
        </w:tabs>
        <w:ind w:left="567" w:hanging="567"/>
      </w:pPr>
    </w:lvl>
    <w:lvl w:ilvl="2" w:tentative="0">
      <w:start w:val="1"/>
      <w:numFmt w:val="decimal"/>
      <w:pStyle w:val="398"/>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82">
    <w:nsid w:val="4C801796"/>
    <w:multiLevelType w:val="multilevel"/>
    <w:tmpl w:val="4C801796"/>
    <w:lvl w:ilvl="0" w:tentative="0">
      <w:start w:val="1"/>
      <w:numFmt w:val="lowerLetter"/>
      <w:pStyle w:val="1407"/>
      <w:lvlText w:val="%1"/>
      <w:lvlJc w:val="left"/>
      <w:pPr>
        <w:tabs>
          <w:tab w:val="left" w:pos="2069"/>
        </w:tabs>
        <w:ind w:left="2069" w:hanging="368"/>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83">
    <w:nsid w:val="4E752298"/>
    <w:multiLevelType w:val="singleLevel"/>
    <w:tmpl w:val="4E752298"/>
    <w:lvl w:ilvl="0" w:tentative="0">
      <w:start w:val="1"/>
      <w:numFmt w:val="decimal"/>
      <w:pStyle w:val="1349"/>
      <w:lvlText w:val="%1）"/>
      <w:lvlJc w:val="left"/>
      <w:pPr>
        <w:tabs>
          <w:tab w:val="left" w:pos="1287"/>
        </w:tabs>
        <w:ind w:left="851" w:hanging="284"/>
      </w:pPr>
      <w:rPr>
        <w:rFonts w:hint="default" w:ascii="Times New Roman" w:hAnsi="Times New Roman" w:cs="Times New Roman"/>
        <w:b/>
        <w:i w:val="0"/>
        <w:sz w:val="28"/>
      </w:rPr>
    </w:lvl>
  </w:abstractNum>
  <w:abstractNum w:abstractNumId="84">
    <w:nsid w:val="50731355"/>
    <w:multiLevelType w:val="multilevel"/>
    <w:tmpl w:val="50731355"/>
    <w:lvl w:ilvl="0" w:tentative="0">
      <w:start w:val="1"/>
      <w:numFmt w:val="bullet"/>
      <w:pStyle w:val="1327"/>
      <w:lvlText w:val=""/>
      <w:lvlJc w:val="left"/>
      <w:pPr>
        <w:ind w:left="958" w:hanging="420"/>
      </w:pPr>
      <w:rPr>
        <w:rFonts w:hint="default" w:ascii="Wingdings" w:hAnsi="Wingdings"/>
      </w:rPr>
    </w:lvl>
    <w:lvl w:ilvl="1" w:tentative="0">
      <w:start w:val="1"/>
      <w:numFmt w:val="bullet"/>
      <w:lvlText w:val=""/>
      <w:lvlJc w:val="left"/>
      <w:pPr>
        <w:ind w:left="1378" w:hanging="420"/>
      </w:pPr>
      <w:rPr>
        <w:rFonts w:hint="default" w:ascii="Wingdings" w:hAnsi="Wingdings"/>
      </w:rPr>
    </w:lvl>
    <w:lvl w:ilvl="2" w:tentative="0">
      <w:start w:val="1"/>
      <w:numFmt w:val="bullet"/>
      <w:lvlText w:val=""/>
      <w:lvlJc w:val="left"/>
      <w:pPr>
        <w:ind w:left="1798" w:hanging="420"/>
      </w:pPr>
      <w:rPr>
        <w:rFonts w:hint="default" w:ascii="Wingdings" w:hAnsi="Wingdings"/>
      </w:rPr>
    </w:lvl>
    <w:lvl w:ilvl="3" w:tentative="0">
      <w:start w:val="1"/>
      <w:numFmt w:val="bullet"/>
      <w:lvlText w:val=""/>
      <w:lvlJc w:val="left"/>
      <w:pPr>
        <w:ind w:left="2218" w:hanging="420"/>
      </w:pPr>
      <w:rPr>
        <w:rFonts w:hint="default" w:ascii="Wingdings" w:hAnsi="Wingdings"/>
      </w:rPr>
    </w:lvl>
    <w:lvl w:ilvl="4" w:tentative="0">
      <w:start w:val="1"/>
      <w:numFmt w:val="bullet"/>
      <w:lvlText w:val=""/>
      <w:lvlJc w:val="left"/>
      <w:pPr>
        <w:ind w:left="2638" w:hanging="420"/>
      </w:pPr>
      <w:rPr>
        <w:rFonts w:hint="default" w:ascii="Wingdings" w:hAnsi="Wingdings"/>
      </w:rPr>
    </w:lvl>
    <w:lvl w:ilvl="5" w:tentative="0">
      <w:start w:val="1"/>
      <w:numFmt w:val="bullet"/>
      <w:lvlText w:val=""/>
      <w:lvlJc w:val="left"/>
      <w:pPr>
        <w:ind w:left="3058" w:hanging="420"/>
      </w:pPr>
      <w:rPr>
        <w:rFonts w:hint="default" w:ascii="Wingdings" w:hAnsi="Wingdings"/>
      </w:rPr>
    </w:lvl>
    <w:lvl w:ilvl="6" w:tentative="0">
      <w:start w:val="1"/>
      <w:numFmt w:val="bullet"/>
      <w:lvlText w:val=""/>
      <w:lvlJc w:val="left"/>
      <w:pPr>
        <w:ind w:left="3478" w:hanging="420"/>
      </w:pPr>
      <w:rPr>
        <w:rFonts w:hint="default" w:ascii="Wingdings" w:hAnsi="Wingdings"/>
      </w:rPr>
    </w:lvl>
    <w:lvl w:ilvl="7" w:tentative="0">
      <w:start w:val="1"/>
      <w:numFmt w:val="bullet"/>
      <w:lvlText w:val=""/>
      <w:lvlJc w:val="left"/>
      <w:pPr>
        <w:ind w:left="3898" w:hanging="420"/>
      </w:pPr>
      <w:rPr>
        <w:rFonts w:hint="default" w:ascii="Wingdings" w:hAnsi="Wingdings"/>
      </w:rPr>
    </w:lvl>
    <w:lvl w:ilvl="8" w:tentative="0">
      <w:start w:val="1"/>
      <w:numFmt w:val="bullet"/>
      <w:lvlText w:val=""/>
      <w:lvlJc w:val="left"/>
      <w:pPr>
        <w:ind w:left="4318" w:hanging="420"/>
      </w:pPr>
      <w:rPr>
        <w:rFonts w:hint="default" w:ascii="Wingdings" w:hAnsi="Wingdings"/>
      </w:rPr>
    </w:lvl>
  </w:abstractNum>
  <w:abstractNum w:abstractNumId="85">
    <w:nsid w:val="530C3CEC"/>
    <w:multiLevelType w:val="multilevel"/>
    <w:tmpl w:val="530C3CEC"/>
    <w:lvl w:ilvl="0" w:tentative="0">
      <w:start w:val="1"/>
      <w:numFmt w:val="decimal"/>
      <w:pStyle w:val="1864"/>
      <w:lvlText w:val="%1、"/>
      <w:lvlJc w:val="left"/>
      <w:pPr>
        <w:tabs>
          <w:tab w:val="left" w:pos="840"/>
        </w:tabs>
        <w:ind w:left="840" w:hanging="420"/>
      </w:pPr>
      <w:rPr>
        <w:rFonts w:ascii="Times New Roman" w:hAnsi="Times New Roman" w:eastAsia="宋体"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6">
    <w:nsid w:val="5747127C"/>
    <w:multiLevelType w:val="multilevel"/>
    <w:tmpl w:val="5747127C"/>
    <w:lvl w:ilvl="0" w:tentative="0">
      <w:start w:val="1"/>
      <w:numFmt w:val="bullet"/>
      <w:pStyle w:val="452"/>
      <w:lvlText w:val=""/>
      <w:lvlJc w:val="left"/>
      <w:pPr>
        <w:tabs>
          <w:tab w:val="left" w:pos="720"/>
        </w:tabs>
        <w:ind w:left="720" w:hanging="360"/>
      </w:pPr>
      <w:rPr>
        <w:rFonts w:hint="default" w:ascii="Wingdings" w:hAnsi="Wingdings"/>
        <w:color w:val="FF0000"/>
        <w:sz w:val="20"/>
      </w:rPr>
    </w:lvl>
    <w:lvl w:ilvl="1" w:tentative="0">
      <w:start w:val="1"/>
      <w:numFmt w:val="bullet"/>
      <w:lvlText w:val=""/>
      <w:lvlJc w:val="left"/>
      <w:pPr>
        <w:tabs>
          <w:tab w:val="left" w:pos="1440"/>
        </w:tabs>
        <w:ind w:left="1440" w:hanging="360"/>
      </w:pPr>
      <w:rPr>
        <w:rFonts w:hint="default" w:ascii="Wingdings" w:hAnsi="Wingdings"/>
        <w:color w:val="FF0000"/>
        <w:sz w:val="20"/>
      </w:rPr>
    </w:lvl>
    <w:lvl w:ilvl="2" w:tentative="0">
      <w:start w:val="450"/>
      <w:numFmt w:val="bullet"/>
      <w:lvlText w:val=""/>
      <w:lvlJc w:val="left"/>
      <w:pPr>
        <w:tabs>
          <w:tab w:val="left" w:pos="2160"/>
        </w:tabs>
        <w:ind w:left="2160" w:hanging="360"/>
      </w:pPr>
      <w:rPr>
        <w:rFonts w:hint="default" w:ascii="Symbol" w:hAnsi="Symbol" w:eastAsia="Times New Roman" w:cs="Times New Roman"/>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87">
    <w:nsid w:val="575518B8"/>
    <w:multiLevelType w:val="multilevel"/>
    <w:tmpl w:val="575518B8"/>
    <w:lvl w:ilvl="0" w:tentative="0">
      <w:start w:val="1"/>
      <w:numFmt w:val="bullet"/>
      <w:pStyle w:val="50"/>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8">
    <w:nsid w:val="5774509F"/>
    <w:multiLevelType w:val="multilevel"/>
    <w:tmpl w:val="5774509F"/>
    <w:lvl w:ilvl="0" w:tentative="0">
      <w:start w:val="1"/>
      <w:numFmt w:val="decimal"/>
      <w:pStyle w:val="865"/>
      <w:lvlText w:val="第 %1 章"/>
      <w:lvlJc w:val="left"/>
      <w:pPr>
        <w:tabs>
          <w:tab w:val="left" w:pos="2880"/>
        </w:tabs>
        <w:ind w:left="432" w:hanging="432"/>
      </w:pPr>
    </w:lvl>
    <w:lvl w:ilvl="1" w:tentative="0">
      <w:start w:val="1"/>
      <w:numFmt w:val="decimal"/>
      <w:isLgl/>
      <w:lvlText w:val="%1.%2"/>
      <w:lvlJc w:val="left"/>
      <w:pPr>
        <w:tabs>
          <w:tab w:val="left" w:pos="1080"/>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89">
    <w:nsid w:val="578144DE"/>
    <w:multiLevelType w:val="multilevel"/>
    <w:tmpl w:val="578144DE"/>
    <w:lvl w:ilvl="0" w:tentative="0">
      <w:start w:val="1"/>
      <w:numFmt w:val="decimal"/>
      <w:pStyle w:val="1371"/>
      <w:lvlText w:val="3-%1."/>
      <w:lvlJc w:val="left"/>
      <w:pPr>
        <w:tabs>
          <w:tab w:val="left" w:pos="737"/>
        </w:tabs>
        <w:ind w:left="737" w:hanging="68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0">
    <w:nsid w:val="59F0225F"/>
    <w:multiLevelType w:val="multilevel"/>
    <w:tmpl w:val="59F0225F"/>
    <w:lvl w:ilvl="0" w:tentative="0">
      <w:start w:val="1"/>
      <w:numFmt w:val="none"/>
      <w:pStyle w:val="465"/>
      <w:lvlText w:val="●"/>
      <w:lvlJc w:val="left"/>
      <w:pPr>
        <w:tabs>
          <w:tab w:val="left" w:pos="360"/>
        </w:tabs>
        <w:ind w:left="360" w:hanging="360"/>
      </w:pPr>
    </w:lvl>
    <w:lvl w:ilvl="1" w:tentative="0">
      <w:start w:val="1"/>
      <w:numFmt w:val="none"/>
      <w:lvlRestart w:val="0"/>
      <w:pStyle w:val="466"/>
      <w:lvlText w:val="●"/>
      <w:lvlJc w:val="left"/>
      <w:pPr>
        <w:tabs>
          <w:tab w:val="left" w:pos="1170"/>
        </w:tabs>
        <w:ind w:left="1170" w:hanging="360"/>
      </w:pPr>
    </w:lvl>
    <w:lvl w:ilvl="2" w:tentative="0">
      <w:start w:val="1"/>
      <w:numFmt w:val="none"/>
      <w:lvlRestart w:val="0"/>
      <w:pStyle w:val="467"/>
      <w:lvlText w:val="●"/>
      <w:lvlJc w:val="left"/>
      <w:pPr>
        <w:tabs>
          <w:tab w:val="left" w:pos="1080"/>
        </w:tabs>
        <w:ind w:left="1080" w:hanging="360"/>
      </w:pPr>
    </w:lvl>
    <w:lvl w:ilvl="3" w:tentative="0">
      <w:start w:val="1"/>
      <w:numFmt w:val="none"/>
      <w:lvlRestart w:val="0"/>
      <w:pStyle w:val="468"/>
      <w:lvlText w:val="●"/>
      <w:lvlJc w:val="left"/>
      <w:pPr>
        <w:tabs>
          <w:tab w:val="left" w:pos="1440"/>
        </w:tabs>
        <w:ind w:left="1440" w:hanging="360"/>
      </w:pPr>
    </w:lvl>
    <w:lvl w:ilvl="4" w:tentative="0">
      <w:start w:val="1"/>
      <w:numFmt w:val="none"/>
      <w:lvlRestart w:val="0"/>
      <w:pStyle w:val="469"/>
      <w:lvlText w:val="●"/>
      <w:lvlJc w:val="left"/>
      <w:pPr>
        <w:tabs>
          <w:tab w:val="left" w:pos="1800"/>
        </w:tabs>
        <w:ind w:left="1800" w:hanging="360"/>
      </w:pPr>
    </w:lvl>
    <w:lvl w:ilvl="5" w:tentative="0">
      <w:start w:val="1"/>
      <w:numFmt w:val="none"/>
      <w:lvlRestart w:val="0"/>
      <w:pStyle w:val="470"/>
      <w:lvlText w:val="●"/>
      <w:lvlJc w:val="left"/>
      <w:pPr>
        <w:tabs>
          <w:tab w:val="left" w:pos="2160"/>
        </w:tabs>
        <w:ind w:left="2160" w:hanging="360"/>
      </w:pPr>
    </w:lvl>
    <w:lvl w:ilvl="6" w:tentative="0">
      <w:start w:val="1"/>
      <w:numFmt w:val="none"/>
      <w:lvlRestart w:val="0"/>
      <w:pStyle w:val="471"/>
      <w:lvlText w:val="●"/>
      <w:lvlJc w:val="left"/>
      <w:pPr>
        <w:tabs>
          <w:tab w:val="left" w:pos="360"/>
        </w:tabs>
        <w:ind w:left="360" w:hanging="360"/>
      </w:pPr>
      <w:rPr>
        <w:lang w:eastAsia="zh-CN"/>
      </w:rPr>
    </w:lvl>
    <w:lvl w:ilvl="7" w:tentative="0">
      <w:start w:val="1"/>
      <w:numFmt w:val="none"/>
      <w:lvlRestart w:val="0"/>
      <w:pStyle w:val="472"/>
      <w:lvlText w:val="●"/>
      <w:lvlJc w:val="left"/>
      <w:pPr>
        <w:tabs>
          <w:tab w:val="left" w:pos="720"/>
        </w:tabs>
        <w:ind w:left="720" w:hanging="360"/>
      </w:pPr>
    </w:lvl>
    <w:lvl w:ilvl="8" w:tentative="0">
      <w:start w:val="1"/>
      <w:numFmt w:val="none"/>
      <w:lvlRestart w:val="0"/>
      <w:suff w:val="nothing"/>
      <w:lvlText w:val=""/>
      <w:lvlJc w:val="left"/>
      <w:pPr>
        <w:ind w:left="0" w:firstLine="0"/>
      </w:pPr>
    </w:lvl>
  </w:abstractNum>
  <w:abstractNum w:abstractNumId="91">
    <w:nsid w:val="5A692D80"/>
    <w:multiLevelType w:val="multilevel"/>
    <w:tmpl w:val="5A692D80"/>
    <w:lvl w:ilvl="0" w:tentative="0">
      <w:start w:val="1"/>
      <w:numFmt w:val="decimal"/>
      <w:pStyle w:val="184"/>
      <w:lvlText w:val="%1)"/>
      <w:lvlJc w:val="left"/>
      <w:pPr>
        <w:tabs>
          <w:tab w:val="left" w:pos="794"/>
        </w:tabs>
        <w:ind w:left="794" w:hanging="397"/>
      </w:pPr>
      <w:rPr>
        <w:rFonts w:hint="eastAsia"/>
      </w:rPr>
    </w:lvl>
    <w:lvl w:ilvl="1" w:tentative="0">
      <w:start w:val="7"/>
      <w:numFmt w:val="decimal"/>
      <w:lvlText w:val="%2."/>
      <w:lvlJc w:val="left"/>
      <w:pPr>
        <w:tabs>
          <w:tab w:val="left" w:pos="503"/>
        </w:tabs>
        <w:ind w:left="503" w:hanging="420"/>
      </w:pPr>
      <w:rPr>
        <w:rFonts w:hint="eastAsia"/>
      </w:rPr>
    </w:lvl>
    <w:lvl w:ilvl="2" w:tentative="0">
      <w:start w:val="1"/>
      <w:numFmt w:val="lowerRoman"/>
      <w:lvlText w:val="%3."/>
      <w:lvlJc w:val="right"/>
      <w:pPr>
        <w:tabs>
          <w:tab w:val="left" w:pos="923"/>
        </w:tabs>
        <w:ind w:left="923" w:hanging="420"/>
      </w:pPr>
    </w:lvl>
    <w:lvl w:ilvl="3" w:tentative="0">
      <w:start w:val="1"/>
      <w:numFmt w:val="decimal"/>
      <w:lvlText w:val="%4."/>
      <w:lvlJc w:val="left"/>
      <w:pPr>
        <w:tabs>
          <w:tab w:val="left" w:pos="1343"/>
        </w:tabs>
        <w:ind w:left="1343" w:hanging="420"/>
      </w:pPr>
    </w:lvl>
    <w:lvl w:ilvl="4" w:tentative="0">
      <w:start w:val="1"/>
      <w:numFmt w:val="lowerLetter"/>
      <w:lvlText w:val="%5)"/>
      <w:lvlJc w:val="left"/>
      <w:pPr>
        <w:tabs>
          <w:tab w:val="left" w:pos="1763"/>
        </w:tabs>
        <w:ind w:left="1763" w:hanging="420"/>
      </w:pPr>
    </w:lvl>
    <w:lvl w:ilvl="5" w:tentative="0">
      <w:start w:val="1"/>
      <w:numFmt w:val="lowerRoman"/>
      <w:lvlText w:val="%6."/>
      <w:lvlJc w:val="right"/>
      <w:pPr>
        <w:tabs>
          <w:tab w:val="left" w:pos="2183"/>
        </w:tabs>
        <w:ind w:left="2183" w:hanging="420"/>
      </w:pPr>
    </w:lvl>
    <w:lvl w:ilvl="6" w:tentative="0">
      <w:start w:val="1"/>
      <w:numFmt w:val="decimal"/>
      <w:lvlText w:val="%7."/>
      <w:lvlJc w:val="left"/>
      <w:pPr>
        <w:tabs>
          <w:tab w:val="left" w:pos="2603"/>
        </w:tabs>
        <w:ind w:left="2603" w:hanging="420"/>
      </w:pPr>
    </w:lvl>
    <w:lvl w:ilvl="7" w:tentative="0">
      <w:start w:val="1"/>
      <w:numFmt w:val="lowerLetter"/>
      <w:lvlText w:val="%8)"/>
      <w:lvlJc w:val="left"/>
      <w:pPr>
        <w:tabs>
          <w:tab w:val="left" w:pos="3023"/>
        </w:tabs>
        <w:ind w:left="3023" w:hanging="420"/>
      </w:pPr>
    </w:lvl>
    <w:lvl w:ilvl="8" w:tentative="0">
      <w:start w:val="1"/>
      <w:numFmt w:val="lowerRoman"/>
      <w:lvlText w:val="%9."/>
      <w:lvlJc w:val="right"/>
      <w:pPr>
        <w:tabs>
          <w:tab w:val="left" w:pos="3443"/>
        </w:tabs>
        <w:ind w:left="3443" w:hanging="420"/>
      </w:pPr>
    </w:lvl>
  </w:abstractNum>
  <w:abstractNum w:abstractNumId="92">
    <w:nsid w:val="5A89745F"/>
    <w:multiLevelType w:val="multilevel"/>
    <w:tmpl w:val="5A89745F"/>
    <w:lvl w:ilvl="0" w:tentative="0">
      <w:start w:val="1"/>
      <w:numFmt w:val="bullet"/>
      <w:lvlText w:val=""/>
      <w:lvlJc w:val="left"/>
      <w:pPr>
        <w:tabs>
          <w:tab w:val="left" w:pos="874"/>
        </w:tabs>
        <w:ind w:left="874" w:hanging="420"/>
      </w:pPr>
      <w:rPr>
        <w:rFonts w:hint="default" w:ascii="Wingdings" w:hAnsi="Wingdings"/>
      </w:rPr>
    </w:lvl>
    <w:lvl w:ilvl="1" w:tentative="0">
      <w:start w:val="1"/>
      <w:numFmt w:val="bullet"/>
      <w:lvlText w:val=""/>
      <w:lvlJc w:val="left"/>
      <w:pPr>
        <w:tabs>
          <w:tab w:val="left" w:pos="1294"/>
        </w:tabs>
        <w:ind w:left="1294" w:hanging="420"/>
      </w:pPr>
      <w:rPr>
        <w:rFonts w:hint="default" w:ascii="Wingdings" w:hAnsi="Wingdings"/>
      </w:rPr>
    </w:lvl>
    <w:lvl w:ilvl="2" w:tentative="0">
      <w:start w:val="1"/>
      <w:numFmt w:val="bullet"/>
      <w:lvlText w:val=""/>
      <w:lvlJc w:val="left"/>
      <w:pPr>
        <w:tabs>
          <w:tab w:val="left" w:pos="1714"/>
        </w:tabs>
        <w:ind w:left="1714" w:hanging="420"/>
      </w:pPr>
      <w:rPr>
        <w:rFonts w:hint="default" w:ascii="Wingdings" w:hAnsi="Wingdings"/>
      </w:rPr>
    </w:lvl>
    <w:lvl w:ilvl="3" w:tentative="0">
      <w:start w:val="1"/>
      <w:numFmt w:val="bullet"/>
      <w:pStyle w:val="736"/>
      <w:lvlText w:val=""/>
      <w:lvlJc w:val="left"/>
      <w:pPr>
        <w:tabs>
          <w:tab w:val="left" w:pos="2134"/>
        </w:tabs>
        <w:ind w:left="2134" w:hanging="420"/>
      </w:pPr>
      <w:rPr>
        <w:rFonts w:hint="default" w:ascii="Wingdings" w:hAnsi="Wingdings"/>
      </w:rPr>
    </w:lvl>
    <w:lvl w:ilvl="4" w:tentative="0">
      <w:start w:val="1"/>
      <w:numFmt w:val="bullet"/>
      <w:lvlText w:val=""/>
      <w:lvlJc w:val="left"/>
      <w:pPr>
        <w:tabs>
          <w:tab w:val="left" w:pos="2554"/>
        </w:tabs>
        <w:ind w:left="2554" w:hanging="420"/>
      </w:pPr>
      <w:rPr>
        <w:rFonts w:hint="default" w:ascii="Wingdings" w:hAnsi="Wingdings"/>
      </w:rPr>
    </w:lvl>
    <w:lvl w:ilvl="5" w:tentative="0">
      <w:start w:val="1"/>
      <w:numFmt w:val="bullet"/>
      <w:lvlText w:val=""/>
      <w:lvlJc w:val="left"/>
      <w:pPr>
        <w:tabs>
          <w:tab w:val="left" w:pos="2974"/>
        </w:tabs>
        <w:ind w:left="2974" w:hanging="420"/>
      </w:pPr>
      <w:rPr>
        <w:rFonts w:hint="default" w:ascii="Wingdings" w:hAnsi="Wingdings"/>
      </w:rPr>
    </w:lvl>
    <w:lvl w:ilvl="6" w:tentative="0">
      <w:start w:val="1"/>
      <w:numFmt w:val="bullet"/>
      <w:lvlText w:val=""/>
      <w:lvlJc w:val="left"/>
      <w:pPr>
        <w:tabs>
          <w:tab w:val="left" w:pos="3394"/>
        </w:tabs>
        <w:ind w:left="3394" w:hanging="420"/>
      </w:pPr>
      <w:rPr>
        <w:rFonts w:hint="default" w:ascii="Wingdings" w:hAnsi="Wingdings"/>
      </w:rPr>
    </w:lvl>
    <w:lvl w:ilvl="7" w:tentative="0">
      <w:start w:val="1"/>
      <w:numFmt w:val="bullet"/>
      <w:lvlText w:val=""/>
      <w:lvlJc w:val="left"/>
      <w:pPr>
        <w:tabs>
          <w:tab w:val="left" w:pos="3814"/>
        </w:tabs>
        <w:ind w:left="3814" w:hanging="420"/>
      </w:pPr>
      <w:rPr>
        <w:rFonts w:hint="default" w:ascii="Wingdings" w:hAnsi="Wingdings"/>
      </w:rPr>
    </w:lvl>
    <w:lvl w:ilvl="8" w:tentative="0">
      <w:start w:val="1"/>
      <w:numFmt w:val="bullet"/>
      <w:lvlText w:val=""/>
      <w:lvlJc w:val="left"/>
      <w:pPr>
        <w:tabs>
          <w:tab w:val="left" w:pos="4234"/>
        </w:tabs>
        <w:ind w:left="4234" w:hanging="420"/>
      </w:pPr>
      <w:rPr>
        <w:rFonts w:hint="default" w:ascii="Wingdings" w:hAnsi="Wingdings"/>
      </w:rPr>
    </w:lvl>
  </w:abstractNum>
  <w:abstractNum w:abstractNumId="93">
    <w:nsid w:val="5B4A6A01"/>
    <w:multiLevelType w:val="multilevel"/>
    <w:tmpl w:val="5B4A6A01"/>
    <w:lvl w:ilvl="0" w:tentative="0">
      <w:start w:val="1"/>
      <w:numFmt w:val="decimal"/>
      <w:pStyle w:val="1457"/>
      <w:lvlText w:val="%1"/>
      <w:lvlJc w:val="left"/>
      <w:pPr>
        <w:tabs>
          <w:tab w:val="left" w:pos="2070"/>
        </w:tabs>
        <w:ind w:left="2070" w:hanging="369"/>
      </w:pPr>
      <w:rPr>
        <w:rFonts w:hint="default" w:ascii="Arial" w:hAnsi="Arial" w:cs="Times New Roman"/>
        <w:sz w:val="22"/>
      </w:rPr>
    </w:lvl>
    <w:lvl w:ilvl="1" w:tentative="0">
      <w:start w:val="1"/>
      <w:numFmt w:val="decimal"/>
      <w:lvlText w:val="%1.%2"/>
      <w:lvlJc w:val="left"/>
      <w:pPr>
        <w:tabs>
          <w:tab w:val="left" w:pos="2552"/>
        </w:tabs>
        <w:ind w:left="2552" w:hanging="482"/>
      </w:pPr>
      <w:rPr>
        <w:rFonts w:hint="default" w:ascii="Arial" w:hAnsi="Arial" w:cs="Times New Roman"/>
        <w:sz w:val="22"/>
      </w:rPr>
    </w:lvl>
    <w:lvl w:ilvl="2" w:tentative="0">
      <w:start w:val="1"/>
      <w:numFmt w:val="decimal"/>
      <w:lvlText w:val="%1.%2.%3"/>
      <w:lvlJc w:val="left"/>
      <w:pPr>
        <w:tabs>
          <w:tab w:val="left" w:pos="3272"/>
        </w:tabs>
        <w:ind w:left="2818" w:hanging="266"/>
      </w:pPr>
      <w:rPr>
        <w:rFonts w:hint="default" w:ascii="ar" w:hAnsi="ar"/>
        <w:sz w:val="22"/>
      </w:rPr>
    </w:lvl>
    <w:lvl w:ilvl="3" w:tentative="0">
      <w:start w:val="1"/>
      <w:numFmt w:val="decimal"/>
      <w:lvlText w:val="%1.%2.%3.%4"/>
      <w:lvlJc w:val="left"/>
      <w:pPr>
        <w:tabs>
          <w:tab w:val="left" w:pos="4139"/>
        </w:tabs>
        <w:ind w:left="4139" w:hanging="907"/>
      </w:pPr>
      <w:rPr>
        <w:rFonts w:hint="default" w:ascii="Arial" w:hAnsi="Arial" w:cs="Times New Roman"/>
        <w:b w:val="0"/>
        <w:i w:val="0"/>
        <w:sz w:val="22"/>
      </w:rPr>
    </w:lvl>
    <w:lvl w:ilvl="4" w:tentative="0">
      <w:start w:val="1"/>
      <w:numFmt w:val="decimal"/>
      <w:lvlText w:val="%1.%2.%3.%4.%5."/>
      <w:lvlJc w:val="left"/>
      <w:pPr>
        <w:tabs>
          <w:tab w:val="left" w:pos="-5136"/>
        </w:tabs>
        <w:ind w:left="-5424" w:hanging="792"/>
      </w:pPr>
    </w:lvl>
    <w:lvl w:ilvl="5" w:tentative="0">
      <w:start w:val="1"/>
      <w:numFmt w:val="decimal"/>
      <w:lvlText w:val="%1.%2.%3.%4.%5.%6."/>
      <w:lvlJc w:val="left"/>
      <w:pPr>
        <w:tabs>
          <w:tab w:val="left" w:pos="-4416"/>
        </w:tabs>
        <w:ind w:left="-4920" w:hanging="936"/>
      </w:pPr>
    </w:lvl>
    <w:lvl w:ilvl="6" w:tentative="0">
      <w:start w:val="1"/>
      <w:numFmt w:val="decimal"/>
      <w:lvlText w:val="%1.%2.%3.%4.%5.%6.%7."/>
      <w:lvlJc w:val="left"/>
      <w:pPr>
        <w:tabs>
          <w:tab w:val="left" w:pos="-4056"/>
        </w:tabs>
        <w:ind w:left="-4416" w:hanging="1080"/>
      </w:pPr>
    </w:lvl>
    <w:lvl w:ilvl="7" w:tentative="0">
      <w:start w:val="1"/>
      <w:numFmt w:val="decimal"/>
      <w:lvlText w:val="%1.%2.%3.%4.%5.%6.%7.%8."/>
      <w:lvlJc w:val="left"/>
      <w:pPr>
        <w:tabs>
          <w:tab w:val="left" w:pos="-3336"/>
        </w:tabs>
        <w:ind w:left="-3912" w:hanging="1224"/>
      </w:pPr>
    </w:lvl>
    <w:lvl w:ilvl="8" w:tentative="0">
      <w:start w:val="1"/>
      <w:numFmt w:val="decimal"/>
      <w:lvlText w:val="%1.%2.%3.%4.%5.%6.%7.%8.%9."/>
      <w:lvlJc w:val="left"/>
      <w:pPr>
        <w:tabs>
          <w:tab w:val="left" w:pos="-2976"/>
        </w:tabs>
        <w:ind w:left="-3336" w:hanging="1440"/>
      </w:pPr>
    </w:lvl>
  </w:abstractNum>
  <w:abstractNum w:abstractNumId="94">
    <w:nsid w:val="5B8E2DA2"/>
    <w:multiLevelType w:val="multilevel"/>
    <w:tmpl w:val="5B8E2DA2"/>
    <w:lvl w:ilvl="0" w:tentative="0">
      <w:start w:val="1"/>
      <w:numFmt w:val="decimal"/>
      <w:lvlText w:val="%1"/>
      <w:lvlJc w:val="left"/>
      <w:pPr>
        <w:tabs>
          <w:tab w:val="left" w:pos="425"/>
        </w:tabs>
        <w:ind w:left="425" w:hanging="425"/>
      </w:pPr>
    </w:lvl>
    <w:lvl w:ilvl="1" w:tentative="0">
      <w:start w:val="1"/>
      <w:numFmt w:val="decimal"/>
      <w:lvlText w:val="%1.%2"/>
      <w:lvlJc w:val="left"/>
      <w:pPr>
        <w:tabs>
          <w:tab w:val="left" w:pos="400"/>
        </w:tabs>
        <w:ind w:left="403" w:hanging="403"/>
      </w:pPr>
    </w:lvl>
    <w:lvl w:ilvl="2" w:tentative="0">
      <w:start w:val="1"/>
      <w:numFmt w:val="decimal"/>
      <w:pStyle w:val="352"/>
      <w:lvlText w:val="%1.%2.%3"/>
      <w:lvlJc w:val="left"/>
      <w:pPr>
        <w:tabs>
          <w:tab w:val="left" w:pos="2291"/>
        </w:tabs>
        <w:ind w:left="1418" w:hanging="567"/>
      </w:pPr>
    </w:lvl>
    <w:lvl w:ilvl="3" w:tentative="0">
      <w:start w:val="1"/>
      <w:numFmt w:val="decimal"/>
      <w:lvlText w:val="%1.%2.%3.%4"/>
      <w:lvlJc w:val="left"/>
      <w:pPr>
        <w:tabs>
          <w:tab w:val="left" w:pos="3436"/>
        </w:tabs>
        <w:ind w:left="1984" w:hanging="708"/>
      </w:pPr>
    </w:lvl>
    <w:lvl w:ilvl="4" w:tentative="0">
      <w:start w:val="1"/>
      <w:numFmt w:val="decimal"/>
      <w:lvlText w:val="%1.%2.%3.%4.%5"/>
      <w:lvlJc w:val="left"/>
      <w:pPr>
        <w:tabs>
          <w:tab w:val="left" w:pos="4221"/>
        </w:tabs>
        <w:ind w:left="2551" w:hanging="850"/>
      </w:pPr>
    </w:lvl>
    <w:lvl w:ilvl="5" w:tentative="0">
      <w:start w:val="1"/>
      <w:numFmt w:val="decimal"/>
      <w:lvlText w:val="%1.%2.%3.%4.%5.%6"/>
      <w:lvlJc w:val="left"/>
      <w:pPr>
        <w:tabs>
          <w:tab w:val="left" w:pos="5366"/>
        </w:tabs>
        <w:ind w:left="3260" w:hanging="1134"/>
      </w:pPr>
    </w:lvl>
    <w:lvl w:ilvl="6" w:tentative="0">
      <w:start w:val="1"/>
      <w:numFmt w:val="decimal"/>
      <w:lvlText w:val="%1.%2.%3.%4.%5.%6.%7"/>
      <w:lvlJc w:val="left"/>
      <w:pPr>
        <w:tabs>
          <w:tab w:val="left" w:pos="6151"/>
        </w:tabs>
        <w:ind w:left="3827" w:hanging="1276"/>
      </w:pPr>
    </w:lvl>
    <w:lvl w:ilvl="7" w:tentative="0">
      <w:start w:val="1"/>
      <w:numFmt w:val="decimal"/>
      <w:lvlText w:val="%1.%2.%3.%4.%5.%6.%7.%8"/>
      <w:lvlJc w:val="left"/>
      <w:pPr>
        <w:tabs>
          <w:tab w:val="left" w:pos="6936"/>
        </w:tabs>
        <w:ind w:left="4394" w:hanging="1418"/>
      </w:pPr>
    </w:lvl>
    <w:lvl w:ilvl="8" w:tentative="0">
      <w:start w:val="1"/>
      <w:numFmt w:val="decimal"/>
      <w:lvlText w:val="%1.%2.%3.%4.%5.%6.%7.%8.%9"/>
      <w:lvlJc w:val="left"/>
      <w:pPr>
        <w:tabs>
          <w:tab w:val="left" w:pos="8082"/>
        </w:tabs>
        <w:ind w:left="5102" w:hanging="1700"/>
      </w:pPr>
    </w:lvl>
  </w:abstractNum>
  <w:abstractNum w:abstractNumId="95">
    <w:nsid w:val="5BE408ED"/>
    <w:multiLevelType w:val="multilevel"/>
    <w:tmpl w:val="5BE408ED"/>
    <w:lvl w:ilvl="0" w:tentative="0">
      <w:start w:val="1"/>
      <w:numFmt w:val="decimal"/>
      <w:pStyle w:val="462"/>
      <w:lvlText w:val="%1."/>
      <w:lvlJc w:val="left"/>
      <w:pPr>
        <w:tabs>
          <w:tab w:val="left" w:pos="1810"/>
        </w:tabs>
        <w:ind w:left="1810" w:hanging="425"/>
      </w:pPr>
    </w:lvl>
    <w:lvl w:ilvl="1" w:tentative="0">
      <w:start w:val="1"/>
      <w:numFmt w:val="decimal"/>
      <w:lvlText w:val="%1.%2."/>
      <w:lvlJc w:val="left"/>
      <w:pPr>
        <w:tabs>
          <w:tab w:val="left" w:pos="1952"/>
        </w:tabs>
        <w:ind w:left="1952" w:hanging="567"/>
      </w:pPr>
    </w:lvl>
    <w:lvl w:ilvl="2" w:tentative="0">
      <w:start w:val="1"/>
      <w:numFmt w:val="decimal"/>
      <w:lvlText w:val="%1.%2.%3."/>
      <w:lvlJc w:val="left"/>
      <w:pPr>
        <w:tabs>
          <w:tab w:val="left" w:pos="2094"/>
        </w:tabs>
        <w:ind w:left="2094" w:hanging="709"/>
      </w:pPr>
    </w:lvl>
    <w:lvl w:ilvl="3" w:tentative="0">
      <w:start w:val="1"/>
      <w:numFmt w:val="decimal"/>
      <w:lvlText w:val="%1.%2.%3.%4."/>
      <w:lvlJc w:val="left"/>
      <w:pPr>
        <w:tabs>
          <w:tab w:val="left" w:pos="2236"/>
        </w:tabs>
        <w:ind w:left="2236" w:hanging="851"/>
      </w:pPr>
    </w:lvl>
    <w:lvl w:ilvl="4" w:tentative="0">
      <w:start w:val="1"/>
      <w:numFmt w:val="decimal"/>
      <w:lvlText w:val="%1.%2.%3.%4.%5."/>
      <w:lvlJc w:val="left"/>
      <w:pPr>
        <w:tabs>
          <w:tab w:val="left" w:pos="2377"/>
        </w:tabs>
        <w:ind w:left="2377" w:hanging="992"/>
      </w:pPr>
    </w:lvl>
    <w:lvl w:ilvl="5" w:tentative="0">
      <w:start w:val="1"/>
      <w:numFmt w:val="decimal"/>
      <w:lvlText w:val="%1.%2.%3.%4.%5.%6."/>
      <w:lvlJc w:val="left"/>
      <w:pPr>
        <w:tabs>
          <w:tab w:val="left" w:pos="2519"/>
        </w:tabs>
        <w:ind w:left="2519" w:hanging="1134"/>
      </w:pPr>
    </w:lvl>
    <w:lvl w:ilvl="6" w:tentative="0">
      <w:start w:val="1"/>
      <w:numFmt w:val="decimal"/>
      <w:lvlText w:val="%1.%2.%3.%4.%5.%6.%7."/>
      <w:lvlJc w:val="left"/>
      <w:pPr>
        <w:tabs>
          <w:tab w:val="left" w:pos="2661"/>
        </w:tabs>
        <w:ind w:left="2661" w:hanging="1276"/>
      </w:pPr>
    </w:lvl>
    <w:lvl w:ilvl="7" w:tentative="0">
      <w:start w:val="1"/>
      <w:numFmt w:val="decimal"/>
      <w:lvlText w:val="%1.%2.%3.%4.%5.%6.%7.%8."/>
      <w:lvlJc w:val="left"/>
      <w:pPr>
        <w:tabs>
          <w:tab w:val="left" w:pos="2803"/>
        </w:tabs>
        <w:ind w:left="2803" w:hanging="1418"/>
      </w:pPr>
    </w:lvl>
    <w:lvl w:ilvl="8" w:tentative="0">
      <w:start w:val="1"/>
      <w:numFmt w:val="decimal"/>
      <w:lvlText w:val="%1.%2.%3.%4.%5.%6.%7.%8.%9."/>
      <w:lvlJc w:val="left"/>
      <w:pPr>
        <w:tabs>
          <w:tab w:val="left" w:pos="2944"/>
        </w:tabs>
        <w:ind w:left="2944" w:hanging="1559"/>
      </w:pPr>
    </w:lvl>
  </w:abstractNum>
  <w:abstractNum w:abstractNumId="96">
    <w:nsid w:val="5D880387"/>
    <w:multiLevelType w:val="multilevel"/>
    <w:tmpl w:val="5D880387"/>
    <w:lvl w:ilvl="0" w:tentative="0">
      <w:start w:val="1"/>
      <w:numFmt w:val="decimal"/>
      <w:pStyle w:val="424"/>
      <w:lvlText w:val="（%1）"/>
      <w:lvlJc w:val="left"/>
      <w:pPr>
        <w:tabs>
          <w:tab w:val="left" w:pos="403"/>
        </w:tabs>
        <w:ind w:left="0" w:firstLine="40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7">
    <w:nsid w:val="5FB85905"/>
    <w:multiLevelType w:val="multilevel"/>
    <w:tmpl w:val="5FB85905"/>
    <w:lvl w:ilvl="0" w:tentative="0">
      <w:start w:val="1"/>
      <w:numFmt w:val="decimal"/>
      <w:isLgl/>
      <w:lvlText w:val="%1"/>
      <w:lvlJc w:val="left"/>
      <w:pPr>
        <w:tabs>
          <w:tab w:val="left" w:pos="567"/>
        </w:tabs>
        <w:ind w:left="567" w:hanging="567"/>
      </w:pPr>
    </w:lvl>
    <w:lvl w:ilvl="1" w:tentative="0">
      <w:start w:val="1"/>
      <w:numFmt w:val="decimal"/>
      <w:isLgl/>
      <w:lvlText w:val="%1.%2"/>
      <w:lvlJc w:val="left"/>
      <w:pPr>
        <w:tabs>
          <w:tab w:val="left" w:pos="907"/>
        </w:tabs>
        <w:ind w:left="907" w:hanging="907"/>
      </w:pPr>
    </w:lvl>
    <w:lvl w:ilvl="2" w:tentative="0">
      <w:start w:val="1"/>
      <w:numFmt w:val="decimal"/>
      <w:lvlText w:val="%1.%2.%3"/>
      <w:lvlJc w:val="left"/>
      <w:pPr>
        <w:tabs>
          <w:tab w:val="left" w:pos="907"/>
        </w:tabs>
        <w:ind w:left="907" w:hanging="907"/>
      </w:pPr>
    </w:lvl>
    <w:lvl w:ilvl="3" w:tentative="0">
      <w:start w:val="1"/>
      <w:numFmt w:val="decimal"/>
      <w:lvlText w:val="%1.%2.%3.%4"/>
      <w:lvlJc w:val="left"/>
      <w:pPr>
        <w:tabs>
          <w:tab w:val="left" w:pos="1361"/>
        </w:tabs>
        <w:ind w:left="1361" w:hanging="1361"/>
      </w:pPr>
    </w:lvl>
    <w:lvl w:ilvl="4" w:tentative="0">
      <w:start w:val="1"/>
      <w:numFmt w:val="decimal"/>
      <w:pStyle w:val="1028"/>
      <w:lvlText w:val="%1.%2.%3.%4.%5"/>
      <w:lvlJc w:val="left"/>
      <w:pPr>
        <w:tabs>
          <w:tab w:val="left" w:pos="1361"/>
        </w:tabs>
        <w:ind w:left="1361" w:hanging="1361"/>
      </w:pPr>
    </w:lvl>
    <w:lvl w:ilvl="5" w:tentative="0">
      <w:start w:val="1"/>
      <w:numFmt w:val="decimal"/>
      <w:lvlText w:val="%1.%2.%3.%4.%5.%6"/>
      <w:lvlJc w:val="left"/>
      <w:pPr>
        <w:tabs>
          <w:tab w:val="left" w:pos="1361"/>
        </w:tabs>
        <w:ind w:left="1361" w:hanging="1361"/>
      </w:pPr>
    </w:lvl>
    <w:lvl w:ilvl="6" w:tentative="0">
      <w:start w:val="1"/>
      <w:numFmt w:val="decimal"/>
      <w:lvlText w:val="%1.%2.%3.%4.%5.%6.%7"/>
      <w:lvlJc w:val="left"/>
      <w:pPr>
        <w:tabs>
          <w:tab w:val="left" w:pos="1800"/>
        </w:tabs>
        <w:ind w:left="1361" w:hanging="1361"/>
      </w:pPr>
    </w:lvl>
    <w:lvl w:ilvl="7" w:tentative="0">
      <w:start w:val="1"/>
      <w:numFmt w:val="decimal"/>
      <w:lvlText w:val="%1.%2.%3.%4.%5.%6.%7.%8"/>
      <w:lvlJc w:val="left"/>
      <w:pPr>
        <w:tabs>
          <w:tab w:val="left" w:pos="2160"/>
        </w:tabs>
        <w:ind w:left="1361" w:hanging="1361"/>
      </w:pPr>
    </w:lvl>
    <w:lvl w:ilvl="8" w:tentative="0">
      <w:start w:val="1"/>
      <w:numFmt w:val="decimal"/>
      <w:lvlText w:val="%1.%2.%3.%4.%5.%6.%7.%8.%9"/>
      <w:lvlJc w:val="left"/>
      <w:pPr>
        <w:tabs>
          <w:tab w:val="left" w:pos="2160"/>
        </w:tabs>
        <w:ind w:left="1361" w:hanging="1361"/>
      </w:pPr>
    </w:lvl>
  </w:abstractNum>
  <w:abstractNum w:abstractNumId="98">
    <w:nsid w:val="60E61D8A"/>
    <w:multiLevelType w:val="multilevel"/>
    <w:tmpl w:val="60E61D8A"/>
    <w:lvl w:ilvl="0" w:tentative="0">
      <w:start w:val="1"/>
      <w:numFmt w:val="decimal"/>
      <w:pStyle w:val="2003"/>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99">
    <w:nsid w:val="6308006C"/>
    <w:multiLevelType w:val="singleLevel"/>
    <w:tmpl w:val="6308006C"/>
    <w:lvl w:ilvl="0" w:tentative="0">
      <w:start w:val="1"/>
      <w:numFmt w:val="bullet"/>
      <w:pStyle w:val="1458"/>
      <w:lvlText w:val=""/>
      <w:lvlJc w:val="left"/>
      <w:pPr>
        <w:tabs>
          <w:tab w:val="left" w:pos="360"/>
        </w:tabs>
        <w:ind w:left="360" w:hanging="360"/>
      </w:pPr>
      <w:rPr>
        <w:rFonts w:hint="default" w:ascii="Symbol" w:hAnsi="Symbol"/>
        <w:color w:val="auto"/>
        <w:sz w:val="28"/>
      </w:rPr>
    </w:lvl>
  </w:abstractNum>
  <w:abstractNum w:abstractNumId="100">
    <w:nsid w:val="646A7ED0"/>
    <w:multiLevelType w:val="multilevel"/>
    <w:tmpl w:val="646A7ED0"/>
    <w:lvl w:ilvl="0" w:tentative="0">
      <w:start w:val="2"/>
      <w:numFmt w:val="decimal"/>
      <w:pStyle w:val="1344"/>
      <w:lvlText w:val="（%1）"/>
      <w:lvlJc w:val="left"/>
      <w:pPr>
        <w:tabs>
          <w:tab w:val="left" w:pos="1439"/>
        </w:tabs>
        <w:ind w:left="1036" w:firstLine="400"/>
      </w:pPr>
    </w:lvl>
    <w:lvl w:ilvl="1" w:tentative="0">
      <w:start w:val="1"/>
      <w:numFmt w:val="upperRoman"/>
      <w:lvlText w:val="%2."/>
      <w:lvlJc w:val="left"/>
      <w:pPr>
        <w:tabs>
          <w:tab w:val="left" w:pos="1558"/>
        </w:tabs>
        <w:ind w:left="1558" w:hanging="420"/>
      </w:pPr>
    </w:lvl>
    <w:lvl w:ilvl="2" w:tentative="0">
      <w:start w:val="1"/>
      <w:numFmt w:val="lowerRoman"/>
      <w:lvlText w:val="%3."/>
      <w:lvlJc w:val="right"/>
      <w:pPr>
        <w:tabs>
          <w:tab w:val="left" w:pos="1978"/>
        </w:tabs>
        <w:ind w:left="1978" w:hanging="420"/>
      </w:pPr>
    </w:lvl>
    <w:lvl w:ilvl="3" w:tentative="0">
      <w:start w:val="1"/>
      <w:numFmt w:val="decimal"/>
      <w:lvlText w:val="%4."/>
      <w:lvlJc w:val="left"/>
      <w:pPr>
        <w:tabs>
          <w:tab w:val="left" w:pos="2398"/>
        </w:tabs>
        <w:ind w:left="2398" w:hanging="420"/>
      </w:pPr>
    </w:lvl>
    <w:lvl w:ilvl="4" w:tentative="0">
      <w:start w:val="1"/>
      <w:numFmt w:val="lowerLetter"/>
      <w:lvlText w:val="%5)"/>
      <w:lvlJc w:val="left"/>
      <w:pPr>
        <w:tabs>
          <w:tab w:val="left" w:pos="2818"/>
        </w:tabs>
        <w:ind w:left="2818" w:hanging="420"/>
      </w:pPr>
    </w:lvl>
    <w:lvl w:ilvl="5" w:tentative="0">
      <w:start w:val="1"/>
      <w:numFmt w:val="lowerRoman"/>
      <w:lvlText w:val="%6."/>
      <w:lvlJc w:val="right"/>
      <w:pPr>
        <w:tabs>
          <w:tab w:val="left" w:pos="3238"/>
        </w:tabs>
        <w:ind w:left="3238" w:hanging="420"/>
      </w:pPr>
    </w:lvl>
    <w:lvl w:ilvl="6" w:tentative="0">
      <w:start w:val="1"/>
      <w:numFmt w:val="decimal"/>
      <w:lvlText w:val="%7."/>
      <w:lvlJc w:val="left"/>
      <w:pPr>
        <w:tabs>
          <w:tab w:val="left" w:pos="3658"/>
        </w:tabs>
        <w:ind w:left="3658" w:hanging="420"/>
      </w:pPr>
    </w:lvl>
    <w:lvl w:ilvl="7" w:tentative="0">
      <w:start w:val="1"/>
      <w:numFmt w:val="lowerLetter"/>
      <w:lvlText w:val="%8)"/>
      <w:lvlJc w:val="left"/>
      <w:pPr>
        <w:tabs>
          <w:tab w:val="left" w:pos="4078"/>
        </w:tabs>
        <w:ind w:left="4078" w:hanging="420"/>
      </w:pPr>
    </w:lvl>
    <w:lvl w:ilvl="8" w:tentative="0">
      <w:start w:val="1"/>
      <w:numFmt w:val="lowerRoman"/>
      <w:lvlText w:val="%9."/>
      <w:lvlJc w:val="right"/>
      <w:pPr>
        <w:tabs>
          <w:tab w:val="left" w:pos="4498"/>
        </w:tabs>
        <w:ind w:left="4498" w:hanging="420"/>
      </w:pPr>
    </w:lvl>
  </w:abstractNum>
  <w:abstractNum w:abstractNumId="101">
    <w:nsid w:val="657D3FBC"/>
    <w:multiLevelType w:val="multilevel"/>
    <w:tmpl w:val="657D3FBC"/>
    <w:lvl w:ilvl="0" w:tentative="0">
      <w:start w:val="1"/>
      <w:numFmt w:val="upperLetter"/>
      <w:pStyle w:val="478"/>
      <w:suff w:val="nothing"/>
      <w:lvlText w:val="附　录　%1"/>
      <w:lvlJc w:val="left"/>
      <w:pPr>
        <w:ind w:left="0" w:firstLine="0"/>
      </w:pPr>
      <w:rPr>
        <w:rFonts w:hint="eastAsia" w:ascii="黑体" w:hAnsi="Times New Roman" w:eastAsia="黑体"/>
        <w:b w:val="0"/>
        <w:i w:val="0"/>
        <w:sz w:val="30"/>
        <w:szCs w:val="30"/>
      </w:rPr>
    </w:lvl>
    <w:lvl w:ilvl="1" w:tentative="0">
      <w:start w:val="1"/>
      <w:numFmt w:val="decimal"/>
      <w:pStyle w:val="479"/>
      <w:suff w:val="nothing"/>
      <w:lvlText w:val="附录%1.%2　"/>
      <w:lvlJc w:val="left"/>
      <w:pPr>
        <w:ind w:left="0" w:firstLine="0"/>
      </w:pPr>
      <w:rPr>
        <w:rFonts w:hint="eastAsia" w:ascii="黑体" w:hAnsi="Times New Roman" w:eastAsia="黑体"/>
        <w:b w:val="0"/>
        <w:i w:val="0"/>
        <w:spacing w:val="0"/>
        <w:w w:val="100"/>
        <w:kern w:val="21"/>
        <w:sz w:val="24"/>
        <w:szCs w:val="24"/>
      </w:rPr>
    </w:lvl>
    <w:lvl w:ilvl="2" w:tentative="0">
      <w:start w:val="1"/>
      <w:numFmt w:val="decimal"/>
      <w:pStyle w:val="480"/>
      <w:suff w:val="nothing"/>
      <w:lvlText w:val="%1.%2.%3　"/>
      <w:lvlJc w:val="left"/>
      <w:pPr>
        <w:ind w:left="0" w:firstLine="0"/>
      </w:pPr>
      <w:rPr>
        <w:rFonts w:hint="eastAsia" w:ascii="黑体" w:hAnsi="Times New Roman" w:eastAsia="黑体"/>
        <w:b w:val="0"/>
        <w:i w:val="0"/>
        <w:sz w:val="24"/>
        <w:szCs w:val="24"/>
      </w:rPr>
    </w:lvl>
    <w:lvl w:ilvl="3" w:tentative="0">
      <w:start w:val="1"/>
      <w:numFmt w:val="decimal"/>
      <w:pStyle w:val="481"/>
      <w:suff w:val="nothing"/>
      <w:lvlText w:val="%1.%2.%3.%4　"/>
      <w:lvlJc w:val="left"/>
      <w:pPr>
        <w:ind w:left="0" w:firstLine="0"/>
      </w:pPr>
      <w:rPr>
        <w:rFonts w:hint="eastAsia" w:ascii="黑体" w:hAnsi="Times New Roman" w:eastAsia="黑体"/>
        <w:b w:val="0"/>
        <w:i w:val="0"/>
        <w:sz w:val="24"/>
        <w:szCs w:val="24"/>
      </w:rPr>
    </w:lvl>
    <w:lvl w:ilvl="4" w:tentative="0">
      <w:start w:val="1"/>
      <w:numFmt w:val="decimal"/>
      <w:pStyle w:val="482"/>
      <w:suff w:val="nothing"/>
      <w:lvlText w:val="%1.%2.%3.%4.%5　"/>
      <w:lvlJc w:val="left"/>
      <w:pPr>
        <w:ind w:left="0" w:firstLine="0"/>
      </w:pPr>
      <w:rPr>
        <w:rFonts w:hint="eastAsia" w:ascii="黑体" w:hAnsi="Times New Roman" w:eastAsia="黑体"/>
        <w:b w:val="0"/>
        <w:i w:val="0"/>
        <w:sz w:val="21"/>
      </w:rPr>
    </w:lvl>
    <w:lvl w:ilvl="5" w:tentative="0">
      <w:start w:val="1"/>
      <w:numFmt w:val="decimal"/>
      <w:pStyle w:val="483"/>
      <w:suff w:val="nothing"/>
      <w:lvlText w:val="%1.%2.%3.%4.%5.%6　"/>
      <w:lvlJc w:val="left"/>
      <w:pPr>
        <w:ind w:left="0" w:firstLine="0"/>
      </w:pPr>
      <w:rPr>
        <w:rFonts w:hint="eastAsia" w:ascii="黑体" w:hAnsi="Times New Roman" w:eastAsia="黑体"/>
        <w:b w:val="0"/>
        <w:i w:val="0"/>
        <w:sz w:val="21"/>
      </w:rPr>
    </w:lvl>
    <w:lvl w:ilvl="6" w:tentative="0">
      <w:start w:val="1"/>
      <w:numFmt w:val="decimal"/>
      <w:pStyle w:val="484"/>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lvl>
    <w:lvl w:ilvl="8" w:tentative="0">
      <w:start w:val="1"/>
      <w:numFmt w:val="decimal"/>
      <w:lvlText w:val="%1.%2.%3.%4.%5.%6.%7.%8.%9"/>
      <w:lvlJc w:val="left"/>
      <w:pPr>
        <w:tabs>
          <w:tab w:val="left" w:pos="5102"/>
        </w:tabs>
        <w:ind w:left="5102" w:hanging="1700"/>
      </w:pPr>
    </w:lvl>
  </w:abstractNum>
  <w:abstractNum w:abstractNumId="102">
    <w:nsid w:val="657D4987"/>
    <w:multiLevelType w:val="multilevel"/>
    <w:tmpl w:val="657D4987"/>
    <w:lvl w:ilvl="0" w:tentative="0">
      <w:start w:val="1"/>
      <w:numFmt w:val="japaneseCounting"/>
      <w:lvlText w:val="%1、"/>
      <w:lvlJc w:val="left"/>
      <w:pPr>
        <w:tabs>
          <w:tab w:val="left" w:pos="1320"/>
        </w:tabs>
        <w:ind w:left="1320" w:hanging="480"/>
      </w:pPr>
    </w:lvl>
    <w:lvl w:ilvl="1" w:tentative="0">
      <w:start w:val="1"/>
      <w:numFmt w:val="japaneseCounting"/>
      <w:lvlText w:val="%2、"/>
      <w:lvlJc w:val="left"/>
      <w:pPr>
        <w:tabs>
          <w:tab w:val="left" w:pos="1275"/>
        </w:tabs>
        <w:ind w:left="1275" w:hanging="855"/>
      </w:pPr>
    </w:lvl>
    <w:lvl w:ilvl="2" w:tentative="0">
      <w:start w:val="1"/>
      <w:numFmt w:val="bullet"/>
      <w:pStyle w:val="659"/>
      <w:lvlText w:val=""/>
      <w:lvlJc w:val="left"/>
      <w:pPr>
        <w:tabs>
          <w:tab w:val="left" w:pos="1260"/>
        </w:tabs>
        <w:ind w:left="1260" w:hanging="420"/>
      </w:pPr>
      <w:rPr>
        <w:rFonts w:hint="default" w:ascii="Wingdings" w:hAnsi="Wingdings"/>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3">
    <w:nsid w:val="65900440"/>
    <w:multiLevelType w:val="multilevel"/>
    <w:tmpl w:val="65900440"/>
    <w:lvl w:ilvl="0" w:tentative="0">
      <w:start w:val="1"/>
      <w:numFmt w:val="bullet"/>
      <w:lvlText w:val=""/>
      <w:lvlJc w:val="left"/>
      <w:pPr>
        <w:ind w:left="1750" w:hanging="420"/>
      </w:pPr>
      <w:rPr>
        <w:rFonts w:hint="default" w:ascii="Wingdings" w:hAnsi="Wingdings"/>
      </w:rPr>
    </w:lvl>
    <w:lvl w:ilvl="1" w:tentative="0">
      <w:start w:val="1"/>
      <w:numFmt w:val="bullet"/>
      <w:lvlText w:val=""/>
      <w:lvlJc w:val="left"/>
      <w:pPr>
        <w:ind w:left="2170" w:hanging="420"/>
      </w:pPr>
      <w:rPr>
        <w:rFonts w:hint="default" w:ascii="Wingdings" w:hAnsi="Wingdings"/>
      </w:rPr>
    </w:lvl>
    <w:lvl w:ilvl="2" w:tentative="0">
      <w:start w:val="1"/>
      <w:numFmt w:val="bullet"/>
      <w:pStyle w:val="2089"/>
      <w:lvlText w:val=""/>
      <w:lvlJc w:val="left"/>
      <w:pPr>
        <w:ind w:left="2590" w:hanging="420"/>
      </w:pPr>
      <w:rPr>
        <w:rFonts w:hint="default" w:ascii="Wingdings" w:hAnsi="Wingdings"/>
      </w:rPr>
    </w:lvl>
    <w:lvl w:ilvl="3" w:tentative="0">
      <w:start w:val="1"/>
      <w:numFmt w:val="bullet"/>
      <w:lvlText w:val=""/>
      <w:lvlJc w:val="left"/>
      <w:pPr>
        <w:ind w:left="3010" w:hanging="420"/>
      </w:pPr>
      <w:rPr>
        <w:rFonts w:hint="default" w:ascii="Wingdings" w:hAnsi="Wingdings"/>
      </w:rPr>
    </w:lvl>
    <w:lvl w:ilvl="4" w:tentative="0">
      <w:start w:val="1"/>
      <w:numFmt w:val="bullet"/>
      <w:lvlText w:val=""/>
      <w:lvlJc w:val="left"/>
      <w:pPr>
        <w:ind w:left="3430" w:hanging="420"/>
      </w:pPr>
      <w:rPr>
        <w:rFonts w:hint="default" w:ascii="Wingdings" w:hAnsi="Wingdings"/>
      </w:rPr>
    </w:lvl>
    <w:lvl w:ilvl="5" w:tentative="0">
      <w:start w:val="1"/>
      <w:numFmt w:val="bullet"/>
      <w:lvlText w:val=""/>
      <w:lvlJc w:val="left"/>
      <w:pPr>
        <w:ind w:left="3850" w:hanging="420"/>
      </w:pPr>
      <w:rPr>
        <w:rFonts w:hint="default" w:ascii="Wingdings" w:hAnsi="Wingdings"/>
      </w:rPr>
    </w:lvl>
    <w:lvl w:ilvl="6" w:tentative="0">
      <w:start w:val="1"/>
      <w:numFmt w:val="bullet"/>
      <w:lvlText w:val=""/>
      <w:lvlJc w:val="left"/>
      <w:pPr>
        <w:ind w:left="4270" w:hanging="420"/>
      </w:pPr>
      <w:rPr>
        <w:rFonts w:hint="default" w:ascii="Wingdings" w:hAnsi="Wingdings"/>
      </w:rPr>
    </w:lvl>
    <w:lvl w:ilvl="7" w:tentative="0">
      <w:start w:val="1"/>
      <w:numFmt w:val="bullet"/>
      <w:lvlText w:val=""/>
      <w:lvlJc w:val="left"/>
      <w:pPr>
        <w:ind w:left="4690" w:hanging="420"/>
      </w:pPr>
      <w:rPr>
        <w:rFonts w:hint="default" w:ascii="Wingdings" w:hAnsi="Wingdings"/>
      </w:rPr>
    </w:lvl>
    <w:lvl w:ilvl="8" w:tentative="0">
      <w:start w:val="1"/>
      <w:numFmt w:val="bullet"/>
      <w:lvlText w:val=""/>
      <w:lvlJc w:val="left"/>
      <w:pPr>
        <w:ind w:left="5110" w:hanging="420"/>
      </w:pPr>
      <w:rPr>
        <w:rFonts w:hint="default" w:ascii="Wingdings" w:hAnsi="Wingdings"/>
      </w:rPr>
    </w:lvl>
  </w:abstractNum>
  <w:abstractNum w:abstractNumId="104">
    <w:nsid w:val="66C9098B"/>
    <w:multiLevelType w:val="multilevel"/>
    <w:tmpl w:val="66C9098B"/>
    <w:lvl w:ilvl="0" w:tentative="0">
      <w:start w:val="1"/>
      <w:numFmt w:val="bullet"/>
      <w:pStyle w:val="1586"/>
      <w:lvlText w:val=""/>
      <w:lvlJc w:val="left"/>
      <w:pPr>
        <w:tabs>
          <w:tab w:val="left" w:pos="1200"/>
        </w:tabs>
        <w:ind w:left="1200" w:hanging="420"/>
      </w:pPr>
      <w:rPr>
        <w:rFonts w:hint="default" w:ascii="Wingdings" w:hAnsi="Wingdings"/>
      </w:rPr>
    </w:lvl>
    <w:lvl w:ilvl="1" w:tentative="0">
      <w:start w:val="1"/>
      <w:numFmt w:val="bullet"/>
      <w:lvlText w:val=""/>
      <w:lvlJc w:val="left"/>
      <w:pPr>
        <w:tabs>
          <w:tab w:val="left" w:pos="1620"/>
        </w:tabs>
        <w:ind w:left="1620" w:hanging="420"/>
      </w:pPr>
      <w:rPr>
        <w:rFonts w:hint="default" w:ascii="Wingdings" w:hAnsi="Wingdings"/>
      </w:rPr>
    </w:lvl>
    <w:lvl w:ilvl="2" w:tentative="0">
      <w:start w:val="1"/>
      <w:numFmt w:val="bullet"/>
      <w:lvlText w:val=""/>
      <w:lvlJc w:val="left"/>
      <w:pPr>
        <w:tabs>
          <w:tab w:val="left" w:pos="2040"/>
        </w:tabs>
        <w:ind w:left="2040" w:hanging="420"/>
      </w:pPr>
      <w:rPr>
        <w:rFonts w:hint="default" w:ascii="Wingdings" w:hAnsi="Wingdings"/>
      </w:rPr>
    </w:lvl>
    <w:lvl w:ilvl="3" w:tentative="0">
      <w:start w:val="1"/>
      <w:numFmt w:val="bullet"/>
      <w:lvlText w:val=""/>
      <w:lvlJc w:val="left"/>
      <w:pPr>
        <w:tabs>
          <w:tab w:val="left" w:pos="2460"/>
        </w:tabs>
        <w:ind w:left="2460" w:hanging="420"/>
      </w:pPr>
      <w:rPr>
        <w:rFonts w:hint="default" w:ascii="Wingdings" w:hAnsi="Wingdings"/>
      </w:rPr>
    </w:lvl>
    <w:lvl w:ilvl="4" w:tentative="0">
      <w:start w:val="1"/>
      <w:numFmt w:val="bullet"/>
      <w:lvlText w:val=""/>
      <w:lvlJc w:val="left"/>
      <w:pPr>
        <w:tabs>
          <w:tab w:val="left" w:pos="2880"/>
        </w:tabs>
        <w:ind w:left="2880" w:hanging="420"/>
      </w:pPr>
      <w:rPr>
        <w:rFonts w:hint="default" w:ascii="Wingdings" w:hAnsi="Wingdings"/>
      </w:rPr>
    </w:lvl>
    <w:lvl w:ilvl="5" w:tentative="0">
      <w:start w:val="1"/>
      <w:numFmt w:val="bullet"/>
      <w:lvlText w:val=""/>
      <w:lvlJc w:val="left"/>
      <w:pPr>
        <w:tabs>
          <w:tab w:val="left" w:pos="3300"/>
        </w:tabs>
        <w:ind w:left="3300" w:hanging="420"/>
      </w:pPr>
      <w:rPr>
        <w:rFonts w:hint="default" w:ascii="Wingdings" w:hAnsi="Wingdings"/>
      </w:rPr>
    </w:lvl>
    <w:lvl w:ilvl="6" w:tentative="0">
      <w:start w:val="1"/>
      <w:numFmt w:val="bullet"/>
      <w:lvlText w:val=""/>
      <w:lvlJc w:val="left"/>
      <w:pPr>
        <w:tabs>
          <w:tab w:val="left" w:pos="3720"/>
        </w:tabs>
        <w:ind w:left="3720" w:hanging="420"/>
      </w:pPr>
      <w:rPr>
        <w:rFonts w:hint="default" w:ascii="Wingdings" w:hAnsi="Wingdings"/>
      </w:rPr>
    </w:lvl>
    <w:lvl w:ilvl="7" w:tentative="0">
      <w:start w:val="1"/>
      <w:numFmt w:val="bullet"/>
      <w:lvlText w:val=""/>
      <w:lvlJc w:val="left"/>
      <w:pPr>
        <w:tabs>
          <w:tab w:val="left" w:pos="4140"/>
        </w:tabs>
        <w:ind w:left="4140" w:hanging="420"/>
      </w:pPr>
      <w:rPr>
        <w:rFonts w:hint="default" w:ascii="Wingdings" w:hAnsi="Wingdings"/>
      </w:rPr>
    </w:lvl>
    <w:lvl w:ilvl="8" w:tentative="0">
      <w:start w:val="1"/>
      <w:numFmt w:val="bullet"/>
      <w:lvlText w:val=""/>
      <w:lvlJc w:val="left"/>
      <w:pPr>
        <w:tabs>
          <w:tab w:val="left" w:pos="4560"/>
        </w:tabs>
        <w:ind w:left="4560" w:hanging="420"/>
      </w:pPr>
      <w:rPr>
        <w:rFonts w:hint="default" w:ascii="Wingdings" w:hAnsi="Wingdings"/>
      </w:rPr>
    </w:lvl>
  </w:abstractNum>
  <w:abstractNum w:abstractNumId="105">
    <w:nsid w:val="66DE2231"/>
    <w:multiLevelType w:val="multilevel"/>
    <w:tmpl w:val="66DE2231"/>
    <w:lvl w:ilvl="0" w:tentative="0">
      <w:start w:val="1"/>
      <w:numFmt w:val="chineseCountingThousand"/>
      <w:lvlText w:val="第%1章"/>
      <w:lvlJc w:val="left"/>
      <w:pPr>
        <w:tabs>
          <w:tab w:val="left" w:pos="1477"/>
        </w:tabs>
        <w:ind w:left="829" w:hanging="432"/>
      </w:pPr>
    </w:lvl>
    <w:lvl w:ilvl="1" w:tentative="0">
      <w:start w:val="1"/>
      <w:numFmt w:val="decimal"/>
      <w:isLgl/>
      <w:lvlText w:val="%1.%2"/>
      <w:lvlJc w:val="left"/>
      <w:pPr>
        <w:tabs>
          <w:tab w:val="left" w:pos="973"/>
        </w:tabs>
        <w:ind w:left="973" w:hanging="576"/>
      </w:pPr>
      <w:rPr>
        <w:rFonts w:hint="default" w:ascii="Times New Roman" w:hAnsi="Times New Roman" w:eastAsia="宋体" w:cs="Times New Roman"/>
        <w:b/>
        <w:i w:val="0"/>
      </w:rPr>
    </w:lvl>
    <w:lvl w:ilvl="2" w:tentative="0">
      <w:start w:val="1"/>
      <w:numFmt w:val="decimal"/>
      <w:isLgl/>
      <w:lvlText w:val="%1.%2.%3"/>
      <w:lvlJc w:val="left"/>
      <w:pPr>
        <w:tabs>
          <w:tab w:val="left" w:pos="1117"/>
        </w:tabs>
        <w:ind w:left="1117" w:hanging="720"/>
      </w:pPr>
      <w:rPr>
        <w:rFonts w:hint="default" w:ascii="Times New Roman" w:hAnsi="Times New Roman" w:eastAsia="宋体" w:cs="Times New Roman"/>
        <w:b/>
        <w:i w:val="0"/>
      </w:rPr>
    </w:lvl>
    <w:lvl w:ilvl="3" w:tentative="0">
      <w:start w:val="1"/>
      <w:numFmt w:val="decimal"/>
      <w:pStyle w:val="1042"/>
      <w:isLgl/>
      <w:lvlText w:val="%1.%2.%3.%4"/>
      <w:lvlJc w:val="left"/>
      <w:pPr>
        <w:tabs>
          <w:tab w:val="left" w:pos="1261"/>
        </w:tabs>
        <w:ind w:left="1261" w:hanging="864"/>
      </w:pPr>
      <w:rPr>
        <w:rFonts w:hint="default" w:ascii="Times New Roman" w:hAnsi="Times New Roman" w:eastAsia="宋体" w:cs="Times New Roman"/>
        <w:b/>
        <w:i w:val="0"/>
      </w:rPr>
    </w:lvl>
    <w:lvl w:ilvl="4" w:tentative="0">
      <w:start w:val="1"/>
      <w:numFmt w:val="decimal"/>
      <w:isLgl/>
      <w:lvlText w:val="%1.%2.%3.%4.%5"/>
      <w:lvlJc w:val="left"/>
      <w:pPr>
        <w:tabs>
          <w:tab w:val="left" w:pos="1477"/>
        </w:tabs>
        <w:ind w:left="1405" w:hanging="1008"/>
      </w:pPr>
      <w:rPr>
        <w:rFonts w:hint="default" w:ascii="Times New Roman" w:hAnsi="Times New Roman" w:eastAsia="宋体" w:cs="Times New Roman"/>
        <w:b/>
        <w:i w:val="0"/>
      </w:rPr>
    </w:lvl>
    <w:lvl w:ilvl="5" w:tentative="0">
      <w:start w:val="1"/>
      <w:numFmt w:val="decimal"/>
      <w:lvlText w:val="%1.%2.%3.%4.%5.%6"/>
      <w:lvlJc w:val="left"/>
      <w:pPr>
        <w:tabs>
          <w:tab w:val="left" w:pos="1549"/>
        </w:tabs>
        <w:ind w:left="1549" w:hanging="1152"/>
      </w:pPr>
    </w:lvl>
    <w:lvl w:ilvl="6" w:tentative="0">
      <w:start w:val="1"/>
      <w:numFmt w:val="decimal"/>
      <w:lvlText w:val="%1.%2.%3.%4.%5.%6.%7"/>
      <w:lvlJc w:val="left"/>
      <w:pPr>
        <w:tabs>
          <w:tab w:val="left" w:pos="1837"/>
        </w:tabs>
        <w:ind w:left="1693" w:hanging="1296"/>
      </w:pPr>
    </w:lvl>
    <w:lvl w:ilvl="7" w:tentative="0">
      <w:start w:val="1"/>
      <w:numFmt w:val="decimal"/>
      <w:lvlText w:val="%1.%2.%3.%4.%5.%6.%7.%8"/>
      <w:lvlJc w:val="left"/>
      <w:pPr>
        <w:tabs>
          <w:tab w:val="left" w:pos="1837"/>
        </w:tabs>
        <w:ind w:left="1837" w:hanging="1440"/>
      </w:pPr>
    </w:lvl>
    <w:lvl w:ilvl="8" w:tentative="0">
      <w:start w:val="1"/>
      <w:numFmt w:val="decimal"/>
      <w:lvlText w:val="%1.%2.%3.%4.%5.%6.%7.%8.%9"/>
      <w:lvlJc w:val="left"/>
      <w:pPr>
        <w:tabs>
          <w:tab w:val="left" w:pos="1981"/>
        </w:tabs>
        <w:ind w:left="1981" w:hanging="1584"/>
      </w:pPr>
    </w:lvl>
  </w:abstractNum>
  <w:abstractNum w:abstractNumId="106">
    <w:nsid w:val="677C4517"/>
    <w:multiLevelType w:val="multilevel"/>
    <w:tmpl w:val="677C4517"/>
    <w:lvl w:ilvl="0" w:tentative="0">
      <w:start w:val="1"/>
      <w:numFmt w:val="bullet"/>
      <w:pStyle w:val="591"/>
      <w:lvlText w:val=""/>
      <w:lvlJc w:val="left"/>
      <w:pPr>
        <w:tabs>
          <w:tab w:val="left" w:pos="1140"/>
        </w:tabs>
        <w:ind w:left="1140" w:hanging="420"/>
      </w:pPr>
      <w:rPr>
        <w:rFonts w:hint="default" w:ascii="Wingdings" w:hAnsi="Wingdings"/>
      </w:rPr>
    </w:lvl>
    <w:lvl w:ilvl="1" w:tentative="0">
      <w:start w:val="1"/>
      <w:numFmt w:val="decimal"/>
      <w:lvlText w:val="%2."/>
      <w:lvlJc w:val="left"/>
      <w:pPr>
        <w:tabs>
          <w:tab w:val="left" w:pos="1560"/>
        </w:tabs>
        <w:ind w:left="1560" w:hanging="420"/>
      </w:p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bullet"/>
      <w:lvlText w:val=""/>
      <w:lvlJc w:val="left"/>
      <w:pPr>
        <w:tabs>
          <w:tab w:val="left" w:pos="2400"/>
        </w:tabs>
        <w:ind w:left="2400" w:hanging="420"/>
      </w:pPr>
      <w:rPr>
        <w:rFonts w:hint="default" w:ascii="Wingdings" w:hAnsi="Wingdings"/>
      </w:rPr>
    </w:lvl>
    <w:lvl w:ilvl="4" w:tentative="0">
      <w:start w:val="1"/>
      <w:numFmt w:val="bullet"/>
      <w:lvlText w:val=""/>
      <w:lvlJc w:val="left"/>
      <w:pPr>
        <w:tabs>
          <w:tab w:val="left" w:pos="2820"/>
        </w:tabs>
        <w:ind w:left="2820" w:hanging="420"/>
      </w:pPr>
      <w:rPr>
        <w:rFonts w:hint="default" w:ascii="Wingdings" w:hAnsi="Wingdings"/>
      </w:rPr>
    </w:lvl>
    <w:lvl w:ilvl="5" w:tentative="0">
      <w:start w:val="1"/>
      <w:numFmt w:val="bullet"/>
      <w:lvlText w:val=""/>
      <w:lvlJc w:val="left"/>
      <w:pPr>
        <w:tabs>
          <w:tab w:val="left" w:pos="3240"/>
        </w:tabs>
        <w:ind w:left="3240" w:hanging="420"/>
      </w:pPr>
      <w:rPr>
        <w:rFonts w:hint="default" w:ascii="Wingdings" w:hAnsi="Wingdings"/>
      </w:rPr>
    </w:lvl>
    <w:lvl w:ilvl="6" w:tentative="0">
      <w:start w:val="1"/>
      <w:numFmt w:val="bullet"/>
      <w:lvlText w:val=""/>
      <w:lvlJc w:val="left"/>
      <w:pPr>
        <w:tabs>
          <w:tab w:val="left" w:pos="3660"/>
        </w:tabs>
        <w:ind w:left="3660" w:hanging="420"/>
      </w:pPr>
      <w:rPr>
        <w:rFonts w:hint="default" w:ascii="Wingdings" w:hAnsi="Wingdings"/>
      </w:rPr>
    </w:lvl>
    <w:lvl w:ilvl="7" w:tentative="0">
      <w:start w:val="1"/>
      <w:numFmt w:val="bullet"/>
      <w:lvlText w:val=""/>
      <w:lvlJc w:val="left"/>
      <w:pPr>
        <w:tabs>
          <w:tab w:val="left" w:pos="4080"/>
        </w:tabs>
        <w:ind w:left="4080" w:hanging="420"/>
      </w:pPr>
      <w:rPr>
        <w:rFonts w:hint="default" w:ascii="Wingdings" w:hAnsi="Wingdings"/>
      </w:rPr>
    </w:lvl>
    <w:lvl w:ilvl="8" w:tentative="0">
      <w:start w:val="1"/>
      <w:numFmt w:val="bullet"/>
      <w:lvlText w:val=""/>
      <w:lvlJc w:val="left"/>
      <w:pPr>
        <w:tabs>
          <w:tab w:val="left" w:pos="4500"/>
        </w:tabs>
        <w:ind w:left="4500" w:hanging="420"/>
      </w:pPr>
      <w:rPr>
        <w:rFonts w:hint="default" w:ascii="Wingdings" w:hAnsi="Wingdings"/>
      </w:rPr>
    </w:lvl>
  </w:abstractNum>
  <w:abstractNum w:abstractNumId="107">
    <w:nsid w:val="68804DFB"/>
    <w:multiLevelType w:val="multilevel"/>
    <w:tmpl w:val="68804DFB"/>
    <w:lvl w:ilvl="0" w:tentative="0">
      <w:start w:val="1"/>
      <w:numFmt w:val="decimal"/>
      <w:pStyle w:val="441"/>
      <w:lvlText w:val="%1."/>
      <w:lvlJc w:val="left"/>
      <w:pPr>
        <w:tabs>
          <w:tab w:val="left" w:pos="360"/>
        </w:tabs>
        <w:ind w:left="360" w:hanging="360"/>
      </w:pPr>
    </w:lvl>
    <w:lvl w:ilvl="1" w:tentative="0">
      <w:start w:val="1"/>
      <w:numFmt w:val="decimal"/>
      <w:pStyle w:val="442"/>
      <w:lvlText w:val="%1.%2."/>
      <w:lvlJc w:val="left"/>
      <w:pPr>
        <w:tabs>
          <w:tab w:val="left" w:pos="1080"/>
        </w:tabs>
        <w:ind w:left="720" w:hanging="360"/>
      </w:pPr>
      <w:rPr>
        <w:lang w:eastAsia="zh-CN"/>
      </w:rPr>
    </w:lvl>
    <w:lvl w:ilvl="2" w:tentative="0">
      <w:start w:val="1"/>
      <w:numFmt w:val="decimal"/>
      <w:pStyle w:val="443"/>
      <w:lvlText w:val="%1.%2.%3."/>
      <w:lvlJc w:val="left"/>
      <w:pPr>
        <w:tabs>
          <w:tab w:val="left" w:pos="1440"/>
        </w:tabs>
        <w:ind w:left="1080" w:hanging="360"/>
      </w:pPr>
    </w:lvl>
    <w:lvl w:ilvl="3" w:tentative="0">
      <w:start w:val="1"/>
      <w:numFmt w:val="decimal"/>
      <w:pStyle w:val="444"/>
      <w:lvlText w:val="%1.%2.%3.%4."/>
      <w:lvlJc w:val="left"/>
      <w:pPr>
        <w:tabs>
          <w:tab w:val="left" w:pos="2480"/>
        </w:tabs>
        <w:ind w:left="1760" w:hanging="360"/>
      </w:pPr>
    </w:lvl>
    <w:lvl w:ilvl="4" w:tentative="0">
      <w:start w:val="1"/>
      <w:numFmt w:val="lowerLetter"/>
      <w:lvlText w:val="(%5)"/>
      <w:lvlJc w:val="left"/>
      <w:pPr>
        <w:tabs>
          <w:tab w:val="left" w:pos="1800"/>
        </w:tabs>
        <w:ind w:left="1800" w:hanging="360"/>
      </w:pPr>
    </w:lvl>
    <w:lvl w:ilvl="5" w:tentative="0">
      <w:start w:val="1"/>
      <w:numFmt w:val="lowerRoman"/>
      <w:lvlText w:val="(%6)"/>
      <w:lvlJc w:val="left"/>
      <w:pPr>
        <w:tabs>
          <w:tab w:val="left" w:pos="2160"/>
        </w:tabs>
        <w:ind w:left="2160" w:hanging="360"/>
      </w:pPr>
    </w:lvl>
    <w:lvl w:ilvl="6" w:tentative="0">
      <w:start w:val="1"/>
      <w:numFmt w:val="decimal"/>
      <w:lvlText w:val="%7."/>
      <w:lvlJc w:val="left"/>
      <w:pPr>
        <w:tabs>
          <w:tab w:val="left" w:pos="2520"/>
        </w:tabs>
        <w:ind w:left="2520" w:hanging="360"/>
      </w:pPr>
    </w:lvl>
    <w:lvl w:ilvl="7" w:tentative="0">
      <w:start w:val="1"/>
      <w:numFmt w:val="lowerLetter"/>
      <w:lvlText w:val="%8."/>
      <w:lvlJc w:val="left"/>
      <w:pPr>
        <w:tabs>
          <w:tab w:val="left" w:pos="2880"/>
        </w:tabs>
        <w:ind w:left="2880" w:hanging="360"/>
      </w:pPr>
    </w:lvl>
    <w:lvl w:ilvl="8" w:tentative="0">
      <w:start w:val="1"/>
      <w:numFmt w:val="lowerRoman"/>
      <w:lvlText w:val="%9."/>
      <w:lvlJc w:val="left"/>
      <w:pPr>
        <w:tabs>
          <w:tab w:val="left" w:pos="3240"/>
        </w:tabs>
        <w:ind w:left="3240" w:hanging="360"/>
      </w:pPr>
    </w:lvl>
  </w:abstractNum>
  <w:abstractNum w:abstractNumId="108">
    <w:nsid w:val="68F13A36"/>
    <w:multiLevelType w:val="multilevel"/>
    <w:tmpl w:val="68F13A36"/>
    <w:lvl w:ilvl="0" w:tentative="0">
      <w:start w:val="1"/>
      <w:numFmt w:val="decimal"/>
      <w:pStyle w:val="669"/>
      <w:lvlText w:val="表%1."/>
      <w:lvlJc w:val="left"/>
      <w:pPr>
        <w:tabs>
          <w:tab w:val="left" w:pos="1050"/>
        </w:tabs>
        <w:ind w:left="1050" w:hanging="51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9">
    <w:nsid w:val="69314D3E"/>
    <w:multiLevelType w:val="multilevel"/>
    <w:tmpl w:val="69314D3E"/>
    <w:lvl w:ilvl="0" w:tentative="0">
      <w:start w:val="1"/>
      <w:numFmt w:val="bullet"/>
      <w:pStyle w:val="861"/>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0">
    <w:nsid w:val="6A3B167D"/>
    <w:multiLevelType w:val="multilevel"/>
    <w:tmpl w:val="6A3B167D"/>
    <w:lvl w:ilvl="0" w:tentative="0">
      <w:start w:val="1"/>
      <w:numFmt w:val="bullet"/>
      <w:pStyle w:val="2070"/>
      <w:lvlText w:val=""/>
      <w:lvlJc w:val="left"/>
      <w:pPr>
        <w:ind w:left="42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11">
    <w:nsid w:val="6A883CD6"/>
    <w:multiLevelType w:val="multilevel"/>
    <w:tmpl w:val="6A883CD6"/>
    <w:lvl w:ilvl="0" w:tentative="0">
      <w:start w:val="1"/>
      <w:numFmt w:val="decimal"/>
      <w:pStyle w:val="1487"/>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12">
    <w:nsid w:val="6CB362A0"/>
    <w:multiLevelType w:val="multilevel"/>
    <w:tmpl w:val="6CB362A0"/>
    <w:lvl w:ilvl="0" w:tentative="0">
      <w:start w:val="1"/>
      <w:numFmt w:val="decimal"/>
      <w:lvlText w:val="%1"/>
      <w:lvlJc w:val="left"/>
      <w:pPr>
        <w:tabs>
          <w:tab w:val="left" w:pos="432"/>
        </w:tabs>
        <w:ind w:left="432" w:hanging="432"/>
      </w:pPr>
    </w:lvl>
    <w:lvl w:ilvl="1" w:tentative="0">
      <w:start w:val="1"/>
      <w:numFmt w:val="none"/>
      <w:pStyle w:val="756"/>
      <w:lvlText w:val="3.1"/>
      <w:lvlJc w:val="left"/>
      <w:pPr>
        <w:tabs>
          <w:tab w:val="left" w:pos="576"/>
        </w:tabs>
        <w:ind w:left="576" w:hanging="576"/>
      </w:pPr>
    </w:lvl>
    <w:lvl w:ilvl="2" w:tentative="0">
      <w:start w:val="1"/>
      <w:numFmt w:val="none"/>
      <w:lvlText w:val="3.1.1"/>
      <w:lvlJc w:val="left"/>
      <w:pPr>
        <w:tabs>
          <w:tab w:val="left" w:pos="720"/>
        </w:tabs>
        <w:ind w:left="720" w:hanging="720"/>
      </w:pPr>
    </w:lvl>
    <w:lvl w:ilvl="3" w:tentative="0">
      <w:start w:val="1"/>
      <w:numFmt w:val="none"/>
      <w:lvlText w:val="3.1.1.1"/>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13">
    <w:nsid w:val="6CEA2025"/>
    <w:multiLevelType w:val="multilevel"/>
    <w:tmpl w:val="6CEA2025"/>
    <w:lvl w:ilvl="0" w:tentative="0">
      <w:start w:val="1"/>
      <w:numFmt w:val="none"/>
      <w:pStyle w:val="122"/>
      <w:suff w:val="nothing"/>
      <w:lvlText w:val="%1"/>
      <w:lvlJc w:val="left"/>
      <w:pPr>
        <w:ind w:left="0" w:firstLine="0"/>
      </w:pPr>
      <w:rPr>
        <w:rFonts w:hint="default" w:ascii="Times New Roman" w:hAnsi="Times New Roman"/>
        <w:b/>
        <w:i w:val="0"/>
        <w:sz w:val="21"/>
      </w:rPr>
    </w:lvl>
    <w:lvl w:ilvl="1" w:tentative="0">
      <w:start w:val="1"/>
      <w:numFmt w:val="decimal"/>
      <w:pStyle w:val="123"/>
      <w:suff w:val="nothing"/>
      <w:lvlText w:val="%1%2　"/>
      <w:lvlJc w:val="left"/>
      <w:pPr>
        <w:ind w:left="0" w:firstLine="0"/>
      </w:pPr>
      <w:rPr>
        <w:rFonts w:hint="eastAsia" w:ascii="黑体" w:hAnsi="Times New Roman" w:eastAsia="黑体"/>
        <w:b w:val="0"/>
        <w:i w:val="0"/>
        <w:sz w:val="28"/>
        <w:szCs w:val="28"/>
      </w:rPr>
    </w:lvl>
    <w:lvl w:ilvl="2" w:tentative="0">
      <w:start w:val="1"/>
      <w:numFmt w:val="decimal"/>
      <w:pStyle w:val="124"/>
      <w:suff w:val="nothing"/>
      <w:lvlText w:val="%1%2.%3　"/>
      <w:lvlJc w:val="left"/>
      <w:pPr>
        <w:ind w:left="1575" w:firstLine="0"/>
      </w:pPr>
      <w:rPr>
        <w:rFonts w:hint="eastAsia" w:ascii="黑体" w:hAnsi="Times New Roman" w:eastAsia="黑体"/>
        <w:b w:val="0"/>
        <w:i w:val="0"/>
        <w:sz w:val="24"/>
        <w:szCs w:val="24"/>
      </w:rPr>
    </w:lvl>
    <w:lvl w:ilvl="3" w:tentative="0">
      <w:start w:val="1"/>
      <w:numFmt w:val="decimal"/>
      <w:pStyle w:val="125"/>
      <w:suff w:val="nothing"/>
      <w:lvlText w:val="%1%2.%3.%4　"/>
      <w:lvlJc w:val="left"/>
      <w:pPr>
        <w:ind w:left="851" w:firstLine="0"/>
      </w:pPr>
      <w:rPr>
        <w:rFonts w:hint="eastAsia" w:ascii="黑体" w:hAnsi="Times New Roman" w:eastAsia="黑体"/>
        <w:b w:val="0"/>
        <w:i w:val="0"/>
        <w:sz w:val="21"/>
        <w:szCs w:val="21"/>
      </w:rPr>
    </w:lvl>
    <w:lvl w:ilvl="4" w:tentative="0">
      <w:start w:val="1"/>
      <w:numFmt w:val="decimal"/>
      <w:pStyle w:val="126"/>
      <w:suff w:val="nothing"/>
      <w:lvlText w:val="%1%2.%3.%4.%5　"/>
      <w:lvlJc w:val="left"/>
      <w:pPr>
        <w:ind w:left="0" w:firstLine="0"/>
      </w:pPr>
      <w:rPr>
        <w:rFonts w:hint="eastAsia" w:ascii="黑体" w:hAnsi="Times New Roman" w:eastAsia="黑体"/>
        <w:b w:val="0"/>
        <w:i w:val="0"/>
        <w:sz w:val="21"/>
      </w:rPr>
    </w:lvl>
    <w:lvl w:ilvl="5" w:tentative="0">
      <w:start w:val="1"/>
      <w:numFmt w:val="decimal"/>
      <w:pStyle w:val="127"/>
      <w:suff w:val="nothing"/>
      <w:lvlText w:val="%1%2.%3.%4.%5.%6　"/>
      <w:lvlJc w:val="left"/>
      <w:pPr>
        <w:ind w:left="0" w:firstLine="0"/>
      </w:pPr>
      <w:rPr>
        <w:rFonts w:hint="eastAsia" w:ascii="黑体" w:hAnsi="Times New Roman" w:eastAsia="黑体"/>
        <w:b w:val="0"/>
        <w:i w:val="0"/>
        <w:sz w:val="21"/>
      </w:rPr>
    </w:lvl>
    <w:lvl w:ilvl="6" w:tentative="0">
      <w:start w:val="1"/>
      <w:numFmt w:val="decimal"/>
      <w:pStyle w:val="128"/>
      <w:suff w:val="nothing"/>
      <w:lvlText w:val="%1%2.%3.%4.%5.%6.%7　"/>
      <w:lvlJc w:val="left"/>
      <w:pPr>
        <w:ind w:left="709"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14">
    <w:nsid w:val="6E3A72C8"/>
    <w:multiLevelType w:val="multilevel"/>
    <w:tmpl w:val="6E3A72C8"/>
    <w:lvl w:ilvl="0" w:tentative="0">
      <w:start w:val="1"/>
      <w:numFmt w:val="bullet"/>
      <w:pStyle w:val="545"/>
      <w:lvlText w:val=""/>
      <w:lvlJc w:val="left"/>
      <w:pPr>
        <w:tabs>
          <w:tab w:val="left" w:pos="1327"/>
        </w:tabs>
        <w:ind w:left="1327"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5">
    <w:nsid w:val="6E6C6760"/>
    <w:multiLevelType w:val="multilevel"/>
    <w:tmpl w:val="6E6C6760"/>
    <w:lvl w:ilvl="0" w:tentative="0">
      <w:start w:val="1"/>
      <w:numFmt w:val="decimal"/>
      <w:pStyle w:val="95"/>
      <w:suff w:val="nothing"/>
      <w:lvlText w:val="第%1章  "/>
      <w:lvlJc w:val="left"/>
      <w:pPr>
        <w:ind w:left="0" w:firstLine="0"/>
      </w:pPr>
      <w:rPr>
        <w:rFonts w:hint="default" w:ascii="Arial" w:hAnsi="Arial" w:cs="Arial"/>
        <w:b/>
        <w:bCs/>
        <w:i w:val="0"/>
        <w:iCs w:val="0"/>
        <w:caps w:val="0"/>
        <w:strike w:val="0"/>
        <w:dstrike w:val="0"/>
        <w:vanish w:val="0"/>
        <w:sz w:val="36"/>
        <w:szCs w:val="36"/>
        <w:u w:val="none"/>
        <w:vertAlign w:val="baseline"/>
      </w:rPr>
    </w:lvl>
    <w:lvl w:ilvl="1" w:tentative="0">
      <w:start w:val="1"/>
      <w:numFmt w:val="decimal"/>
      <w:suff w:val="nothing"/>
      <w:lvlText w:val="%1.%2  "/>
      <w:lvlJc w:val="left"/>
      <w:pPr>
        <w:ind w:left="0" w:firstLine="0"/>
      </w:pPr>
      <w:rPr>
        <w:rFonts w:hint="default" w:ascii="Arial" w:hAnsi="Arial" w:cs="Arial"/>
        <w:b w:val="0"/>
        <w:bCs w:val="0"/>
        <w:i w:val="0"/>
        <w:iCs w:val="0"/>
        <w:caps w:val="0"/>
        <w:strike w:val="0"/>
        <w:dstrike w:val="0"/>
        <w:vanish w:val="0"/>
        <w:sz w:val="30"/>
        <w:szCs w:val="30"/>
        <w:u w:val="none"/>
        <w:vertAlign w:val="baseline"/>
      </w:rPr>
    </w:lvl>
    <w:lvl w:ilvl="2" w:tentative="0">
      <w:start w:val="1"/>
      <w:numFmt w:val="decimal"/>
      <w:suff w:val="nothing"/>
      <w:lvlText w:val="%1.%2.%3  "/>
      <w:lvlJc w:val="left"/>
      <w:pPr>
        <w:ind w:left="0" w:firstLine="0"/>
      </w:pPr>
      <w:rPr>
        <w:rFonts w:hint="default" w:ascii="Arial" w:hAnsi="Arial" w:cs="Arial"/>
        <w:b w:val="0"/>
        <w:bCs w:val="0"/>
        <w:i w:val="0"/>
        <w:iCs w:val="0"/>
        <w:caps w:val="0"/>
        <w:strike w:val="0"/>
        <w:dstrike w:val="0"/>
        <w:vanish w:val="0"/>
        <w:sz w:val="24"/>
        <w:szCs w:val="24"/>
        <w:u w:val="none"/>
        <w:vertAlign w:val="baseline"/>
      </w:rPr>
    </w:lvl>
    <w:lvl w:ilvl="3" w:tentative="0">
      <w:start w:val="1"/>
      <w:numFmt w:val="decimal"/>
      <w:suff w:val="nothing"/>
      <w:lvlText w:val="%4. "/>
      <w:lvlJc w:val="left"/>
      <w:pPr>
        <w:ind w:left="1389" w:hanging="255"/>
      </w:pPr>
      <w:rPr>
        <w:rFonts w:hint="default" w:ascii="Arial" w:hAnsi="Arial" w:cs="Arial"/>
        <w:b w:val="0"/>
        <w:bCs w:val="0"/>
        <w:i w:val="0"/>
        <w:iCs w:val="0"/>
        <w:caps w:val="0"/>
        <w:strike w:val="0"/>
        <w:dstrike w:val="0"/>
        <w:vanish w:val="0"/>
        <w:sz w:val="20"/>
        <w:szCs w:val="20"/>
        <w:u w:val="none"/>
        <w:vertAlign w:val="baseline"/>
      </w:rPr>
    </w:lvl>
    <w:lvl w:ilvl="4" w:tentative="0">
      <w:start w:val="1"/>
      <w:numFmt w:val="decimal"/>
      <w:lvlText w:val="(%5)"/>
      <w:lvlJc w:val="left"/>
      <w:pPr>
        <w:tabs>
          <w:tab w:val="left" w:pos="1644"/>
        </w:tabs>
        <w:ind w:left="1644" w:hanging="510"/>
      </w:pPr>
      <w:rPr>
        <w:rFonts w:hint="default" w:ascii="Arial" w:hAnsi="Arial" w:eastAsia="宋体" w:cs="Times New Roman"/>
        <w:b w:val="0"/>
        <w:bCs w:val="0"/>
        <w:i w:val="0"/>
        <w:iCs w:val="0"/>
        <w:caps w:val="0"/>
        <w:strike w:val="0"/>
        <w:dstrike w:val="0"/>
        <w:vanish w:val="0"/>
        <w:color w:val="auto"/>
        <w:spacing w:val="0"/>
        <w:w w:val="100"/>
        <w:kern w:val="0"/>
        <w:position w:val="0"/>
        <w:sz w:val="21"/>
        <w:szCs w:val="21"/>
        <w:u w:val="none"/>
        <w:vertAlign w:val="baseline"/>
      </w:rPr>
    </w:lvl>
    <w:lvl w:ilvl="5" w:tentative="0">
      <w:start w:val="1"/>
      <w:numFmt w:val="decimal"/>
      <w:lvlRestart w:val="1"/>
      <w:suff w:val="space"/>
      <w:lvlText w:val="图%1-%6"/>
      <w:lvlJc w:val="left"/>
      <w:pPr>
        <w:ind w:left="1134" w:firstLine="0"/>
      </w:pPr>
      <w:rPr>
        <w:rFonts w:hint="default" w:ascii="Arial" w:hAnsi="Arial" w:eastAsia="黑体" w:cs="Times New Roman"/>
        <w:b w:val="0"/>
        <w:bCs w:val="0"/>
        <w:i w:val="0"/>
        <w:iCs w:val="0"/>
        <w:strike w:val="0"/>
        <w:dstrike w:val="0"/>
        <w:sz w:val="18"/>
        <w:szCs w:val="18"/>
        <w:u w:val="none"/>
      </w:rPr>
    </w:lvl>
    <w:lvl w:ilvl="6" w:tentative="0">
      <w:start w:val="1"/>
      <w:numFmt w:val="decimal"/>
      <w:lvlRestart w:val="1"/>
      <w:suff w:val="space"/>
      <w:lvlText w:val="表%1-%7"/>
      <w:lvlJc w:val="left"/>
      <w:pPr>
        <w:ind w:left="1134" w:firstLine="0"/>
      </w:pPr>
      <w:rPr>
        <w:rFonts w:hint="default" w:ascii="Arial" w:hAnsi="Arial" w:eastAsia="黑体" w:cs="Times New Roman"/>
        <w:b w:val="0"/>
        <w:bCs w:val="0"/>
        <w:i w:val="0"/>
        <w:iCs w:val="0"/>
        <w:caps w:val="0"/>
        <w:strike w:val="0"/>
        <w:dstrike w:val="0"/>
        <w:vanish w:val="0"/>
        <w:color w:val="auto"/>
        <w:spacing w:val="0"/>
        <w:w w:val="100"/>
        <w:kern w:val="0"/>
        <w:position w:val="0"/>
        <w:sz w:val="18"/>
        <w:szCs w:val="18"/>
        <w:u w:val="none"/>
        <w:vertAlign w:val="baseline"/>
      </w:rPr>
    </w:lvl>
    <w:lvl w:ilvl="7" w:tentative="0">
      <w:start w:val="1"/>
      <w:numFmt w:val="none"/>
      <w:suff w:val="nothing"/>
      <w:lvlText w:val=""/>
      <w:lvlJc w:val="left"/>
      <w:pPr>
        <w:ind w:left="0" w:firstLine="0"/>
      </w:pPr>
    </w:lvl>
    <w:lvl w:ilvl="8" w:tentative="0">
      <w:start w:val="1"/>
      <w:numFmt w:val="decimal"/>
      <w:lvlText w:val="步骤%9："/>
      <w:lvlJc w:val="left"/>
      <w:pPr>
        <w:tabs>
          <w:tab w:val="left" w:pos="1134"/>
        </w:tabs>
        <w:ind w:left="1134" w:hanging="907"/>
      </w:pPr>
      <w:rPr>
        <w:rFonts w:hint="default" w:ascii="Arial" w:hAnsi="Arial" w:eastAsia="宋体" w:cs="Times New Roman"/>
        <w:b/>
        <w:bCs/>
        <w:i w:val="0"/>
        <w:iCs w:val="0"/>
        <w:sz w:val="21"/>
        <w:szCs w:val="21"/>
      </w:rPr>
    </w:lvl>
  </w:abstractNum>
  <w:abstractNum w:abstractNumId="116">
    <w:nsid w:val="70E01D76"/>
    <w:multiLevelType w:val="multilevel"/>
    <w:tmpl w:val="70E01D76"/>
    <w:lvl w:ilvl="0" w:tentative="0">
      <w:start w:val="1"/>
      <w:numFmt w:val="decimal"/>
      <w:pStyle w:val="3"/>
      <w:lvlText w:val="%1."/>
      <w:lvlJc w:val="left"/>
      <w:pPr>
        <w:ind w:left="432" w:hanging="432"/>
      </w:pPr>
    </w:lvl>
    <w:lvl w:ilvl="1" w:tentative="0">
      <w:start w:val="1"/>
      <w:numFmt w:val="decimal"/>
      <w:pStyle w:val="4"/>
      <w:lvlText w:val="%1.%2"/>
      <w:lvlJc w:val="left"/>
      <w:pPr>
        <w:ind w:left="578"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17">
    <w:nsid w:val="71593FD8"/>
    <w:multiLevelType w:val="multilevel"/>
    <w:tmpl w:val="71593FD8"/>
    <w:lvl w:ilvl="0" w:tentative="0">
      <w:start w:val="1"/>
      <w:numFmt w:val="decimal"/>
      <w:pStyle w:val="748"/>
      <w:lvlText w:val="%1、"/>
      <w:lvlJc w:val="left"/>
      <w:pPr>
        <w:tabs>
          <w:tab w:val="left" w:pos="785"/>
        </w:tabs>
        <w:ind w:left="785" w:hanging="360"/>
      </w:pPr>
    </w:lvl>
    <w:lvl w:ilvl="1" w:tentative="0">
      <w:start w:val="1"/>
      <w:numFmt w:val="lowerLetter"/>
      <w:lvlText w:val="%2)"/>
      <w:lvlJc w:val="left"/>
      <w:pPr>
        <w:tabs>
          <w:tab w:val="left" w:pos="1265"/>
        </w:tabs>
        <w:ind w:left="1265" w:hanging="420"/>
      </w:pPr>
    </w:lvl>
    <w:lvl w:ilvl="2" w:tentative="0">
      <w:start w:val="1"/>
      <w:numFmt w:val="lowerRoman"/>
      <w:lvlText w:val="%3."/>
      <w:lvlJc w:val="right"/>
      <w:pPr>
        <w:tabs>
          <w:tab w:val="left" w:pos="1685"/>
        </w:tabs>
        <w:ind w:left="1685" w:hanging="420"/>
      </w:pPr>
    </w:lvl>
    <w:lvl w:ilvl="3" w:tentative="0">
      <w:start w:val="1"/>
      <w:numFmt w:val="decimal"/>
      <w:lvlText w:val="%4."/>
      <w:lvlJc w:val="left"/>
      <w:pPr>
        <w:tabs>
          <w:tab w:val="left" w:pos="2105"/>
        </w:tabs>
        <w:ind w:left="2105" w:hanging="420"/>
      </w:pPr>
    </w:lvl>
    <w:lvl w:ilvl="4" w:tentative="0">
      <w:start w:val="1"/>
      <w:numFmt w:val="lowerLetter"/>
      <w:lvlText w:val="%5)"/>
      <w:lvlJc w:val="left"/>
      <w:pPr>
        <w:tabs>
          <w:tab w:val="left" w:pos="2525"/>
        </w:tabs>
        <w:ind w:left="2525" w:hanging="420"/>
      </w:pPr>
    </w:lvl>
    <w:lvl w:ilvl="5" w:tentative="0">
      <w:start w:val="1"/>
      <w:numFmt w:val="lowerRoman"/>
      <w:lvlText w:val="%6."/>
      <w:lvlJc w:val="right"/>
      <w:pPr>
        <w:tabs>
          <w:tab w:val="left" w:pos="2945"/>
        </w:tabs>
        <w:ind w:left="2945" w:hanging="420"/>
      </w:pPr>
    </w:lvl>
    <w:lvl w:ilvl="6" w:tentative="0">
      <w:start w:val="1"/>
      <w:numFmt w:val="decimal"/>
      <w:lvlText w:val="%7."/>
      <w:lvlJc w:val="left"/>
      <w:pPr>
        <w:tabs>
          <w:tab w:val="left" w:pos="3365"/>
        </w:tabs>
        <w:ind w:left="3365" w:hanging="420"/>
      </w:pPr>
    </w:lvl>
    <w:lvl w:ilvl="7" w:tentative="0">
      <w:start w:val="1"/>
      <w:numFmt w:val="lowerLetter"/>
      <w:lvlText w:val="%8)"/>
      <w:lvlJc w:val="left"/>
      <w:pPr>
        <w:tabs>
          <w:tab w:val="left" w:pos="3785"/>
        </w:tabs>
        <w:ind w:left="3785" w:hanging="420"/>
      </w:pPr>
    </w:lvl>
    <w:lvl w:ilvl="8" w:tentative="0">
      <w:start w:val="1"/>
      <w:numFmt w:val="lowerRoman"/>
      <w:lvlText w:val="%9."/>
      <w:lvlJc w:val="right"/>
      <w:pPr>
        <w:tabs>
          <w:tab w:val="left" w:pos="4205"/>
        </w:tabs>
        <w:ind w:left="4205" w:hanging="420"/>
      </w:pPr>
    </w:lvl>
  </w:abstractNum>
  <w:abstractNum w:abstractNumId="118">
    <w:nsid w:val="715E696C"/>
    <w:multiLevelType w:val="multilevel"/>
    <w:tmpl w:val="715E696C"/>
    <w:lvl w:ilvl="0" w:tentative="0">
      <w:start w:val="3"/>
      <w:numFmt w:val="decimal"/>
      <w:pStyle w:val="946"/>
      <w:suff w:val="space"/>
      <w:lvlText w:val="第%1章"/>
      <w:lvlJc w:val="left"/>
      <w:pPr>
        <w:ind w:left="0" w:firstLine="0"/>
      </w:pPr>
      <w:rPr>
        <w:sz w:val="32"/>
      </w:rPr>
    </w:lvl>
    <w:lvl w:ilvl="1" w:tentative="0">
      <w:start w:val="1"/>
      <w:numFmt w:val="decimal"/>
      <w:pStyle w:val="947"/>
      <w:suff w:val="space"/>
      <w:lvlText w:val="%1.%2"/>
      <w:lvlJc w:val="left"/>
      <w:pPr>
        <w:ind w:left="0" w:firstLine="0"/>
      </w:pPr>
    </w:lvl>
    <w:lvl w:ilvl="2" w:tentative="0">
      <w:start w:val="1"/>
      <w:numFmt w:val="decimal"/>
      <w:suff w:val="space"/>
      <w:lvlText w:val="%1.%2.%3"/>
      <w:lvlJc w:val="left"/>
      <w:pPr>
        <w:ind w:left="0" w:firstLine="0"/>
      </w:pPr>
    </w:lvl>
    <w:lvl w:ilvl="3" w:tentative="0">
      <w:start w:val="1"/>
      <w:numFmt w:val="decimal"/>
      <w:suff w:val="space"/>
      <w:lvlText w:val="%1.%2.%3.%4"/>
      <w:lvlJc w:val="left"/>
      <w:pPr>
        <w:ind w:left="180" w:firstLine="0"/>
      </w:pPr>
    </w:lvl>
    <w:lvl w:ilvl="4" w:tentative="0">
      <w:start w:val="1"/>
      <w:numFmt w:val="decimal"/>
      <w:suff w:val="nothing"/>
      <w:lvlText w:val="%1.%2.%3.%4.%5"/>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19">
    <w:nsid w:val="72114ED4"/>
    <w:multiLevelType w:val="multilevel"/>
    <w:tmpl w:val="72114ED4"/>
    <w:lvl w:ilvl="0" w:tentative="0">
      <w:start w:val="1"/>
      <w:numFmt w:val="decimal"/>
      <w:pStyle w:val="632"/>
      <w:isLgl/>
      <w:lvlText w:val="%1."/>
      <w:lvlJc w:val="left"/>
      <w:pPr>
        <w:tabs>
          <w:tab w:val="left" w:pos="425"/>
        </w:tabs>
        <w:ind w:left="425" w:hanging="425"/>
      </w:pPr>
      <w:rPr>
        <w:rFonts w:hint="default" w:ascii="Times New Roman" w:hAnsi="Times New Roman" w:eastAsia="黑体" w:cs="Times New Roman"/>
        <w:sz w:val="21"/>
      </w:rPr>
    </w:lvl>
    <w:lvl w:ilvl="1" w:tentative="0">
      <w:start w:val="1"/>
      <w:numFmt w:val="decimal"/>
      <w:pStyle w:val="634"/>
      <w:lvlText w:val="%1.%2."/>
      <w:lvlJc w:val="left"/>
      <w:pPr>
        <w:tabs>
          <w:tab w:val="left" w:pos="567"/>
        </w:tabs>
        <w:ind w:left="567" w:hanging="567"/>
      </w:pPr>
    </w:lvl>
    <w:lvl w:ilvl="2" w:tentative="0">
      <w:start w:val="1"/>
      <w:numFmt w:val="decimal"/>
      <w:pStyle w:val="635"/>
      <w:lvlText w:val="%1.%2.%3."/>
      <w:lvlJc w:val="left"/>
      <w:pPr>
        <w:tabs>
          <w:tab w:val="left" w:pos="1134"/>
        </w:tabs>
        <w:ind w:left="1134" w:hanging="709"/>
      </w:pPr>
    </w:lvl>
    <w:lvl w:ilvl="3" w:tentative="0">
      <w:start w:val="1"/>
      <w:numFmt w:val="decimal"/>
      <w:pStyle w:val="636"/>
      <w:lvlText w:val="%1.%2.%3.%4."/>
      <w:lvlJc w:val="left"/>
      <w:pPr>
        <w:tabs>
          <w:tab w:val="left" w:pos="851"/>
        </w:tabs>
        <w:ind w:left="851" w:hanging="851"/>
      </w:pPr>
      <w:rPr>
        <w:rFonts w:ascii="Times New Roman" w:hAnsi="Times New Roman" w:cs="Times New Roman"/>
        <w:b w:val="0"/>
        <w:bCs w:val="0"/>
        <w:i w:val="0"/>
        <w:iCs w:val="0"/>
        <w:caps w:val="0"/>
        <w:smallCaps w:val="0"/>
        <w:strike w:val="0"/>
        <w:dstrike w:val="0"/>
        <w:vanish w:val="0"/>
        <w:spacing w:val="0"/>
        <w:position w:val="0"/>
        <w:u w:val="none"/>
        <w:vertAlign w:val="baseline"/>
      </w:rPr>
    </w:lvl>
    <w:lvl w:ilvl="4" w:tentative="0">
      <w:start w:val="1"/>
      <w:numFmt w:val="decimal"/>
      <w:pStyle w:val="637"/>
      <w:lvlText w:val="%1.%2.%3.%4.%5."/>
      <w:lvlJc w:val="left"/>
      <w:pPr>
        <w:tabs>
          <w:tab w:val="left" w:pos="992"/>
        </w:tabs>
        <w:ind w:left="992" w:hanging="992"/>
      </w:pPr>
    </w:lvl>
    <w:lvl w:ilvl="5" w:tentative="0">
      <w:start w:val="1"/>
      <w:numFmt w:val="decimal"/>
      <w:pStyle w:val="638"/>
      <w:lvlText w:val="%1.%2.%3.%4.%5.%6."/>
      <w:lvlJc w:val="left"/>
      <w:pPr>
        <w:tabs>
          <w:tab w:val="left" w:pos="1134"/>
        </w:tabs>
        <w:ind w:left="1134" w:hanging="1134"/>
      </w:pPr>
    </w:lvl>
    <w:lvl w:ilvl="6" w:tentative="0">
      <w:start w:val="1"/>
      <w:numFmt w:val="decimal"/>
      <w:pStyle w:val="640"/>
      <w:suff w:val="space"/>
      <w:lvlText w:val="%1.%2.%3.%4.%5.%6.%7"/>
      <w:lvlJc w:val="left"/>
      <w:pPr>
        <w:ind w:left="1276" w:hanging="1276"/>
      </w:pPr>
      <w:rPr>
        <w:rFonts w:ascii="Times New Roman" w:hAnsi="Times New Roman" w:cs="Times New Roman"/>
        <w:b w:val="0"/>
        <w:bCs w:val="0"/>
        <w:i w:val="0"/>
        <w:iCs w:val="0"/>
        <w:caps w:val="0"/>
        <w:smallCaps w:val="0"/>
        <w:strike w:val="0"/>
        <w:dstrike w:val="0"/>
        <w:vanish w:val="0"/>
        <w:spacing w:val="0"/>
        <w:kern w:val="0"/>
        <w:position w:val="0"/>
        <w:u w:val="none"/>
        <w:vertAlign w:val="baseline"/>
      </w:rPr>
    </w:lvl>
    <w:lvl w:ilvl="7" w:tentative="0">
      <w:start w:val="1"/>
      <w:numFmt w:val="decimal"/>
      <w:lvlRestart w:val="1"/>
      <w:pStyle w:val="639"/>
      <w:suff w:val="space"/>
      <w:lvlText w:val="表%1-%8"/>
      <w:lvlJc w:val="left"/>
      <w:pPr>
        <w:ind w:left="1276" w:hanging="1276"/>
      </w:pPr>
    </w:lvl>
    <w:lvl w:ilvl="8" w:tentative="0">
      <w:start w:val="1"/>
      <w:numFmt w:val="decimal"/>
      <w:lvlText w:val="%1.%2.%3.%4.%5.%6.%7.%8.%9."/>
      <w:lvlJc w:val="left"/>
      <w:pPr>
        <w:tabs>
          <w:tab w:val="left" w:pos="1559"/>
        </w:tabs>
        <w:ind w:left="1559" w:hanging="1559"/>
      </w:pPr>
    </w:lvl>
  </w:abstractNum>
  <w:abstractNum w:abstractNumId="120">
    <w:nsid w:val="732F1BF2"/>
    <w:multiLevelType w:val="multilevel"/>
    <w:tmpl w:val="732F1BF2"/>
    <w:lvl w:ilvl="0" w:tentative="0">
      <w:start w:val="1"/>
      <w:numFmt w:val="decimal"/>
      <w:pStyle w:val="607"/>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1">
    <w:nsid w:val="735308F9"/>
    <w:multiLevelType w:val="multilevel"/>
    <w:tmpl w:val="735308F9"/>
    <w:lvl w:ilvl="0" w:tentative="0">
      <w:start w:val="1"/>
      <w:numFmt w:val="none"/>
      <w:pStyle w:val="351"/>
      <w:lvlText w:val="(1)"/>
      <w:lvlJc w:val="left"/>
      <w:pPr>
        <w:tabs>
          <w:tab w:val="left" w:pos="840"/>
        </w:tabs>
        <w:ind w:left="840" w:hanging="420"/>
      </w:pPr>
      <w:rPr>
        <w:rFonts w:hint="eastAsia" w:ascii="Times New Roman" w:hAnsi="Times New Roman" w:eastAsia="宋体"/>
        <w:b w:val="0"/>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2">
    <w:nsid w:val="73914DFE"/>
    <w:multiLevelType w:val="multilevel"/>
    <w:tmpl w:val="73914DFE"/>
    <w:lvl w:ilvl="0" w:tentative="0">
      <w:start w:val="1"/>
      <w:numFmt w:val="bullet"/>
      <w:pStyle w:val="390"/>
      <w:lvlText w:val=""/>
      <w:lvlJc w:val="left"/>
      <w:pPr>
        <w:tabs>
          <w:tab w:val="left" w:pos="1300"/>
        </w:tabs>
        <w:ind w:left="13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23">
    <w:nsid w:val="73FB3E54"/>
    <w:multiLevelType w:val="multilevel"/>
    <w:tmpl w:val="73FB3E54"/>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pStyle w:val="1577"/>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24">
    <w:nsid w:val="74744BB1"/>
    <w:multiLevelType w:val="multilevel"/>
    <w:tmpl w:val="74744BB1"/>
    <w:lvl w:ilvl="0" w:tentative="0">
      <w:start w:val="1"/>
      <w:numFmt w:val="decimal"/>
      <w:lvlText w:val="%1、"/>
      <w:lvlJc w:val="left"/>
      <w:pPr>
        <w:ind w:left="821" w:hanging="360"/>
      </w:pPr>
      <w:rPr>
        <w:rFonts w:hint="default"/>
      </w:rPr>
    </w:lvl>
    <w:lvl w:ilvl="1" w:tentative="0">
      <w:start w:val="1"/>
      <w:numFmt w:val="lowerLetter"/>
      <w:lvlText w:val="%2)"/>
      <w:lvlJc w:val="left"/>
      <w:pPr>
        <w:ind w:left="1301" w:hanging="420"/>
      </w:pPr>
    </w:lvl>
    <w:lvl w:ilvl="2" w:tentative="0">
      <w:start w:val="1"/>
      <w:numFmt w:val="lowerRoman"/>
      <w:lvlText w:val="%3."/>
      <w:lvlJc w:val="right"/>
      <w:pPr>
        <w:ind w:left="1721" w:hanging="420"/>
      </w:pPr>
    </w:lvl>
    <w:lvl w:ilvl="3" w:tentative="0">
      <w:start w:val="1"/>
      <w:numFmt w:val="decimal"/>
      <w:lvlText w:val="%4."/>
      <w:lvlJc w:val="left"/>
      <w:pPr>
        <w:ind w:left="2141" w:hanging="420"/>
      </w:pPr>
    </w:lvl>
    <w:lvl w:ilvl="4" w:tentative="0">
      <w:start w:val="1"/>
      <w:numFmt w:val="lowerLetter"/>
      <w:lvlText w:val="%5)"/>
      <w:lvlJc w:val="left"/>
      <w:pPr>
        <w:ind w:left="2561" w:hanging="420"/>
      </w:pPr>
    </w:lvl>
    <w:lvl w:ilvl="5" w:tentative="0">
      <w:start w:val="1"/>
      <w:numFmt w:val="lowerRoman"/>
      <w:lvlText w:val="%6."/>
      <w:lvlJc w:val="right"/>
      <w:pPr>
        <w:ind w:left="2981" w:hanging="420"/>
      </w:pPr>
    </w:lvl>
    <w:lvl w:ilvl="6" w:tentative="0">
      <w:start w:val="1"/>
      <w:numFmt w:val="decimal"/>
      <w:lvlText w:val="%7."/>
      <w:lvlJc w:val="left"/>
      <w:pPr>
        <w:ind w:left="3401" w:hanging="420"/>
      </w:pPr>
    </w:lvl>
    <w:lvl w:ilvl="7" w:tentative="0">
      <w:start w:val="1"/>
      <w:numFmt w:val="lowerLetter"/>
      <w:lvlText w:val="%8)"/>
      <w:lvlJc w:val="left"/>
      <w:pPr>
        <w:ind w:left="3821" w:hanging="420"/>
      </w:pPr>
    </w:lvl>
    <w:lvl w:ilvl="8" w:tentative="0">
      <w:start w:val="1"/>
      <w:numFmt w:val="lowerRoman"/>
      <w:lvlText w:val="%9."/>
      <w:lvlJc w:val="right"/>
      <w:pPr>
        <w:ind w:left="4241" w:hanging="420"/>
      </w:pPr>
    </w:lvl>
  </w:abstractNum>
  <w:abstractNum w:abstractNumId="125">
    <w:nsid w:val="747C0792"/>
    <w:multiLevelType w:val="multilevel"/>
    <w:tmpl w:val="747C0792"/>
    <w:lvl w:ilvl="0" w:tentative="0">
      <w:start w:val="1"/>
      <w:numFmt w:val="koreanDigital2"/>
      <w:pStyle w:val="415"/>
      <w:lvlText w:val="%1."/>
      <w:lvlJc w:val="left"/>
      <w:pPr>
        <w:tabs>
          <w:tab w:val="left" w:pos="0"/>
        </w:tabs>
        <w:ind w:left="420" w:hanging="420"/>
      </w:pPr>
    </w:lvl>
    <w:lvl w:ilvl="1" w:tentative="0">
      <w:start w:val="1"/>
      <w:numFmt w:val="bullet"/>
      <w:lvlRestart w:val="0"/>
      <w:pStyle w:val="412"/>
      <w:lvlText w:val=""/>
      <w:lvlJc w:val="left"/>
      <w:pPr>
        <w:tabs>
          <w:tab w:val="left" w:pos="420"/>
        </w:tabs>
        <w:ind w:left="839" w:hanging="419"/>
      </w:pPr>
      <w:rPr>
        <w:rFonts w:hint="default" w:ascii="Wingdings" w:hAnsi="Wingdings"/>
      </w:rPr>
    </w:lvl>
    <w:lvl w:ilvl="2" w:tentative="0">
      <w:start w:val="1"/>
      <w:numFmt w:val="decimal"/>
      <w:lvlRestart w:val="1"/>
      <w:pStyle w:val="416"/>
      <w:lvlText w:val="%3、"/>
      <w:lvlJc w:val="left"/>
      <w:pPr>
        <w:tabs>
          <w:tab w:val="left" w:pos="840"/>
        </w:tabs>
        <w:ind w:left="1679" w:hanging="419"/>
      </w:pPr>
    </w:lvl>
    <w:lvl w:ilvl="3" w:tentative="0">
      <w:start w:val="1"/>
      <w:numFmt w:val="bullet"/>
      <w:lvlRestart w:val="0"/>
      <w:pStyle w:val="413"/>
      <w:lvlText w:val=""/>
      <w:lvlJc w:val="left"/>
      <w:pPr>
        <w:tabs>
          <w:tab w:val="left" w:pos="839"/>
        </w:tabs>
        <w:ind w:left="1259" w:hanging="420"/>
      </w:pPr>
      <w:rPr>
        <w:rFonts w:hint="default" w:ascii="Wingdings" w:hAnsi="Wingdings"/>
      </w:rPr>
    </w:lvl>
    <w:lvl w:ilvl="4" w:tentative="0">
      <w:start w:val="1"/>
      <w:numFmt w:val="decimal"/>
      <w:lvlRestart w:val="3"/>
      <w:pStyle w:val="414"/>
      <w:lvlText w:val="%5)"/>
      <w:lvlJc w:val="left"/>
      <w:pPr>
        <w:tabs>
          <w:tab w:val="left" w:pos="0"/>
        </w:tabs>
        <w:ind w:left="1259" w:hanging="420"/>
      </w:pPr>
    </w:lvl>
    <w:lvl w:ilvl="5" w:tentative="0">
      <w:start w:val="1"/>
      <w:numFmt w:val="bullet"/>
      <w:lvlRestart w:val="0"/>
      <w:pStyle w:val="417"/>
      <w:lvlText w:val=""/>
      <w:lvlJc w:val="left"/>
      <w:pPr>
        <w:tabs>
          <w:tab w:val="left" w:pos="0"/>
        </w:tabs>
        <w:ind w:left="1678" w:hanging="419"/>
      </w:pPr>
      <w:rPr>
        <w:rFonts w:hint="default" w:ascii="Wingdings" w:hAnsi="Wingdings"/>
      </w:rPr>
    </w:lvl>
    <w:lvl w:ilvl="6" w:tentative="0">
      <w:start w:val="1"/>
      <w:numFmt w:val="none"/>
      <w:suff w:val="nothing"/>
      <w:lvlText w:val=""/>
      <w:lvlJc w:val="left"/>
      <w:pPr>
        <w:ind w:left="0" w:firstLine="0"/>
      </w:pPr>
    </w:lvl>
    <w:lvl w:ilvl="7" w:tentative="0">
      <w:start w:val="1"/>
      <w:numFmt w:val="decimal"/>
      <w:lvlRestart w:val="1"/>
      <w:isLgl/>
      <w:suff w:val="space"/>
      <w:lvlText w:val="%8"/>
      <w:lvlJc w:val="left"/>
      <w:pPr>
        <w:ind w:left="0" w:firstLine="0"/>
      </w:pPr>
    </w:lvl>
    <w:lvl w:ilvl="8" w:tentative="0">
      <w:start w:val="1"/>
      <w:numFmt w:val="decimal"/>
      <w:lvlRestart w:val="1"/>
      <w:isLgl/>
      <w:suff w:val="space"/>
      <w:lvlText w:val="%9"/>
      <w:lvlJc w:val="left"/>
      <w:pPr>
        <w:ind w:left="0" w:firstLine="0"/>
      </w:pPr>
    </w:lvl>
  </w:abstractNum>
  <w:abstractNum w:abstractNumId="126">
    <w:nsid w:val="74EC43C4"/>
    <w:multiLevelType w:val="multilevel"/>
    <w:tmpl w:val="74EC43C4"/>
    <w:lvl w:ilvl="0" w:tentative="0">
      <w:start w:val="1"/>
      <w:numFmt w:val="decimal"/>
      <w:pStyle w:val="957"/>
      <w:suff w:val="nothing"/>
      <w:lvlText w:val="(%1)"/>
      <w:lvlJc w:val="left"/>
      <w:pPr>
        <w:ind w:left="200" w:firstLine="0"/>
      </w:pPr>
    </w:lvl>
    <w:lvl w:ilvl="1" w:tentative="0">
      <w:start w:val="1"/>
      <w:numFmt w:val="chineseCountingThousand"/>
      <w:lvlText w:val="第%2节"/>
      <w:lvlJc w:val="center"/>
      <w:pPr>
        <w:tabs>
          <w:tab w:val="left" w:pos="1655"/>
        </w:tabs>
        <w:ind w:left="1655" w:hanging="855"/>
      </w:pPr>
    </w:lvl>
    <w:lvl w:ilvl="2" w:tentative="0">
      <w:start w:val="1"/>
      <w:numFmt w:val="none"/>
      <w:suff w:val="nothing"/>
      <w:lvlText w:val=""/>
      <w:lvlJc w:val="left"/>
      <w:pPr>
        <w:ind w:left="200" w:firstLine="0"/>
      </w:pPr>
    </w:lvl>
    <w:lvl w:ilvl="3" w:tentative="0">
      <w:start w:val="1"/>
      <w:numFmt w:val="none"/>
      <w:suff w:val="nothing"/>
      <w:lvlText w:val=""/>
      <w:lvlJc w:val="left"/>
      <w:pPr>
        <w:ind w:left="200" w:firstLine="0"/>
      </w:pPr>
    </w:lvl>
    <w:lvl w:ilvl="4" w:tentative="0">
      <w:start w:val="1"/>
      <w:numFmt w:val="none"/>
      <w:suff w:val="nothing"/>
      <w:lvlText w:val=""/>
      <w:lvlJc w:val="left"/>
      <w:pPr>
        <w:ind w:left="200" w:firstLine="0"/>
      </w:pPr>
    </w:lvl>
    <w:lvl w:ilvl="5" w:tentative="0">
      <w:start w:val="1"/>
      <w:numFmt w:val="none"/>
      <w:suff w:val="nothing"/>
      <w:lvlText w:val=""/>
      <w:lvlJc w:val="left"/>
      <w:pPr>
        <w:ind w:left="200" w:firstLine="0"/>
      </w:pPr>
    </w:lvl>
    <w:lvl w:ilvl="6" w:tentative="0">
      <w:start w:val="1"/>
      <w:numFmt w:val="none"/>
      <w:suff w:val="nothing"/>
      <w:lvlText w:val=""/>
      <w:lvlJc w:val="left"/>
      <w:pPr>
        <w:ind w:left="200" w:firstLine="0"/>
      </w:pPr>
    </w:lvl>
    <w:lvl w:ilvl="7" w:tentative="0">
      <w:start w:val="1"/>
      <w:numFmt w:val="none"/>
      <w:suff w:val="nothing"/>
      <w:lvlText w:val=""/>
      <w:lvlJc w:val="left"/>
      <w:pPr>
        <w:ind w:left="200" w:firstLine="0"/>
      </w:pPr>
    </w:lvl>
    <w:lvl w:ilvl="8" w:tentative="0">
      <w:start w:val="1"/>
      <w:numFmt w:val="decimal"/>
      <w:suff w:val="nothing"/>
      <w:lvlText w:val="(%9)"/>
      <w:lvlJc w:val="left"/>
      <w:pPr>
        <w:ind w:left="200" w:firstLine="0"/>
      </w:pPr>
    </w:lvl>
  </w:abstractNum>
  <w:abstractNum w:abstractNumId="127">
    <w:nsid w:val="754B1D8D"/>
    <w:multiLevelType w:val="multilevel"/>
    <w:tmpl w:val="754B1D8D"/>
    <w:lvl w:ilvl="0" w:tentative="0">
      <w:start w:val="1"/>
      <w:numFmt w:val="bullet"/>
      <w:pStyle w:val="954"/>
      <w:lvlText w:val=""/>
      <w:lvlJc w:val="left"/>
      <w:pPr>
        <w:tabs>
          <w:tab w:val="left" w:pos="720"/>
        </w:tabs>
        <w:ind w:left="720" w:hanging="360"/>
      </w:pPr>
      <w:rPr>
        <w:rFonts w:hint="default" w:ascii="Wingdings" w:hAnsi="Wingdings"/>
        <w:sz w:val="16"/>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128">
    <w:nsid w:val="754D6734"/>
    <w:multiLevelType w:val="multilevel"/>
    <w:tmpl w:val="754D6734"/>
    <w:lvl w:ilvl="0" w:tentative="0">
      <w:start w:val="1"/>
      <w:numFmt w:val="decimal"/>
      <w:pStyle w:val="2074"/>
      <w:lvlText w:val="%1."/>
      <w:lvlJc w:val="left"/>
      <w:pPr>
        <w:ind w:left="425" w:hanging="425"/>
      </w:pPr>
    </w:lvl>
    <w:lvl w:ilvl="1" w:tentative="0">
      <w:start w:val="1"/>
      <w:numFmt w:val="decimal"/>
      <w:lvlText w:val="%1.%2."/>
      <w:lvlJc w:val="left"/>
      <w:pPr>
        <w:ind w:left="567" w:hanging="567"/>
      </w:pPr>
    </w:lvl>
    <w:lvl w:ilvl="2" w:tentative="0">
      <w:start w:val="1"/>
      <w:numFmt w:val="decimal"/>
      <w:pStyle w:val="2076"/>
      <w:lvlText w:val="%1.%2.%3."/>
      <w:lvlJc w:val="left"/>
      <w:pPr>
        <w:ind w:left="709" w:hanging="709"/>
      </w:pPr>
      <w:rPr>
        <w:i w:val="0"/>
        <w:color w:val="auto"/>
      </w:rPr>
    </w:lvl>
    <w:lvl w:ilvl="3" w:tentative="0">
      <w:start w:val="1"/>
      <w:numFmt w:val="decimal"/>
      <w:pStyle w:val="2077"/>
      <w:lvlText w:val="%1.%2.%3.%4."/>
      <w:lvlJc w:val="left"/>
      <w:pPr>
        <w:ind w:left="851" w:hanging="851"/>
      </w:pPr>
      <w:rPr>
        <w:color w:val="auto"/>
      </w:rPr>
    </w:lvl>
    <w:lvl w:ilvl="4" w:tentative="0">
      <w:start w:val="1"/>
      <w:numFmt w:val="decimal"/>
      <w:pStyle w:val="2079"/>
      <w:lvlText w:val="%1.%2.%3.%4.%5."/>
      <w:lvlJc w:val="left"/>
      <w:pPr>
        <w:ind w:left="992" w:hanging="992"/>
      </w:pPr>
    </w:lvl>
    <w:lvl w:ilvl="5" w:tentative="0">
      <w:start w:val="1"/>
      <w:numFmt w:val="decimal"/>
      <w:pStyle w:val="2081"/>
      <w:lvlText w:val="%1.%2.%3.%4.%5.%6."/>
      <w:lvlJc w:val="left"/>
      <w:pPr>
        <w:ind w:left="1134" w:hanging="1134"/>
      </w:pPr>
    </w:lvl>
    <w:lvl w:ilvl="6" w:tentative="0">
      <w:start w:val="1"/>
      <w:numFmt w:val="decimal"/>
      <w:pStyle w:val="2083"/>
      <w:lvlText w:val="%1.%2.%3.%4.%5.%6.%7."/>
      <w:lvlJc w:val="left"/>
      <w:pPr>
        <w:ind w:left="1276" w:hanging="1276"/>
      </w:pPr>
    </w:lvl>
    <w:lvl w:ilvl="7" w:tentative="0">
      <w:start w:val="1"/>
      <w:numFmt w:val="decimal"/>
      <w:pStyle w:val="2084"/>
      <w:lvlText w:val="%1.%2.%3.%4.%5.%6.%7.%8."/>
      <w:lvlJc w:val="left"/>
      <w:pPr>
        <w:ind w:left="1418" w:hanging="1418"/>
      </w:pPr>
    </w:lvl>
    <w:lvl w:ilvl="8" w:tentative="0">
      <w:start w:val="1"/>
      <w:numFmt w:val="decimal"/>
      <w:pStyle w:val="2085"/>
      <w:lvlText w:val="%1.%2.%3.%4.%5.%6.%7.%8.%9."/>
      <w:lvlJc w:val="left"/>
      <w:pPr>
        <w:ind w:left="1559" w:hanging="1559"/>
      </w:pPr>
    </w:lvl>
  </w:abstractNum>
  <w:abstractNum w:abstractNumId="129">
    <w:nsid w:val="763B7C43"/>
    <w:multiLevelType w:val="multilevel"/>
    <w:tmpl w:val="763B7C43"/>
    <w:lvl w:ilvl="0" w:tentative="0">
      <w:start w:val="1"/>
      <w:numFmt w:val="decimal"/>
      <w:pStyle w:val="1411"/>
      <w:lvlText w:val="%1."/>
      <w:lvlJc w:val="left"/>
      <w:pPr>
        <w:tabs>
          <w:tab w:val="left" w:pos="432"/>
        </w:tabs>
        <w:ind w:left="432" w:hanging="432"/>
      </w:pPr>
    </w:lvl>
    <w:lvl w:ilvl="1" w:tentative="0">
      <w:start w:val="1"/>
      <w:numFmt w:val="decimal"/>
      <w:pStyle w:val="1412"/>
      <w:lvlText w:val="%1.%2."/>
      <w:lvlJc w:val="left"/>
      <w:pPr>
        <w:tabs>
          <w:tab w:val="left" w:pos="576"/>
        </w:tabs>
        <w:ind w:left="576" w:hanging="576"/>
      </w:pPr>
    </w:lvl>
    <w:lvl w:ilvl="2" w:tentative="0">
      <w:start w:val="1"/>
      <w:numFmt w:val="decimal"/>
      <w:lvlText w:val="%1.%2.%3"/>
      <w:lvlJc w:val="left"/>
      <w:pPr>
        <w:tabs>
          <w:tab w:val="left" w:pos="1077"/>
        </w:tabs>
        <w:ind w:left="737" w:hanging="737"/>
      </w:pPr>
    </w:lvl>
    <w:lvl w:ilvl="3" w:tentative="0">
      <w:start w:val="1"/>
      <w:numFmt w:val="none"/>
      <w:lvlRestart w:val="0"/>
      <w:lvlText w:val=""/>
      <w:lvlJc w:val="left"/>
      <w:pPr>
        <w:tabs>
          <w:tab w:val="left" w:pos="1440"/>
        </w:tabs>
        <w:ind w:left="864" w:hanging="864"/>
      </w:pPr>
    </w:lvl>
    <w:lvl w:ilvl="4" w:tentative="0">
      <w:start w:val="1"/>
      <w:numFmt w:val="none"/>
      <w:lvlRestart w:val="0"/>
      <w:lvlText w:val=""/>
      <w:lvlJc w:val="left"/>
      <w:pPr>
        <w:tabs>
          <w:tab w:val="left" w:pos="1008"/>
        </w:tabs>
        <w:ind w:left="1008" w:hanging="1008"/>
      </w:pPr>
    </w:lvl>
    <w:lvl w:ilvl="5" w:tentative="0">
      <w:start w:val="1"/>
      <w:numFmt w:val="none"/>
      <w:lvlRestart w:val="0"/>
      <w:lvlText w:val=""/>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30">
    <w:nsid w:val="76933334"/>
    <w:multiLevelType w:val="multilevel"/>
    <w:tmpl w:val="76933334"/>
    <w:lvl w:ilvl="0" w:tentative="0">
      <w:start w:val="1"/>
      <w:numFmt w:val="none"/>
      <w:pStyle w:val="347"/>
      <w:lvlText w:val="%1——"/>
      <w:lvlJc w:val="left"/>
      <w:pPr>
        <w:tabs>
          <w:tab w:val="left" w:pos="1140"/>
        </w:tabs>
        <w:ind w:left="84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1">
    <w:nsid w:val="7A086A90"/>
    <w:multiLevelType w:val="multilevel"/>
    <w:tmpl w:val="7A086A90"/>
    <w:lvl w:ilvl="0" w:tentative="0">
      <w:start w:val="1"/>
      <w:numFmt w:val="decimal"/>
      <w:pStyle w:val="1281"/>
      <w:lvlText w:val="1-%1."/>
      <w:lvlJc w:val="left"/>
      <w:pPr>
        <w:tabs>
          <w:tab w:val="left" w:pos="737"/>
        </w:tabs>
        <w:ind w:left="737" w:hanging="680"/>
      </w:pPr>
    </w:lvl>
    <w:lvl w:ilvl="1" w:tentative="0">
      <w:start w:val="1"/>
      <w:numFmt w:val="lowerLetter"/>
      <w:lvlText w:val="%2)"/>
      <w:lvlJc w:val="left"/>
      <w:pPr>
        <w:tabs>
          <w:tab w:val="left" w:pos="1271"/>
        </w:tabs>
        <w:ind w:left="1271" w:hanging="420"/>
      </w:pPr>
    </w:lvl>
    <w:lvl w:ilvl="2" w:tentative="0">
      <w:start w:val="1"/>
      <w:numFmt w:val="lowerRoman"/>
      <w:lvlText w:val="%3."/>
      <w:lvlJc w:val="right"/>
      <w:pPr>
        <w:tabs>
          <w:tab w:val="left" w:pos="1691"/>
        </w:tabs>
        <w:ind w:left="1691" w:hanging="420"/>
      </w:pPr>
    </w:lvl>
    <w:lvl w:ilvl="3" w:tentative="0">
      <w:start w:val="1"/>
      <w:numFmt w:val="decimal"/>
      <w:lvlText w:val="%4."/>
      <w:lvlJc w:val="left"/>
      <w:pPr>
        <w:tabs>
          <w:tab w:val="left" w:pos="2111"/>
        </w:tabs>
        <w:ind w:left="2111" w:hanging="420"/>
      </w:pPr>
    </w:lvl>
    <w:lvl w:ilvl="4" w:tentative="0">
      <w:start w:val="1"/>
      <w:numFmt w:val="lowerLetter"/>
      <w:lvlText w:val="%5)"/>
      <w:lvlJc w:val="left"/>
      <w:pPr>
        <w:tabs>
          <w:tab w:val="left" w:pos="2531"/>
        </w:tabs>
        <w:ind w:left="2531" w:hanging="420"/>
      </w:pPr>
    </w:lvl>
    <w:lvl w:ilvl="5" w:tentative="0">
      <w:start w:val="1"/>
      <w:numFmt w:val="lowerRoman"/>
      <w:lvlText w:val="%6."/>
      <w:lvlJc w:val="right"/>
      <w:pPr>
        <w:tabs>
          <w:tab w:val="left" w:pos="2951"/>
        </w:tabs>
        <w:ind w:left="2951" w:hanging="420"/>
      </w:pPr>
    </w:lvl>
    <w:lvl w:ilvl="6" w:tentative="0">
      <w:start w:val="1"/>
      <w:numFmt w:val="decimal"/>
      <w:lvlText w:val="%7."/>
      <w:lvlJc w:val="left"/>
      <w:pPr>
        <w:tabs>
          <w:tab w:val="left" w:pos="3371"/>
        </w:tabs>
        <w:ind w:left="3371" w:hanging="420"/>
      </w:pPr>
    </w:lvl>
    <w:lvl w:ilvl="7" w:tentative="0">
      <w:start w:val="1"/>
      <w:numFmt w:val="lowerLetter"/>
      <w:lvlText w:val="%8)"/>
      <w:lvlJc w:val="left"/>
      <w:pPr>
        <w:tabs>
          <w:tab w:val="left" w:pos="3791"/>
        </w:tabs>
        <w:ind w:left="3791" w:hanging="420"/>
      </w:pPr>
    </w:lvl>
    <w:lvl w:ilvl="8" w:tentative="0">
      <w:start w:val="1"/>
      <w:numFmt w:val="lowerRoman"/>
      <w:lvlText w:val="%9."/>
      <w:lvlJc w:val="right"/>
      <w:pPr>
        <w:tabs>
          <w:tab w:val="left" w:pos="4211"/>
        </w:tabs>
        <w:ind w:left="4211" w:hanging="420"/>
      </w:pPr>
    </w:lvl>
  </w:abstractNum>
  <w:abstractNum w:abstractNumId="132">
    <w:nsid w:val="7A8A585F"/>
    <w:multiLevelType w:val="multilevel"/>
    <w:tmpl w:val="7A8A585F"/>
    <w:lvl w:ilvl="0" w:tentative="0">
      <w:start w:val="1"/>
      <w:numFmt w:val="decimal"/>
      <w:suff w:val="space"/>
      <w:lvlText w:val="%1"/>
      <w:lvlJc w:val="left"/>
      <w:pPr>
        <w:ind w:left="0" w:firstLine="0"/>
      </w:pPr>
    </w:lvl>
    <w:lvl w:ilvl="1" w:tentative="0">
      <w:start w:val="1"/>
      <w:numFmt w:val="decimal"/>
      <w:suff w:val="space"/>
      <w:lvlText w:val="%1.%2."/>
      <w:lvlJc w:val="left"/>
      <w:pPr>
        <w:ind w:left="567" w:hanging="567"/>
      </w:pPr>
      <w:rPr>
        <w:sz w:val="32"/>
        <w:szCs w:val="32"/>
      </w:rPr>
    </w:lvl>
    <w:lvl w:ilvl="2" w:tentative="0">
      <w:start w:val="1"/>
      <w:numFmt w:val="decimal"/>
      <w:suff w:val="space"/>
      <w:lvlText w:val="%1.%2.%3."/>
      <w:lvlJc w:val="left"/>
      <w:pPr>
        <w:ind w:left="0" w:firstLine="0"/>
      </w:pPr>
      <w:rPr>
        <w:rFonts w:hint="eastAsia" w:ascii="宋体" w:hAnsi="宋体" w:eastAsia="宋体"/>
        <w:b/>
        <w:i w:val="0"/>
        <w:sz w:val="44"/>
        <w:szCs w:val="44"/>
      </w:rPr>
    </w:lvl>
    <w:lvl w:ilvl="3" w:tentative="0">
      <w:start w:val="1"/>
      <w:numFmt w:val="decimal"/>
      <w:pStyle w:val="1048"/>
      <w:suff w:val="space"/>
      <w:lvlText w:val="%1.%2.%3.%4."/>
      <w:lvlJc w:val="left"/>
      <w:pPr>
        <w:ind w:left="0" w:firstLine="0"/>
      </w:pPr>
      <w:rPr>
        <w:rFonts w:hint="eastAsia" w:ascii="宋体" w:hAnsi="宋体" w:eastAsia="宋体"/>
        <w:sz w:val="44"/>
        <w:szCs w:val="24"/>
      </w:rPr>
    </w:lvl>
    <w:lvl w:ilvl="4" w:tentative="0">
      <w:start w:val="1"/>
      <w:numFmt w:val="decimal"/>
      <w:suff w:val="space"/>
      <w:lvlText w:val="%1.%2.%3.%4.%5."/>
      <w:lvlJc w:val="left"/>
      <w:pPr>
        <w:ind w:left="992" w:hanging="992"/>
      </w:pPr>
      <w:rPr>
        <w:rFonts w:hint="eastAsia" w:ascii="宋体" w:hAnsi="Times New Roman" w:eastAsia="宋体"/>
        <w:sz w:val="44"/>
      </w:rPr>
    </w:lvl>
    <w:lvl w:ilvl="5" w:tentative="0">
      <w:start w:val="1"/>
      <w:numFmt w:val="decimal"/>
      <w:suff w:val="space"/>
      <w:lvlText w:val="%1.%2.%3.%4.%5.%6."/>
      <w:lvlJc w:val="left"/>
      <w:pPr>
        <w:ind w:left="1134" w:hanging="1134"/>
      </w:pPr>
      <w:rPr>
        <w:rFonts w:hint="eastAsia" w:ascii="宋体" w:hAnsi="Times New Roman" w:eastAsia="宋体"/>
        <w:sz w:val="44"/>
      </w:rPr>
    </w:lvl>
    <w:lvl w:ilvl="6" w:tentative="0">
      <w:start w:val="1"/>
      <w:numFmt w:val="decimal"/>
      <w:suff w:val="space"/>
      <w:lvlText w:val="%1.%2.%3.%4.%5.%6.%7."/>
      <w:lvlJc w:val="left"/>
      <w:pPr>
        <w:ind w:left="0" w:firstLine="0"/>
      </w:pPr>
      <w:rPr>
        <w:rFonts w:hint="eastAsia" w:ascii="宋体" w:hAnsi="Times New Roman" w:eastAsia="宋体"/>
        <w:sz w:val="44"/>
      </w:rPr>
    </w:lvl>
    <w:lvl w:ilvl="7" w:tentative="0">
      <w:start w:val="1"/>
      <w:numFmt w:val="decimal"/>
      <w:lvlText w:val="%1.%2.%3.%4.%5.%6.%7.%8."/>
      <w:lvlJc w:val="left"/>
      <w:pPr>
        <w:tabs>
          <w:tab w:val="left" w:pos="1418"/>
        </w:tabs>
        <w:ind w:left="1418" w:hanging="1418"/>
      </w:pPr>
      <w:rPr>
        <w:rFonts w:hint="eastAsia" w:ascii="宋体" w:hAnsi="Times New Roman" w:eastAsia="宋体"/>
        <w:sz w:val="44"/>
      </w:rPr>
    </w:lvl>
    <w:lvl w:ilvl="8" w:tentative="0">
      <w:start w:val="1"/>
      <w:numFmt w:val="decimal"/>
      <w:lvlText w:val="%1.%2.%3.%4.%5.%6.%7.%8.%9."/>
      <w:lvlJc w:val="left"/>
      <w:pPr>
        <w:tabs>
          <w:tab w:val="left" w:pos="1559"/>
        </w:tabs>
        <w:ind w:left="1559" w:hanging="1559"/>
      </w:pPr>
    </w:lvl>
  </w:abstractNum>
  <w:abstractNum w:abstractNumId="133">
    <w:nsid w:val="7C7F76D9"/>
    <w:multiLevelType w:val="multilevel"/>
    <w:tmpl w:val="7C7F76D9"/>
    <w:lvl w:ilvl="0" w:tentative="0">
      <w:start w:val="1"/>
      <w:numFmt w:val="decimal"/>
      <w:pStyle w:val="1201"/>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2880"/>
        </w:tabs>
        <w:ind w:left="1584" w:hanging="1584"/>
      </w:pPr>
    </w:lvl>
  </w:abstractNum>
  <w:num w:numId="1">
    <w:abstractNumId w:val="116"/>
  </w:num>
  <w:num w:numId="2">
    <w:abstractNumId w:val="8"/>
  </w:num>
  <w:num w:numId="3">
    <w:abstractNumId w:val="12"/>
  </w:num>
  <w:num w:numId="4">
    <w:abstractNumId w:val="11"/>
  </w:num>
  <w:num w:numId="5">
    <w:abstractNumId w:val="9"/>
  </w:num>
  <w:num w:numId="6">
    <w:abstractNumId w:val="7"/>
  </w:num>
  <w:num w:numId="7">
    <w:abstractNumId w:val="87"/>
  </w:num>
  <w:num w:numId="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3"/>
  </w:num>
  <w:num w:numId="11">
    <w:abstractNumId w:val="79"/>
  </w:num>
  <w:num w:numId="12">
    <w:abstractNumId w:val="40"/>
  </w:num>
  <w:num w:numId="13">
    <w:abstractNumId w:val="91"/>
  </w:num>
  <w:num w:numId="14">
    <w:abstractNumId w:val="27"/>
  </w:num>
  <w:num w:numId="15">
    <w:abstractNumId w:val="23"/>
  </w:num>
  <w:num w:numId="16">
    <w:abstractNumId w:val="78"/>
  </w:num>
  <w:num w:numId="17">
    <w:abstractNumId w:val="29"/>
  </w:num>
  <w:num w:numId="1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2"/>
  </w:num>
  <w:num w:numId="23">
    <w:abstractNumId w:val="41"/>
    <w:lvlOverride w:ilvl="0">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5"/>
    <w:lvlOverride w:ilvl="0">
      <w:startOverride w:val="1"/>
    </w:lvlOverride>
  </w:num>
  <w:num w:numId="27">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4"/>
  </w:num>
  <w:num w:numId="30">
    <w:abstractNumId w:val="86"/>
  </w:num>
  <w:num w:numId="31">
    <w:abstractNumId w:val="45"/>
  </w:num>
  <w:num w:numId="3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35">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54"/>
    <w:lvlOverride w:ilvl="1">
      <w:startOverride w:val="1"/>
    </w:lvlOverride>
  </w:num>
  <w:num w:numId="38">
    <w:abstractNumId w:val="114"/>
  </w:num>
  <w:num w:numId="3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6"/>
  </w:num>
  <w:num w:numId="41">
    <w:abstractNumId w:val="66"/>
    <w:lvlOverride w:ilvl="0">
      <w:startOverride w:val="1"/>
    </w:lvlOverride>
  </w:num>
  <w:num w:numId="42">
    <w:abstractNumId w:val="59"/>
  </w:num>
  <w:num w:numId="43">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2"/>
    <w:lvlOverride w:ilvl="0">
      <w:startOverride w:val="1"/>
    </w:lvlOverride>
    <w:lvlOverride w:ilvl="1">
      <w:startOverride w:val="1"/>
    </w:lvlOverride>
  </w:num>
  <w:num w:numId="47">
    <w:abstractNumId w:val="10"/>
  </w:num>
  <w:num w:numId="48">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1"/>
  </w:num>
  <w:num w:numId="51">
    <w:abstractNumId w:val="92"/>
  </w:num>
  <w:num w:numId="52">
    <w:abstractNumId w:val="51"/>
  </w:num>
  <w:num w:numId="5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4"/>
  </w:num>
  <w:num w:numId="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9"/>
  </w:num>
  <w:num w:numId="60">
    <w:abstractNumId w:val="14"/>
    <w:lvlOverride w:ilvl="0">
      <w:startOverride w:val="1"/>
    </w:lvlOverride>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3"/>
  </w:num>
  <w:num w:numId="6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9"/>
  </w:num>
  <w:num w:numId="67">
    <w:abstractNumId w:val="1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8"/>
  </w:num>
  <w:num w:numId="69">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27"/>
  </w:num>
  <w:num w:numId="71">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6"/>
  </w:num>
  <w:num w:numId="77">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0"/>
    <w:lvlOverride w:ilvl="0">
      <w:startOverride w:val="1"/>
    </w:lvlOverride>
  </w:num>
  <w:num w:numId="80">
    <w:abstractNumId w:val="84"/>
  </w:num>
  <w:num w:numId="81">
    <w:abstractNumId w:val="10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1"/>
    <w:lvlOverride w:ilvl="0">
      <w:startOverride w:val="1"/>
    </w:lvlOverride>
  </w:num>
  <w:num w:numId="8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3"/>
    <w:lvlOverride w:ilvl="0">
      <w:startOverride w:val="1"/>
    </w:lvlOverride>
  </w:num>
  <w:num w:numId="85">
    <w:abstractNumId w:val="63"/>
  </w:num>
  <w:num w:numId="8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2"/>
  </w:num>
  <w:num w:numId="88">
    <w:abstractNumId w:val="19"/>
  </w:num>
  <w:num w:numId="89">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99"/>
  </w:num>
  <w:num w:numId="95">
    <w:abstractNumId w:val="22"/>
  </w:num>
  <w:num w:numId="96">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67"/>
    <w:lvlOverride w:ilvl="0">
      <w:startOverride w:val="1"/>
    </w:lvlOverride>
  </w:num>
  <w:num w:numId="9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5"/>
  </w:num>
  <w:num w:numId="103">
    <w:abstractNumId w:val="104"/>
  </w:num>
  <w:num w:numId="104">
    <w:abstractNumId w:val="47"/>
  </w:num>
  <w:num w:numId="105">
    <w:abstractNumId w:val="43"/>
  </w:num>
  <w:num w:numId="106">
    <w:abstractNumId w:val="80"/>
  </w:num>
  <w:num w:numId="107">
    <w:abstractNumId w:val="49"/>
  </w:num>
  <w:num w:numId="108">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5"/>
  </w:num>
  <w:num w:numId="11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5"/>
  </w:num>
  <w:num w:numId="114">
    <w:abstractNumId w:val="110"/>
  </w:num>
  <w:num w:numId="115">
    <w:abstractNumId w:val="48"/>
  </w:num>
  <w:num w:numId="116">
    <w:abstractNumId w:val="128"/>
  </w:num>
  <w:num w:numId="117">
    <w:abstractNumId w:val="20"/>
  </w:num>
  <w:num w:numId="118">
    <w:abstractNumId w:val="60"/>
  </w:num>
  <w:num w:numId="119">
    <w:abstractNumId w:val="103"/>
  </w:num>
  <w:num w:numId="120">
    <w:abstractNumId w:val="2"/>
  </w:num>
  <w:num w:numId="121">
    <w:abstractNumId w:val="5"/>
  </w:num>
  <w:num w:numId="122">
    <w:abstractNumId w:val="0"/>
  </w:num>
  <w:num w:numId="123">
    <w:abstractNumId w:val="34"/>
  </w:num>
  <w:num w:numId="124">
    <w:abstractNumId w:val="6"/>
  </w:num>
  <w:num w:numId="125">
    <w:abstractNumId w:val="26"/>
  </w:num>
  <w:num w:numId="126">
    <w:abstractNumId w:val="73"/>
  </w:num>
  <w:num w:numId="127">
    <w:abstractNumId w:val="1"/>
  </w:num>
  <w:num w:numId="128">
    <w:abstractNumId w:val="32"/>
  </w:num>
  <w:num w:numId="129">
    <w:abstractNumId w:val="3"/>
  </w:num>
  <w:num w:numId="130">
    <w:abstractNumId w:val="4"/>
  </w:num>
  <w:num w:numId="131">
    <w:abstractNumId w:val="24"/>
  </w:num>
  <w:num w:numId="132">
    <w:abstractNumId w:val="124"/>
  </w:num>
  <w:num w:numId="133">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46"/>
  </w:num>
  <w:num w:numId="135">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IyYjY3NGExNzM3NzAzMjI2YWFiNTIxY2UxYzdhNDcifQ=="/>
  </w:docVars>
  <w:rsids>
    <w:rsidRoot w:val="00033FBB"/>
    <w:rsid w:val="00001D8D"/>
    <w:rsid w:val="00002CB3"/>
    <w:rsid w:val="00004B4F"/>
    <w:rsid w:val="00004DB9"/>
    <w:rsid w:val="000054A1"/>
    <w:rsid w:val="00010C88"/>
    <w:rsid w:val="0001119F"/>
    <w:rsid w:val="00011368"/>
    <w:rsid w:val="00011A42"/>
    <w:rsid w:val="00011FA9"/>
    <w:rsid w:val="0001220A"/>
    <w:rsid w:val="000140E7"/>
    <w:rsid w:val="00016962"/>
    <w:rsid w:val="000205DD"/>
    <w:rsid w:val="0002071D"/>
    <w:rsid w:val="00020C61"/>
    <w:rsid w:val="00021A48"/>
    <w:rsid w:val="00021CFF"/>
    <w:rsid w:val="000277DA"/>
    <w:rsid w:val="00031515"/>
    <w:rsid w:val="000322A1"/>
    <w:rsid w:val="00033FBB"/>
    <w:rsid w:val="00034D3F"/>
    <w:rsid w:val="00034FA3"/>
    <w:rsid w:val="00036DDD"/>
    <w:rsid w:val="000404F5"/>
    <w:rsid w:val="00040AD9"/>
    <w:rsid w:val="00040E00"/>
    <w:rsid w:val="000416CA"/>
    <w:rsid w:val="00041816"/>
    <w:rsid w:val="00042861"/>
    <w:rsid w:val="00045748"/>
    <w:rsid w:val="00045EF1"/>
    <w:rsid w:val="000465F6"/>
    <w:rsid w:val="00046602"/>
    <w:rsid w:val="000467DB"/>
    <w:rsid w:val="0005212B"/>
    <w:rsid w:val="00056204"/>
    <w:rsid w:val="00060FCC"/>
    <w:rsid w:val="00061877"/>
    <w:rsid w:val="000638F8"/>
    <w:rsid w:val="000648B7"/>
    <w:rsid w:val="00067942"/>
    <w:rsid w:val="00070FA0"/>
    <w:rsid w:val="0007228B"/>
    <w:rsid w:val="00076234"/>
    <w:rsid w:val="0007751C"/>
    <w:rsid w:val="000778A1"/>
    <w:rsid w:val="00077FF2"/>
    <w:rsid w:val="00082B79"/>
    <w:rsid w:val="000852FA"/>
    <w:rsid w:val="00085B26"/>
    <w:rsid w:val="00091941"/>
    <w:rsid w:val="00091BAA"/>
    <w:rsid w:val="00092254"/>
    <w:rsid w:val="00092BA1"/>
    <w:rsid w:val="00093A0C"/>
    <w:rsid w:val="0009412E"/>
    <w:rsid w:val="000965B6"/>
    <w:rsid w:val="00097646"/>
    <w:rsid w:val="000977DD"/>
    <w:rsid w:val="000A40E7"/>
    <w:rsid w:val="000A6AD5"/>
    <w:rsid w:val="000A6E7B"/>
    <w:rsid w:val="000B1A66"/>
    <w:rsid w:val="000B234E"/>
    <w:rsid w:val="000B23DB"/>
    <w:rsid w:val="000B2BE4"/>
    <w:rsid w:val="000B3618"/>
    <w:rsid w:val="000B5E3F"/>
    <w:rsid w:val="000C143B"/>
    <w:rsid w:val="000C1E8B"/>
    <w:rsid w:val="000C29CC"/>
    <w:rsid w:val="000C35F8"/>
    <w:rsid w:val="000C5534"/>
    <w:rsid w:val="000D04FA"/>
    <w:rsid w:val="000D205A"/>
    <w:rsid w:val="000D274A"/>
    <w:rsid w:val="000D28BD"/>
    <w:rsid w:val="000D2ABA"/>
    <w:rsid w:val="000D4736"/>
    <w:rsid w:val="000D7AC4"/>
    <w:rsid w:val="000E19F1"/>
    <w:rsid w:val="000E2562"/>
    <w:rsid w:val="000E4550"/>
    <w:rsid w:val="000E582B"/>
    <w:rsid w:val="000F1F0E"/>
    <w:rsid w:val="000F2B31"/>
    <w:rsid w:val="000F2C45"/>
    <w:rsid w:val="000F5C32"/>
    <w:rsid w:val="000F6475"/>
    <w:rsid w:val="000F64A7"/>
    <w:rsid w:val="000F7A00"/>
    <w:rsid w:val="001017D2"/>
    <w:rsid w:val="00105765"/>
    <w:rsid w:val="00107DB3"/>
    <w:rsid w:val="00110796"/>
    <w:rsid w:val="001107A1"/>
    <w:rsid w:val="001118F5"/>
    <w:rsid w:val="00111DB8"/>
    <w:rsid w:val="001125EF"/>
    <w:rsid w:val="00112959"/>
    <w:rsid w:val="00113CAB"/>
    <w:rsid w:val="001175F8"/>
    <w:rsid w:val="00120CD0"/>
    <w:rsid w:val="001234B6"/>
    <w:rsid w:val="00125C01"/>
    <w:rsid w:val="00125F81"/>
    <w:rsid w:val="00130D3F"/>
    <w:rsid w:val="001326B6"/>
    <w:rsid w:val="00133070"/>
    <w:rsid w:val="00135576"/>
    <w:rsid w:val="00135A03"/>
    <w:rsid w:val="00136FC6"/>
    <w:rsid w:val="00136FDF"/>
    <w:rsid w:val="00142CD1"/>
    <w:rsid w:val="00142DC4"/>
    <w:rsid w:val="00143656"/>
    <w:rsid w:val="00143BC0"/>
    <w:rsid w:val="00146E4A"/>
    <w:rsid w:val="00146E66"/>
    <w:rsid w:val="001470C0"/>
    <w:rsid w:val="00150069"/>
    <w:rsid w:val="001502CB"/>
    <w:rsid w:val="00150422"/>
    <w:rsid w:val="00150B8A"/>
    <w:rsid w:val="00150E54"/>
    <w:rsid w:val="00152176"/>
    <w:rsid w:val="00153A02"/>
    <w:rsid w:val="00155F4D"/>
    <w:rsid w:val="00157B59"/>
    <w:rsid w:val="001635A5"/>
    <w:rsid w:val="00164186"/>
    <w:rsid w:val="0016455D"/>
    <w:rsid w:val="001650A1"/>
    <w:rsid w:val="00165AD8"/>
    <w:rsid w:val="00170A9D"/>
    <w:rsid w:val="00170A9F"/>
    <w:rsid w:val="00171266"/>
    <w:rsid w:val="001720B5"/>
    <w:rsid w:val="00172585"/>
    <w:rsid w:val="0017624C"/>
    <w:rsid w:val="00176630"/>
    <w:rsid w:val="00176C9F"/>
    <w:rsid w:val="00181F16"/>
    <w:rsid w:val="001824EB"/>
    <w:rsid w:val="0018263D"/>
    <w:rsid w:val="00182E8F"/>
    <w:rsid w:val="00183762"/>
    <w:rsid w:val="00183E70"/>
    <w:rsid w:val="00187CD4"/>
    <w:rsid w:val="00190113"/>
    <w:rsid w:val="001901D4"/>
    <w:rsid w:val="00191EB2"/>
    <w:rsid w:val="00194B49"/>
    <w:rsid w:val="001971D0"/>
    <w:rsid w:val="001A1B6F"/>
    <w:rsid w:val="001A434E"/>
    <w:rsid w:val="001A4A0A"/>
    <w:rsid w:val="001A5B4C"/>
    <w:rsid w:val="001A5F5E"/>
    <w:rsid w:val="001A633C"/>
    <w:rsid w:val="001B0211"/>
    <w:rsid w:val="001B0DB5"/>
    <w:rsid w:val="001B4432"/>
    <w:rsid w:val="001B4661"/>
    <w:rsid w:val="001B532A"/>
    <w:rsid w:val="001B6769"/>
    <w:rsid w:val="001B7205"/>
    <w:rsid w:val="001C0C00"/>
    <w:rsid w:val="001C1D51"/>
    <w:rsid w:val="001C2A03"/>
    <w:rsid w:val="001C3749"/>
    <w:rsid w:val="001C55FB"/>
    <w:rsid w:val="001C7040"/>
    <w:rsid w:val="001C783F"/>
    <w:rsid w:val="001D0461"/>
    <w:rsid w:val="001D199F"/>
    <w:rsid w:val="001D1FB2"/>
    <w:rsid w:val="001D37C2"/>
    <w:rsid w:val="001D6282"/>
    <w:rsid w:val="001D75E5"/>
    <w:rsid w:val="001E219C"/>
    <w:rsid w:val="001E4917"/>
    <w:rsid w:val="001E4BE7"/>
    <w:rsid w:val="001E5346"/>
    <w:rsid w:val="001E6890"/>
    <w:rsid w:val="001E7E45"/>
    <w:rsid w:val="001F1A52"/>
    <w:rsid w:val="001F2F20"/>
    <w:rsid w:val="001F7355"/>
    <w:rsid w:val="00201661"/>
    <w:rsid w:val="00204667"/>
    <w:rsid w:val="002049FB"/>
    <w:rsid w:val="002068B7"/>
    <w:rsid w:val="00210DC0"/>
    <w:rsid w:val="00211BD8"/>
    <w:rsid w:val="00211C8A"/>
    <w:rsid w:val="002123E1"/>
    <w:rsid w:val="00215373"/>
    <w:rsid w:val="00215F42"/>
    <w:rsid w:val="00216B19"/>
    <w:rsid w:val="00216C4E"/>
    <w:rsid w:val="00221981"/>
    <w:rsid w:val="002231C2"/>
    <w:rsid w:val="00223911"/>
    <w:rsid w:val="0022538E"/>
    <w:rsid w:val="00226FFA"/>
    <w:rsid w:val="002275E5"/>
    <w:rsid w:val="002320F0"/>
    <w:rsid w:val="00232AD9"/>
    <w:rsid w:val="00235A1D"/>
    <w:rsid w:val="002413D3"/>
    <w:rsid w:val="00241EED"/>
    <w:rsid w:val="0024272A"/>
    <w:rsid w:val="00242B3B"/>
    <w:rsid w:val="00244428"/>
    <w:rsid w:val="00244D46"/>
    <w:rsid w:val="00247726"/>
    <w:rsid w:val="00250452"/>
    <w:rsid w:val="00251CE8"/>
    <w:rsid w:val="00251E90"/>
    <w:rsid w:val="002537AC"/>
    <w:rsid w:val="00253ABE"/>
    <w:rsid w:val="002547FB"/>
    <w:rsid w:val="002548CD"/>
    <w:rsid w:val="0025715B"/>
    <w:rsid w:val="00257CC9"/>
    <w:rsid w:val="002615E2"/>
    <w:rsid w:val="00261CB1"/>
    <w:rsid w:val="002621A6"/>
    <w:rsid w:val="002627C0"/>
    <w:rsid w:val="00267B5D"/>
    <w:rsid w:val="0028014E"/>
    <w:rsid w:val="00280405"/>
    <w:rsid w:val="002807D2"/>
    <w:rsid w:val="00284963"/>
    <w:rsid w:val="00284A77"/>
    <w:rsid w:val="00284BBF"/>
    <w:rsid w:val="00284EFA"/>
    <w:rsid w:val="00285ECA"/>
    <w:rsid w:val="002908A2"/>
    <w:rsid w:val="00291FE1"/>
    <w:rsid w:val="00294095"/>
    <w:rsid w:val="00294715"/>
    <w:rsid w:val="00294DB2"/>
    <w:rsid w:val="002957A4"/>
    <w:rsid w:val="002960E9"/>
    <w:rsid w:val="00296E5A"/>
    <w:rsid w:val="002A054A"/>
    <w:rsid w:val="002A4162"/>
    <w:rsid w:val="002A5A11"/>
    <w:rsid w:val="002A6228"/>
    <w:rsid w:val="002B16A7"/>
    <w:rsid w:val="002B17D1"/>
    <w:rsid w:val="002B3ED1"/>
    <w:rsid w:val="002B478C"/>
    <w:rsid w:val="002B5855"/>
    <w:rsid w:val="002B79AF"/>
    <w:rsid w:val="002C30A1"/>
    <w:rsid w:val="002C4182"/>
    <w:rsid w:val="002C4E5E"/>
    <w:rsid w:val="002C6342"/>
    <w:rsid w:val="002D09E8"/>
    <w:rsid w:val="002D1E49"/>
    <w:rsid w:val="002D1F39"/>
    <w:rsid w:val="002D25E1"/>
    <w:rsid w:val="002D3A26"/>
    <w:rsid w:val="002D40E7"/>
    <w:rsid w:val="002D4238"/>
    <w:rsid w:val="002D4ECB"/>
    <w:rsid w:val="002D5099"/>
    <w:rsid w:val="002D5121"/>
    <w:rsid w:val="002D551E"/>
    <w:rsid w:val="002D559C"/>
    <w:rsid w:val="002D60A5"/>
    <w:rsid w:val="002D617D"/>
    <w:rsid w:val="002D6198"/>
    <w:rsid w:val="002D69F5"/>
    <w:rsid w:val="002D6C8F"/>
    <w:rsid w:val="002E1865"/>
    <w:rsid w:val="002E4761"/>
    <w:rsid w:val="002E4CF3"/>
    <w:rsid w:val="002E70BA"/>
    <w:rsid w:val="002E79CB"/>
    <w:rsid w:val="002F060D"/>
    <w:rsid w:val="002F1A2A"/>
    <w:rsid w:val="002F2D87"/>
    <w:rsid w:val="002F553F"/>
    <w:rsid w:val="002F55C1"/>
    <w:rsid w:val="002F7CF2"/>
    <w:rsid w:val="002F7F0B"/>
    <w:rsid w:val="00302AB8"/>
    <w:rsid w:val="0030358B"/>
    <w:rsid w:val="00303AA5"/>
    <w:rsid w:val="003049C4"/>
    <w:rsid w:val="00305B33"/>
    <w:rsid w:val="0030709B"/>
    <w:rsid w:val="00310B12"/>
    <w:rsid w:val="003122CB"/>
    <w:rsid w:val="003122F2"/>
    <w:rsid w:val="00314DEA"/>
    <w:rsid w:val="00315343"/>
    <w:rsid w:val="0031562F"/>
    <w:rsid w:val="00315AF6"/>
    <w:rsid w:val="00315D48"/>
    <w:rsid w:val="0032057D"/>
    <w:rsid w:val="00323103"/>
    <w:rsid w:val="00325C49"/>
    <w:rsid w:val="00325E7E"/>
    <w:rsid w:val="003268B7"/>
    <w:rsid w:val="00327801"/>
    <w:rsid w:val="00330AD2"/>
    <w:rsid w:val="003318D0"/>
    <w:rsid w:val="00331E01"/>
    <w:rsid w:val="00332693"/>
    <w:rsid w:val="00333F79"/>
    <w:rsid w:val="00335E68"/>
    <w:rsid w:val="00336F56"/>
    <w:rsid w:val="0034195B"/>
    <w:rsid w:val="00345401"/>
    <w:rsid w:val="00346E0F"/>
    <w:rsid w:val="00347979"/>
    <w:rsid w:val="0035314B"/>
    <w:rsid w:val="0035734E"/>
    <w:rsid w:val="00362FB6"/>
    <w:rsid w:val="00367B29"/>
    <w:rsid w:val="0037399D"/>
    <w:rsid w:val="003743B7"/>
    <w:rsid w:val="00374807"/>
    <w:rsid w:val="00376D5B"/>
    <w:rsid w:val="00384BAE"/>
    <w:rsid w:val="00385288"/>
    <w:rsid w:val="00387069"/>
    <w:rsid w:val="003918B4"/>
    <w:rsid w:val="00393676"/>
    <w:rsid w:val="00393782"/>
    <w:rsid w:val="00393C5D"/>
    <w:rsid w:val="003953A3"/>
    <w:rsid w:val="003A181B"/>
    <w:rsid w:val="003A285E"/>
    <w:rsid w:val="003A28DA"/>
    <w:rsid w:val="003A3941"/>
    <w:rsid w:val="003A3D73"/>
    <w:rsid w:val="003A3DAB"/>
    <w:rsid w:val="003A425A"/>
    <w:rsid w:val="003A6141"/>
    <w:rsid w:val="003A622B"/>
    <w:rsid w:val="003A6BAA"/>
    <w:rsid w:val="003A768F"/>
    <w:rsid w:val="003B0413"/>
    <w:rsid w:val="003B1542"/>
    <w:rsid w:val="003B20A5"/>
    <w:rsid w:val="003B590C"/>
    <w:rsid w:val="003B74DD"/>
    <w:rsid w:val="003B7A2D"/>
    <w:rsid w:val="003C1248"/>
    <w:rsid w:val="003C2C99"/>
    <w:rsid w:val="003C30A9"/>
    <w:rsid w:val="003C3BC6"/>
    <w:rsid w:val="003C3D1F"/>
    <w:rsid w:val="003C4436"/>
    <w:rsid w:val="003C4AC6"/>
    <w:rsid w:val="003C50E4"/>
    <w:rsid w:val="003C6E9E"/>
    <w:rsid w:val="003C789B"/>
    <w:rsid w:val="003D0465"/>
    <w:rsid w:val="003D0742"/>
    <w:rsid w:val="003D0813"/>
    <w:rsid w:val="003D0E03"/>
    <w:rsid w:val="003D1275"/>
    <w:rsid w:val="003D1CF9"/>
    <w:rsid w:val="003D360E"/>
    <w:rsid w:val="003D5D2F"/>
    <w:rsid w:val="003D5FC6"/>
    <w:rsid w:val="003D79E7"/>
    <w:rsid w:val="003E0575"/>
    <w:rsid w:val="003E161D"/>
    <w:rsid w:val="003E19DF"/>
    <w:rsid w:val="003E3070"/>
    <w:rsid w:val="003E39A0"/>
    <w:rsid w:val="003E4B62"/>
    <w:rsid w:val="003E507E"/>
    <w:rsid w:val="003E58B3"/>
    <w:rsid w:val="003E730C"/>
    <w:rsid w:val="003F120E"/>
    <w:rsid w:val="003F44CB"/>
    <w:rsid w:val="0040129B"/>
    <w:rsid w:val="00402122"/>
    <w:rsid w:val="0040291D"/>
    <w:rsid w:val="00402C2B"/>
    <w:rsid w:val="00403753"/>
    <w:rsid w:val="004043E3"/>
    <w:rsid w:val="004044F4"/>
    <w:rsid w:val="00404794"/>
    <w:rsid w:val="00404FD1"/>
    <w:rsid w:val="00405B16"/>
    <w:rsid w:val="004061F3"/>
    <w:rsid w:val="004100D2"/>
    <w:rsid w:val="0041147C"/>
    <w:rsid w:val="00411CB0"/>
    <w:rsid w:val="00413197"/>
    <w:rsid w:val="00414207"/>
    <w:rsid w:val="004202A5"/>
    <w:rsid w:val="004203E9"/>
    <w:rsid w:val="00421D47"/>
    <w:rsid w:val="00422863"/>
    <w:rsid w:val="004245BE"/>
    <w:rsid w:val="004258DC"/>
    <w:rsid w:val="0042610F"/>
    <w:rsid w:val="00426DC4"/>
    <w:rsid w:val="00427B24"/>
    <w:rsid w:val="00430102"/>
    <w:rsid w:val="00430476"/>
    <w:rsid w:val="004343FE"/>
    <w:rsid w:val="00434BF8"/>
    <w:rsid w:val="00441A2B"/>
    <w:rsid w:val="0044323A"/>
    <w:rsid w:val="00444B3F"/>
    <w:rsid w:val="00446EB0"/>
    <w:rsid w:val="0045164A"/>
    <w:rsid w:val="00452B93"/>
    <w:rsid w:val="00454476"/>
    <w:rsid w:val="00455BA7"/>
    <w:rsid w:val="00455FA9"/>
    <w:rsid w:val="004564B1"/>
    <w:rsid w:val="004602D9"/>
    <w:rsid w:val="00460EA9"/>
    <w:rsid w:val="004632B1"/>
    <w:rsid w:val="0046405D"/>
    <w:rsid w:val="00464531"/>
    <w:rsid w:val="00464AE6"/>
    <w:rsid w:val="0047140B"/>
    <w:rsid w:val="00472CB5"/>
    <w:rsid w:val="00473E1C"/>
    <w:rsid w:val="004745C2"/>
    <w:rsid w:val="00474CFA"/>
    <w:rsid w:val="00475DDA"/>
    <w:rsid w:val="004760E3"/>
    <w:rsid w:val="0048010F"/>
    <w:rsid w:val="004805A6"/>
    <w:rsid w:val="004812ED"/>
    <w:rsid w:val="0048455E"/>
    <w:rsid w:val="00484843"/>
    <w:rsid w:val="004862B3"/>
    <w:rsid w:val="00490560"/>
    <w:rsid w:val="00491126"/>
    <w:rsid w:val="00494DD9"/>
    <w:rsid w:val="00495327"/>
    <w:rsid w:val="004A1F23"/>
    <w:rsid w:val="004A6688"/>
    <w:rsid w:val="004A6AD4"/>
    <w:rsid w:val="004A6C1F"/>
    <w:rsid w:val="004B1590"/>
    <w:rsid w:val="004B1A9A"/>
    <w:rsid w:val="004B2C0A"/>
    <w:rsid w:val="004B2DB8"/>
    <w:rsid w:val="004B4EDA"/>
    <w:rsid w:val="004B7A9B"/>
    <w:rsid w:val="004B7AF6"/>
    <w:rsid w:val="004B7E99"/>
    <w:rsid w:val="004C0369"/>
    <w:rsid w:val="004C1FD3"/>
    <w:rsid w:val="004C2524"/>
    <w:rsid w:val="004C5C68"/>
    <w:rsid w:val="004C5CC5"/>
    <w:rsid w:val="004C672A"/>
    <w:rsid w:val="004D3C98"/>
    <w:rsid w:val="004D5177"/>
    <w:rsid w:val="004D5BA1"/>
    <w:rsid w:val="004D619B"/>
    <w:rsid w:val="004D62BA"/>
    <w:rsid w:val="004D73FB"/>
    <w:rsid w:val="004E0C16"/>
    <w:rsid w:val="004E3F8C"/>
    <w:rsid w:val="004E4C19"/>
    <w:rsid w:val="004E58A5"/>
    <w:rsid w:val="004E58AA"/>
    <w:rsid w:val="004E61FC"/>
    <w:rsid w:val="004E7757"/>
    <w:rsid w:val="004F03D5"/>
    <w:rsid w:val="004F2474"/>
    <w:rsid w:val="004F3BB8"/>
    <w:rsid w:val="004F56F8"/>
    <w:rsid w:val="004F6B4E"/>
    <w:rsid w:val="004F728E"/>
    <w:rsid w:val="004F7717"/>
    <w:rsid w:val="005025E8"/>
    <w:rsid w:val="00503BB0"/>
    <w:rsid w:val="0050748E"/>
    <w:rsid w:val="00507C88"/>
    <w:rsid w:val="00507FC4"/>
    <w:rsid w:val="00510343"/>
    <w:rsid w:val="00515F2E"/>
    <w:rsid w:val="005178E3"/>
    <w:rsid w:val="00521BE6"/>
    <w:rsid w:val="00521CD2"/>
    <w:rsid w:val="00522AB6"/>
    <w:rsid w:val="0052735E"/>
    <w:rsid w:val="00532136"/>
    <w:rsid w:val="00534A2F"/>
    <w:rsid w:val="00534C94"/>
    <w:rsid w:val="00536C6A"/>
    <w:rsid w:val="00537056"/>
    <w:rsid w:val="00541A66"/>
    <w:rsid w:val="00543538"/>
    <w:rsid w:val="00545CA6"/>
    <w:rsid w:val="00547705"/>
    <w:rsid w:val="00547F63"/>
    <w:rsid w:val="00551B4C"/>
    <w:rsid w:val="00551BD7"/>
    <w:rsid w:val="00551C96"/>
    <w:rsid w:val="00553203"/>
    <w:rsid w:val="00553D71"/>
    <w:rsid w:val="00557DA2"/>
    <w:rsid w:val="00562EDD"/>
    <w:rsid w:val="00564001"/>
    <w:rsid w:val="005657F1"/>
    <w:rsid w:val="005673CC"/>
    <w:rsid w:val="005743FC"/>
    <w:rsid w:val="00574575"/>
    <w:rsid w:val="00576299"/>
    <w:rsid w:val="0057695B"/>
    <w:rsid w:val="00585F59"/>
    <w:rsid w:val="00586CBE"/>
    <w:rsid w:val="0059059F"/>
    <w:rsid w:val="00590E38"/>
    <w:rsid w:val="00591516"/>
    <w:rsid w:val="00593F37"/>
    <w:rsid w:val="0059475A"/>
    <w:rsid w:val="00595384"/>
    <w:rsid w:val="00595EDE"/>
    <w:rsid w:val="00596820"/>
    <w:rsid w:val="00596D69"/>
    <w:rsid w:val="005976B1"/>
    <w:rsid w:val="005A0781"/>
    <w:rsid w:val="005A1C1C"/>
    <w:rsid w:val="005A261D"/>
    <w:rsid w:val="005A3D61"/>
    <w:rsid w:val="005A5245"/>
    <w:rsid w:val="005A5404"/>
    <w:rsid w:val="005B1B44"/>
    <w:rsid w:val="005B1DEE"/>
    <w:rsid w:val="005B2A4B"/>
    <w:rsid w:val="005B2BA4"/>
    <w:rsid w:val="005B33F8"/>
    <w:rsid w:val="005B3DFA"/>
    <w:rsid w:val="005B59F3"/>
    <w:rsid w:val="005B71B1"/>
    <w:rsid w:val="005C4F9C"/>
    <w:rsid w:val="005C667E"/>
    <w:rsid w:val="005C6ABA"/>
    <w:rsid w:val="005D2119"/>
    <w:rsid w:val="005D22BB"/>
    <w:rsid w:val="005D3288"/>
    <w:rsid w:val="005D48A8"/>
    <w:rsid w:val="005D4913"/>
    <w:rsid w:val="005D5367"/>
    <w:rsid w:val="005D5BC1"/>
    <w:rsid w:val="005D5DB4"/>
    <w:rsid w:val="005D65FB"/>
    <w:rsid w:val="005D709D"/>
    <w:rsid w:val="005D7CFB"/>
    <w:rsid w:val="005E1FEC"/>
    <w:rsid w:val="005E2E02"/>
    <w:rsid w:val="005E32BC"/>
    <w:rsid w:val="005E3ED0"/>
    <w:rsid w:val="005E6A20"/>
    <w:rsid w:val="005E6E65"/>
    <w:rsid w:val="005E7DE9"/>
    <w:rsid w:val="005F19FB"/>
    <w:rsid w:val="005F5195"/>
    <w:rsid w:val="005F5640"/>
    <w:rsid w:val="005F70DC"/>
    <w:rsid w:val="005F73BC"/>
    <w:rsid w:val="00601031"/>
    <w:rsid w:val="00602960"/>
    <w:rsid w:val="00602DE4"/>
    <w:rsid w:val="006058CC"/>
    <w:rsid w:val="00605A37"/>
    <w:rsid w:val="00606A60"/>
    <w:rsid w:val="00606A7D"/>
    <w:rsid w:val="00606E92"/>
    <w:rsid w:val="00610BB8"/>
    <w:rsid w:val="00614B4F"/>
    <w:rsid w:val="006157AD"/>
    <w:rsid w:val="00615A39"/>
    <w:rsid w:val="00615CDE"/>
    <w:rsid w:val="00617B63"/>
    <w:rsid w:val="00620583"/>
    <w:rsid w:val="00620A8F"/>
    <w:rsid w:val="00620D35"/>
    <w:rsid w:val="00620DFE"/>
    <w:rsid w:val="00622A15"/>
    <w:rsid w:val="0062488A"/>
    <w:rsid w:val="00625A21"/>
    <w:rsid w:val="006266FA"/>
    <w:rsid w:val="006275F6"/>
    <w:rsid w:val="006318D7"/>
    <w:rsid w:val="00631C54"/>
    <w:rsid w:val="00633972"/>
    <w:rsid w:val="006349F6"/>
    <w:rsid w:val="006358E7"/>
    <w:rsid w:val="0063621D"/>
    <w:rsid w:val="006401C1"/>
    <w:rsid w:val="00640FC7"/>
    <w:rsid w:val="0064204F"/>
    <w:rsid w:val="00642F2B"/>
    <w:rsid w:val="006435BE"/>
    <w:rsid w:val="00643C5F"/>
    <w:rsid w:val="00644586"/>
    <w:rsid w:val="00647015"/>
    <w:rsid w:val="00647024"/>
    <w:rsid w:val="00650052"/>
    <w:rsid w:val="00650556"/>
    <w:rsid w:val="00652AE1"/>
    <w:rsid w:val="00653217"/>
    <w:rsid w:val="00653A91"/>
    <w:rsid w:val="0065501C"/>
    <w:rsid w:val="006556D3"/>
    <w:rsid w:val="0065788D"/>
    <w:rsid w:val="006628F3"/>
    <w:rsid w:val="0066292F"/>
    <w:rsid w:val="006632B8"/>
    <w:rsid w:val="00663CD5"/>
    <w:rsid w:val="00663D7C"/>
    <w:rsid w:val="0066498B"/>
    <w:rsid w:val="00664DC3"/>
    <w:rsid w:val="0066519C"/>
    <w:rsid w:val="006652ED"/>
    <w:rsid w:val="00666731"/>
    <w:rsid w:val="00667136"/>
    <w:rsid w:val="00667202"/>
    <w:rsid w:val="0067505F"/>
    <w:rsid w:val="006763FF"/>
    <w:rsid w:val="0068025A"/>
    <w:rsid w:val="00682AFC"/>
    <w:rsid w:val="00682BB1"/>
    <w:rsid w:val="006870C1"/>
    <w:rsid w:val="00687393"/>
    <w:rsid w:val="006906E3"/>
    <w:rsid w:val="00690C06"/>
    <w:rsid w:val="00692293"/>
    <w:rsid w:val="006963C7"/>
    <w:rsid w:val="00697C42"/>
    <w:rsid w:val="006A19F4"/>
    <w:rsid w:val="006A51A4"/>
    <w:rsid w:val="006B12C5"/>
    <w:rsid w:val="006B3352"/>
    <w:rsid w:val="006B54AD"/>
    <w:rsid w:val="006B6620"/>
    <w:rsid w:val="006B68BE"/>
    <w:rsid w:val="006C0E5F"/>
    <w:rsid w:val="006C18B6"/>
    <w:rsid w:val="006C206E"/>
    <w:rsid w:val="006C3AA6"/>
    <w:rsid w:val="006D1A97"/>
    <w:rsid w:val="006D1CA9"/>
    <w:rsid w:val="006D25AB"/>
    <w:rsid w:val="006D4A53"/>
    <w:rsid w:val="006D5C36"/>
    <w:rsid w:val="006D6D3A"/>
    <w:rsid w:val="006D6F63"/>
    <w:rsid w:val="006E0F98"/>
    <w:rsid w:val="006E1230"/>
    <w:rsid w:val="006E1AB4"/>
    <w:rsid w:val="006F0A9D"/>
    <w:rsid w:val="006F0D08"/>
    <w:rsid w:val="006F1B4F"/>
    <w:rsid w:val="006F24F8"/>
    <w:rsid w:val="006F3B67"/>
    <w:rsid w:val="006F6C53"/>
    <w:rsid w:val="00700309"/>
    <w:rsid w:val="00700343"/>
    <w:rsid w:val="00700FD6"/>
    <w:rsid w:val="00701302"/>
    <w:rsid w:val="00702275"/>
    <w:rsid w:val="0070285B"/>
    <w:rsid w:val="00703F31"/>
    <w:rsid w:val="007041B2"/>
    <w:rsid w:val="007042B2"/>
    <w:rsid w:val="00704B13"/>
    <w:rsid w:val="007065A5"/>
    <w:rsid w:val="00706B7C"/>
    <w:rsid w:val="00707972"/>
    <w:rsid w:val="00710B1F"/>
    <w:rsid w:val="007110C5"/>
    <w:rsid w:val="0071156E"/>
    <w:rsid w:val="00711C21"/>
    <w:rsid w:val="00711DE4"/>
    <w:rsid w:val="00711F64"/>
    <w:rsid w:val="00716A65"/>
    <w:rsid w:val="00717BB8"/>
    <w:rsid w:val="00720771"/>
    <w:rsid w:val="00722B13"/>
    <w:rsid w:val="007235A4"/>
    <w:rsid w:val="00724CBE"/>
    <w:rsid w:val="0072578A"/>
    <w:rsid w:val="00731759"/>
    <w:rsid w:val="00732028"/>
    <w:rsid w:val="00735107"/>
    <w:rsid w:val="007356DA"/>
    <w:rsid w:val="00740AA4"/>
    <w:rsid w:val="00742B9D"/>
    <w:rsid w:val="00744AC7"/>
    <w:rsid w:val="00745D12"/>
    <w:rsid w:val="00747FDA"/>
    <w:rsid w:val="00750CC9"/>
    <w:rsid w:val="007518F8"/>
    <w:rsid w:val="0075270C"/>
    <w:rsid w:val="007555E7"/>
    <w:rsid w:val="00755DC8"/>
    <w:rsid w:val="0075625C"/>
    <w:rsid w:val="00760133"/>
    <w:rsid w:val="0076205C"/>
    <w:rsid w:val="00762486"/>
    <w:rsid w:val="0076293D"/>
    <w:rsid w:val="0076600D"/>
    <w:rsid w:val="00767B95"/>
    <w:rsid w:val="007713C7"/>
    <w:rsid w:val="007747A6"/>
    <w:rsid w:val="00776108"/>
    <w:rsid w:val="00777345"/>
    <w:rsid w:val="0078078A"/>
    <w:rsid w:val="00780D1E"/>
    <w:rsid w:val="007816C1"/>
    <w:rsid w:val="007840B9"/>
    <w:rsid w:val="00785E4E"/>
    <w:rsid w:val="00792700"/>
    <w:rsid w:val="00793B6A"/>
    <w:rsid w:val="00797C19"/>
    <w:rsid w:val="00797EE1"/>
    <w:rsid w:val="007A0C99"/>
    <w:rsid w:val="007A12BD"/>
    <w:rsid w:val="007A2652"/>
    <w:rsid w:val="007A411D"/>
    <w:rsid w:val="007A5B70"/>
    <w:rsid w:val="007A71D2"/>
    <w:rsid w:val="007B5413"/>
    <w:rsid w:val="007B6B7D"/>
    <w:rsid w:val="007B6EE2"/>
    <w:rsid w:val="007B7E49"/>
    <w:rsid w:val="007C0C43"/>
    <w:rsid w:val="007C0DCA"/>
    <w:rsid w:val="007C3193"/>
    <w:rsid w:val="007C373F"/>
    <w:rsid w:val="007C4C31"/>
    <w:rsid w:val="007C5BD6"/>
    <w:rsid w:val="007C75F4"/>
    <w:rsid w:val="007C77C5"/>
    <w:rsid w:val="007D1180"/>
    <w:rsid w:val="007D1474"/>
    <w:rsid w:val="007D1ABC"/>
    <w:rsid w:val="007D3AA5"/>
    <w:rsid w:val="007D4B0E"/>
    <w:rsid w:val="007D583F"/>
    <w:rsid w:val="007D7DC4"/>
    <w:rsid w:val="007E0B78"/>
    <w:rsid w:val="007E26EB"/>
    <w:rsid w:val="007E4065"/>
    <w:rsid w:val="007E55AB"/>
    <w:rsid w:val="007E5EDA"/>
    <w:rsid w:val="007E62F4"/>
    <w:rsid w:val="007E6B72"/>
    <w:rsid w:val="007E789C"/>
    <w:rsid w:val="007E796B"/>
    <w:rsid w:val="007F1399"/>
    <w:rsid w:val="007F1A71"/>
    <w:rsid w:val="007F242C"/>
    <w:rsid w:val="007F25AC"/>
    <w:rsid w:val="007F5C74"/>
    <w:rsid w:val="007F63FE"/>
    <w:rsid w:val="0080007A"/>
    <w:rsid w:val="00800F6F"/>
    <w:rsid w:val="0080184C"/>
    <w:rsid w:val="00801F89"/>
    <w:rsid w:val="0080203E"/>
    <w:rsid w:val="00803E14"/>
    <w:rsid w:val="00804707"/>
    <w:rsid w:val="00804A3F"/>
    <w:rsid w:val="00804FED"/>
    <w:rsid w:val="00806253"/>
    <w:rsid w:val="008062FC"/>
    <w:rsid w:val="00810632"/>
    <w:rsid w:val="00810737"/>
    <w:rsid w:val="00810E86"/>
    <w:rsid w:val="00811A21"/>
    <w:rsid w:val="00813164"/>
    <w:rsid w:val="00813889"/>
    <w:rsid w:val="0081498E"/>
    <w:rsid w:val="00820F89"/>
    <w:rsid w:val="0082108F"/>
    <w:rsid w:val="0082290E"/>
    <w:rsid w:val="008235F0"/>
    <w:rsid w:val="00824A04"/>
    <w:rsid w:val="00825089"/>
    <w:rsid w:val="00826E51"/>
    <w:rsid w:val="00830382"/>
    <w:rsid w:val="008304D8"/>
    <w:rsid w:val="00831A22"/>
    <w:rsid w:val="00832C70"/>
    <w:rsid w:val="00832E44"/>
    <w:rsid w:val="00834691"/>
    <w:rsid w:val="00835F9F"/>
    <w:rsid w:val="0083614A"/>
    <w:rsid w:val="0083760E"/>
    <w:rsid w:val="00837F65"/>
    <w:rsid w:val="008402C3"/>
    <w:rsid w:val="008416B2"/>
    <w:rsid w:val="0084171C"/>
    <w:rsid w:val="00843263"/>
    <w:rsid w:val="00845E23"/>
    <w:rsid w:val="00847207"/>
    <w:rsid w:val="0084732F"/>
    <w:rsid w:val="0084790E"/>
    <w:rsid w:val="0085508E"/>
    <w:rsid w:val="0085529C"/>
    <w:rsid w:val="00856314"/>
    <w:rsid w:val="00857488"/>
    <w:rsid w:val="0085752E"/>
    <w:rsid w:val="00857F6D"/>
    <w:rsid w:val="00860193"/>
    <w:rsid w:val="00860F6E"/>
    <w:rsid w:val="00861171"/>
    <w:rsid w:val="00861594"/>
    <w:rsid w:val="00861EA7"/>
    <w:rsid w:val="008700A5"/>
    <w:rsid w:val="008701EF"/>
    <w:rsid w:val="00870C77"/>
    <w:rsid w:val="00871DE4"/>
    <w:rsid w:val="00875287"/>
    <w:rsid w:val="008804C8"/>
    <w:rsid w:val="00880673"/>
    <w:rsid w:val="008819EF"/>
    <w:rsid w:val="00885DF1"/>
    <w:rsid w:val="00886230"/>
    <w:rsid w:val="008865D3"/>
    <w:rsid w:val="008916E6"/>
    <w:rsid w:val="00891B10"/>
    <w:rsid w:val="00891C0E"/>
    <w:rsid w:val="00891DA9"/>
    <w:rsid w:val="008925AE"/>
    <w:rsid w:val="0089462B"/>
    <w:rsid w:val="008951F5"/>
    <w:rsid w:val="00897CA2"/>
    <w:rsid w:val="00897D10"/>
    <w:rsid w:val="008A0670"/>
    <w:rsid w:val="008A206E"/>
    <w:rsid w:val="008A4367"/>
    <w:rsid w:val="008A4602"/>
    <w:rsid w:val="008A4C9F"/>
    <w:rsid w:val="008A550A"/>
    <w:rsid w:val="008B29CF"/>
    <w:rsid w:val="008B5117"/>
    <w:rsid w:val="008B526C"/>
    <w:rsid w:val="008B7DCB"/>
    <w:rsid w:val="008C12EF"/>
    <w:rsid w:val="008C4754"/>
    <w:rsid w:val="008C5072"/>
    <w:rsid w:val="008C7209"/>
    <w:rsid w:val="008D0D6F"/>
    <w:rsid w:val="008D0D90"/>
    <w:rsid w:val="008D11AA"/>
    <w:rsid w:val="008D608F"/>
    <w:rsid w:val="008D6EDB"/>
    <w:rsid w:val="008E018D"/>
    <w:rsid w:val="008E1259"/>
    <w:rsid w:val="008E25D7"/>
    <w:rsid w:val="008E4696"/>
    <w:rsid w:val="008E6CE8"/>
    <w:rsid w:val="008E7D6D"/>
    <w:rsid w:val="008F012B"/>
    <w:rsid w:val="008F06BE"/>
    <w:rsid w:val="008F0F53"/>
    <w:rsid w:val="008F159B"/>
    <w:rsid w:val="008F36A4"/>
    <w:rsid w:val="0090157F"/>
    <w:rsid w:val="00901621"/>
    <w:rsid w:val="0090362F"/>
    <w:rsid w:val="00905D3A"/>
    <w:rsid w:val="00905D98"/>
    <w:rsid w:val="00907959"/>
    <w:rsid w:val="00914820"/>
    <w:rsid w:val="00920B70"/>
    <w:rsid w:val="00920C46"/>
    <w:rsid w:val="00922E15"/>
    <w:rsid w:val="00924480"/>
    <w:rsid w:val="00924716"/>
    <w:rsid w:val="00924A80"/>
    <w:rsid w:val="0092521F"/>
    <w:rsid w:val="0092550F"/>
    <w:rsid w:val="00926125"/>
    <w:rsid w:val="0093055D"/>
    <w:rsid w:val="00931898"/>
    <w:rsid w:val="00931FD2"/>
    <w:rsid w:val="00932E1E"/>
    <w:rsid w:val="0093479B"/>
    <w:rsid w:val="00935614"/>
    <w:rsid w:val="00936D2F"/>
    <w:rsid w:val="00944D7A"/>
    <w:rsid w:val="00945C6C"/>
    <w:rsid w:val="00946DEC"/>
    <w:rsid w:val="0094755F"/>
    <w:rsid w:val="009511CA"/>
    <w:rsid w:val="009522D2"/>
    <w:rsid w:val="00952E11"/>
    <w:rsid w:val="009533FB"/>
    <w:rsid w:val="0095576F"/>
    <w:rsid w:val="00955F4C"/>
    <w:rsid w:val="009602DA"/>
    <w:rsid w:val="00960A20"/>
    <w:rsid w:val="00962572"/>
    <w:rsid w:val="0096289E"/>
    <w:rsid w:val="00962A61"/>
    <w:rsid w:val="009653E7"/>
    <w:rsid w:val="009667D8"/>
    <w:rsid w:val="00970DB6"/>
    <w:rsid w:val="00970F00"/>
    <w:rsid w:val="00973541"/>
    <w:rsid w:val="009749F5"/>
    <w:rsid w:val="00976879"/>
    <w:rsid w:val="0097761F"/>
    <w:rsid w:val="00977F79"/>
    <w:rsid w:val="00982116"/>
    <w:rsid w:val="009842F5"/>
    <w:rsid w:val="00984F03"/>
    <w:rsid w:val="00986C11"/>
    <w:rsid w:val="00986F19"/>
    <w:rsid w:val="009912C7"/>
    <w:rsid w:val="00991383"/>
    <w:rsid w:val="0099328C"/>
    <w:rsid w:val="009945A3"/>
    <w:rsid w:val="00996432"/>
    <w:rsid w:val="009969E8"/>
    <w:rsid w:val="009A0468"/>
    <w:rsid w:val="009A0B27"/>
    <w:rsid w:val="009A0D9A"/>
    <w:rsid w:val="009A2921"/>
    <w:rsid w:val="009A2FBE"/>
    <w:rsid w:val="009A3B99"/>
    <w:rsid w:val="009A4BB1"/>
    <w:rsid w:val="009A5416"/>
    <w:rsid w:val="009A5A4A"/>
    <w:rsid w:val="009A5ABF"/>
    <w:rsid w:val="009B019A"/>
    <w:rsid w:val="009B03C7"/>
    <w:rsid w:val="009B04B3"/>
    <w:rsid w:val="009B0C9E"/>
    <w:rsid w:val="009B1CCF"/>
    <w:rsid w:val="009B1D43"/>
    <w:rsid w:val="009B28E9"/>
    <w:rsid w:val="009B54F2"/>
    <w:rsid w:val="009B6BDA"/>
    <w:rsid w:val="009C12B7"/>
    <w:rsid w:val="009C34B7"/>
    <w:rsid w:val="009C3DE4"/>
    <w:rsid w:val="009C5A1F"/>
    <w:rsid w:val="009C68A5"/>
    <w:rsid w:val="009C6CDC"/>
    <w:rsid w:val="009D0197"/>
    <w:rsid w:val="009D0233"/>
    <w:rsid w:val="009D02FD"/>
    <w:rsid w:val="009D1368"/>
    <w:rsid w:val="009D1757"/>
    <w:rsid w:val="009D194C"/>
    <w:rsid w:val="009D1C6F"/>
    <w:rsid w:val="009D2B5E"/>
    <w:rsid w:val="009D38D6"/>
    <w:rsid w:val="009D4612"/>
    <w:rsid w:val="009D7730"/>
    <w:rsid w:val="009E120C"/>
    <w:rsid w:val="009E2698"/>
    <w:rsid w:val="009E2E7C"/>
    <w:rsid w:val="009E45A8"/>
    <w:rsid w:val="009E56ED"/>
    <w:rsid w:val="009E5DC0"/>
    <w:rsid w:val="009E7A9F"/>
    <w:rsid w:val="009E7D05"/>
    <w:rsid w:val="009F3E88"/>
    <w:rsid w:val="00A0012C"/>
    <w:rsid w:val="00A0388F"/>
    <w:rsid w:val="00A06D6D"/>
    <w:rsid w:val="00A07D43"/>
    <w:rsid w:val="00A11BC3"/>
    <w:rsid w:val="00A15C49"/>
    <w:rsid w:val="00A175CC"/>
    <w:rsid w:val="00A218D9"/>
    <w:rsid w:val="00A228D4"/>
    <w:rsid w:val="00A246C2"/>
    <w:rsid w:val="00A24804"/>
    <w:rsid w:val="00A30A7D"/>
    <w:rsid w:val="00A31FD3"/>
    <w:rsid w:val="00A32B35"/>
    <w:rsid w:val="00A32C0E"/>
    <w:rsid w:val="00A32EED"/>
    <w:rsid w:val="00A340D4"/>
    <w:rsid w:val="00A35C0B"/>
    <w:rsid w:val="00A36FCA"/>
    <w:rsid w:val="00A4119D"/>
    <w:rsid w:val="00A42FDF"/>
    <w:rsid w:val="00A4312F"/>
    <w:rsid w:val="00A44C4B"/>
    <w:rsid w:val="00A466DA"/>
    <w:rsid w:val="00A5142B"/>
    <w:rsid w:val="00A51AA8"/>
    <w:rsid w:val="00A52018"/>
    <w:rsid w:val="00A5215C"/>
    <w:rsid w:val="00A537D6"/>
    <w:rsid w:val="00A543FC"/>
    <w:rsid w:val="00A567F0"/>
    <w:rsid w:val="00A56A0F"/>
    <w:rsid w:val="00A61AA9"/>
    <w:rsid w:val="00A62F8E"/>
    <w:rsid w:val="00A635BF"/>
    <w:rsid w:val="00A63902"/>
    <w:rsid w:val="00A67504"/>
    <w:rsid w:val="00A67D98"/>
    <w:rsid w:val="00A71316"/>
    <w:rsid w:val="00A71D33"/>
    <w:rsid w:val="00A72DC3"/>
    <w:rsid w:val="00A73EDA"/>
    <w:rsid w:val="00A759C4"/>
    <w:rsid w:val="00A75FE9"/>
    <w:rsid w:val="00A7606B"/>
    <w:rsid w:val="00A76D20"/>
    <w:rsid w:val="00A77170"/>
    <w:rsid w:val="00A801E2"/>
    <w:rsid w:val="00A8107C"/>
    <w:rsid w:val="00A81F82"/>
    <w:rsid w:val="00A82CDC"/>
    <w:rsid w:val="00A83041"/>
    <w:rsid w:val="00A830CC"/>
    <w:rsid w:val="00A846F7"/>
    <w:rsid w:val="00A859A3"/>
    <w:rsid w:val="00A8759D"/>
    <w:rsid w:val="00A91324"/>
    <w:rsid w:val="00A93257"/>
    <w:rsid w:val="00A93E8F"/>
    <w:rsid w:val="00A943AB"/>
    <w:rsid w:val="00A9677E"/>
    <w:rsid w:val="00A974BF"/>
    <w:rsid w:val="00A979F0"/>
    <w:rsid w:val="00A97C30"/>
    <w:rsid w:val="00AA0758"/>
    <w:rsid w:val="00AA1B2A"/>
    <w:rsid w:val="00AA1E68"/>
    <w:rsid w:val="00AA20A0"/>
    <w:rsid w:val="00AA581B"/>
    <w:rsid w:val="00AB16EC"/>
    <w:rsid w:val="00AB3387"/>
    <w:rsid w:val="00AB3E94"/>
    <w:rsid w:val="00AB6E8A"/>
    <w:rsid w:val="00AB7164"/>
    <w:rsid w:val="00AB7C01"/>
    <w:rsid w:val="00AC1410"/>
    <w:rsid w:val="00AC30AD"/>
    <w:rsid w:val="00AC3D85"/>
    <w:rsid w:val="00AD0DD2"/>
    <w:rsid w:val="00AD200E"/>
    <w:rsid w:val="00AD2D1D"/>
    <w:rsid w:val="00AD3565"/>
    <w:rsid w:val="00AD3A87"/>
    <w:rsid w:val="00AE2DAF"/>
    <w:rsid w:val="00AE3CE9"/>
    <w:rsid w:val="00AE4383"/>
    <w:rsid w:val="00AE4DA9"/>
    <w:rsid w:val="00AE4FF3"/>
    <w:rsid w:val="00AE7388"/>
    <w:rsid w:val="00AF01D7"/>
    <w:rsid w:val="00AF071A"/>
    <w:rsid w:val="00AF0F82"/>
    <w:rsid w:val="00AF1479"/>
    <w:rsid w:val="00AF28DE"/>
    <w:rsid w:val="00AF2C07"/>
    <w:rsid w:val="00AF2EA1"/>
    <w:rsid w:val="00AF45AC"/>
    <w:rsid w:val="00AF6266"/>
    <w:rsid w:val="00AF68BB"/>
    <w:rsid w:val="00B00B22"/>
    <w:rsid w:val="00B01558"/>
    <w:rsid w:val="00B0168B"/>
    <w:rsid w:val="00B02E93"/>
    <w:rsid w:val="00B03690"/>
    <w:rsid w:val="00B06F87"/>
    <w:rsid w:val="00B07976"/>
    <w:rsid w:val="00B10C1F"/>
    <w:rsid w:val="00B11B42"/>
    <w:rsid w:val="00B11CE6"/>
    <w:rsid w:val="00B121B8"/>
    <w:rsid w:val="00B12229"/>
    <w:rsid w:val="00B14F35"/>
    <w:rsid w:val="00B15DAE"/>
    <w:rsid w:val="00B21611"/>
    <w:rsid w:val="00B23EE3"/>
    <w:rsid w:val="00B2413B"/>
    <w:rsid w:val="00B24816"/>
    <w:rsid w:val="00B250B0"/>
    <w:rsid w:val="00B30D12"/>
    <w:rsid w:val="00B32389"/>
    <w:rsid w:val="00B3243F"/>
    <w:rsid w:val="00B32749"/>
    <w:rsid w:val="00B34157"/>
    <w:rsid w:val="00B356B8"/>
    <w:rsid w:val="00B36CEA"/>
    <w:rsid w:val="00B36DEB"/>
    <w:rsid w:val="00B37F4A"/>
    <w:rsid w:val="00B404F2"/>
    <w:rsid w:val="00B40CE1"/>
    <w:rsid w:val="00B41332"/>
    <w:rsid w:val="00B42F60"/>
    <w:rsid w:val="00B502B9"/>
    <w:rsid w:val="00B50421"/>
    <w:rsid w:val="00B60BC6"/>
    <w:rsid w:val="00B64D46"/>
    <w:rsid w:val="00B65E86"/>
    <w:rsid w:val="00B6669A"/>
    <w:rsid w:val="00B66B02"/>
    <w:rsid w:val="00B679BC"/>
    <w:rsid w:val="00B67FBD"/>
    <w:rsid w:val="00B70390"/>
    <w:rsid w:val="00B705A9"/>
    <w:rsid w:val="00B7095A"/>
    <w:rsid w:val="00B709F9"/>
    <w:rsid w:val="00B73611"/>
    <w:rsid w:val="00B76447"/>
    <w:rsid w:val="00B77601"/>
    <w:rsid w:val="00B80656"/>
    <w:rsid w:val="00B80DEB"/>
    <w:rsid w:val="00B80EAA"/>
    <w:rsid w:val="00B82B49"/>
    <w:rsid w:val="00B86BEE"/>
    <w:rsid w:val="00B87C2E"/>
    <w:rsid w:val="00B90514"/>
    <w:rsid w:val="00B93815"/>
    <w:rsid w:val="00B94A80"/>
    <w:rsid w:val="00B96D7E"/>
    <w:rsid w:val="00B96FE7"/>
    <w:rsid w:val="00BA01B7"/>
    <w:rsid w:val="00BA0C24"/>
    <w:rsid w:val="00BA1E39"/>
    <w:rsid w:val="00BA4FB3"/>
    <w:rsid w:val="00BA557B"/>
    <w:rsid w:val="00BA6BA7"/>
    <w:rsid w:val="00BB0654"/>
    <w:rsid w:val="00BB1811"/>
    <w:rsid w:val="00BB3C42"/>
    <w:rsid w:val="00BB46C5"/>
    <w:rsid w:val="00BB5546"/>
    <w:rsid w:val="00BB5BD3"/>
    <w:rsid w:val="00BC339E"/>
    <w:rsid w:val="00BC42A4"/>
    <w:rsid w:val="00BC46DC"/>
    <w:rsid w:val="00BC5D24"/>
    <w:rsid w:val="00BC5D6C"/>
    <w:rsid w:val="00BC7F8A"/>
    <w:rsid w:val="00BD04A5"/>
    <w:rsid w:val="00BD1099"/>
    <w:rsid w:val="00BD2752"/>
    <w:rsid w:val="00BD3B6D"/>
    <w:rsid w:val="00BD5247"/>
    <w:rsid w:val="00BD5636"/>
    <w:rsid w:val="00BD69C0"/>
    <w:rsid w:val="00BE1194"/>
    <w:rsid w:val="00BE1778"/>
    <w:rsid w:val="00BE2AD7"/>
    <w:rsid w:val="00BE4431"/>
    <w:rsid w:val="00BE649E"/>
    <w:rsid w:val="00BF0F0A"/>
    <w:rsid w:val="00BF23AC"/>
    <w:rsid w:val="00BF5DC2"/>
    <w:rsid w:val="00BF692A"/>
    <w:rsid w:val="00BF7114"/>
    <w:rsid w:val="00C004A7"/>
    <w:rsid w:val="00C00D2A"/>
    <w:rsid w:val="00C02B49"/>
    <w:rsid w:val="00C02B56"/>
    <w:rsid w:val="00C04558"/>
    <w:rsid w:val="00C063BE"/>
    <w:rsid w:val="00C0706A"/>
    <w:rsid w:val="00C10220"/>
    <w:rsid w:val="00C1317F"/>
    <w:rsid w:val="00C138AB"/>
    <w:rsid w:val="00C13B90"/>
    <w:rsid w:val="00C1764B"/>
    <w:rsid w:val="00C177DE"/>
    <w:rsid w:val="00C20038"/>
    <w:rsid w:val="00C2128C"/>
    <w:rsid w:val="00C22317"/>
    <w:rsid w:val="00C2241F"/>
    <w:rsid w:val="00C24393"/>
    <w:rsid w:val="00C24E37"/>
    <w:rsid w:val="00C2674D"/>
    <w:rsid w:val="00C26A68"/>
    <w:rsid w:val="00C2726E"/>
    <w:rsid w:val="00C27DC2"/>
    <w:rsid w:val="00C30C01"/>
    <w:rsid w:val="00C32F5B"/>
    <w:rsid w:val="00C334B6"/>
    <w:rsid w:val="00C34E4F"/>
    <w:rsid w:val="00C3581C"/>
    <w:rsid w:val="00C35FD7"/>
    <w:rsid w:val="00C36164"/>
    <w:rsid w:val="00C36502"/>
    <w:rsid w:val="00C365A8"/>
    <w:rsid w:val="00C40FD3"/>
    <w:rsid w:val="00C414D5"/>
    <w:rsid w:val="00C416CB"/>
    <w:rsid w:val="00C4493B"/>
    <w:rsid w:val="00C45314"/>
    <w:rsid w:val="00C45CC6"/>
    <w:rsid w:val="00C461D2"/>
    <w:rsid w:val="00C468F6"/>
    <w:rsid w:val="00C46BF0"/>
    <w:rsid w:val="00C46CA2"/>
    <w:rsid w:val="00C47C51"/>
    <w:rsid w:val="00C47D55"/>
    <w:rsid w:val="00C50612"/>
    <w:rsid w:val="00C50D32"/>
    <w:rsid w:val="00C5647D"/>
    <w:rsid w:val="00C5682D"/>
    <w:rsid w:val="00C56920"/>
    <w:rsid w:val="00C608E2"/>
    <w:rsid w:val="00C60E89"/>
    <w:rsid w:val="00C63351"/>
    <w:rsid w:val="00C6403D"/>
    <w:rsid w:val="00C65F03"/>
    <w:rsid w:val="00C667EB"/>
    <w:rsid w:val="00C66973"/>
    <w:rsid w:val="00C67519"/>
    <w:rsid w:val="00C701D1"/>
    <w:rsid w:val="00C7278A"/>
    <w:rsid w:val="00C72790"/>
    <w:rsid w:val="00C72959"/>
    <w:rsid w:val="00C74113"/>
    <w:rsid w:val="00C74E10"/>
    <w:rsid w:val="00C76451"/>
    <w:rsid w:val="00C76E97"/>
    <w:rsid w:val="00C80CE7"/>
    <w:rsid w:val="00C8519E"/>
    <w:rsid w:val="00C910E8"/>
    <w:rsid w:val="00C91C8C"/>
    <w:rsid w:val="00C92317"/>
    <w:rsid w:val="00C9307B"/>
    <w:rsid w:val="00C9526A"/>
    <w:rsid w:val="00C966E6"/>
    <w:rsid w:val="00C97FCE"/>
    <w:rsid w:val="00CA29DC"/>
    <w:rsid w:val="00CA3267"/>
    <w:rsid w:val="00CA3848"/>
    <w:rsid w:val="00CA4510"/>
    <w:rsid w:val="00CB00B9"/>
    <w:rsid w:val="00CB1434"/>
    <w:rsid w:val="00CB1C67"/>
    <w:rsid w:val="00CB2173"/>
    <w:rsid w:val="00CB4BD8"/>
    <w:rsid w:val="00CB5AA6"/>
    <w:rsid w:val="00CB5AFA"/>
    <w:rsid w:val="00CC00CB"/>
    <w:rsid w:val="00CC0A4C"/>
    <w:rsid w:val="00CC4E4D"/>
    <w:rsid w:val="00CC588E"/>
    <w:rsid w:val="00CC7BC1"/>
    <w:rsid w:val="00CD013F"/>
    <w:rsid w:val="00CD1106"/>
    <w:rsid w:val="00CD298B"/>
    <w:rsid w:val="00CD32DA"/>
    <w:rsid w:val="00CD5FC4"/>
    <w:rsid w:val="00CD74EB"/>
    <w:rsid w:val="00CD7528"/>
    <w:rsid w:val="00CE016C"/>
    <w:rsid w:val="00CE175F"/>
    <w:rsid w:val="00CE4CA8"/>
    <w:rsid w:val="00CE59F5"/>
    <w:rsid w:val="00CE59FD"/>
    <w:rsid w:val="00CE5A1F"/>
    <w:rsid w:val="00CE6EAA"/>
    <w:rsid w:val="00CE7B44"/>
    <w:rsid w:val="00CF03D5"/>
    <w:rsid w:val="00CF03FB"/>
    <w:rsid w:val="00CF125F"/>
    <w:rsid w:val="00CF20D1"/>
    <w:rsid w:val="00CF3CE2"/>
    <w:rsid w:val="00CF6F32"/>
    <w:rsid w:val="00D00FB8"/>
    <w:rsid w:val="00D02521"/>
    <w:rsid w:val="00D02E58"/>
    <w:rsid w:val="00D03596"/>
    <w:rsid w:val="00D03E15"/>
    <w:rsid w:val="00D04DFF"/>
    <w:rsid w:val="00D05467"/>
    <w:rsid w:val="00D072A6"/>
    <w:rsid w:val="00D12D40"/>
    <w:rsid w:val="00D14263"/>
    <w:rsid w:val="00D14A02"/>
    <w:rsid w:val="00D16153"/>
    <w:rsid w:val="00D17B01"/>
    <w:rsid w:val="00D20A83"/>
    <w:rsid w:val="00D2215F"/>
    <w:rsid w:val="00D239F8"/>
    <w:rsid w:val="00D247AA"/>
    <w:rsid w:val="00D2522D"/>
    <w:rsid w:val="00D26DB7"/>
    <w:rsid w:val="00D27443"/>
    <w:rsid w:val="00D30B76"/>
    <w:rsid w:val="00D30E9E"/>
    <w:rsid w:val="00D36761"/>
    <w:rsid w:val="00D36A20"/>
    <w:rsid w:val="00D37AEE"/>
    <w:rsid w:val="00D40EBC"/>
    <w:rsid w:val="00D4177F"/>
    <w:rsid w:val="00D4334A"/>
    <w:rsid w:val="00D44377"/>
    <w:rsid w:val="00D445FD"/>
    <w:rsid w:val="00D46099"/>
    <w:rsid w:val="00D4722E"/>
    <w:rsid w:val="00D475EF"/>
    <w:rsid w:val="00D51254"/>
    <w:rsid w:val="00D51BF0"/>
    <w:rsid w:val="00D5272E"/>
    <w:rsid w:val="00D53959"/>
    <w:rsid w:val="00D5474F"/>
    <w:rsid w:val="00D5790D"/>
    <w:rsid w:val="00D604EC"/>
    <w:rsid w:val="00D62257"/>
    <w:rsid w:val="00D622FA"/>
    <w:rsid w:val="00D63110"/>
    <w:rsid w:val="00D63438"/>
    <w:rsid w:val="00D653D6"/>
    <w:rsid w:val="00D65A94"/>
    <w:rsid w:val="00D67657"/>
    <w:rsid w:val="00D70024"/>
    <w:rsid w:val="00D70219"/>
    <w:rsid w:val="00D711C0"/>
    <w:rsid w:val="00D71467"/>
    <w:rsid w:val="00D7410B"/>
    <w:rsid w:val="00D74A77"/>
    <w:rsid w:val="00D75CB5"/>
    <w:rsid w:val="00D75F83"/>
    <w:rsid w:val="00D805BC"/>
    <w:rsid w:val="00D82F5A"/>
    <w:rsid w:val="00D84A53"/>
    <w:rsid w:val="00D85F3E"/>
    <w:rsid w:val="00D86E37"/>
    <w:rsid w:val="00D92A6E"/>
    <w:rsid w:val="00D92E23"/>
    <w:rsid w:val="00D93937"/>
    <w:rsid w:val="00D9425D"/>
    <w:rsid w:val="00D9457B"/>
    <w:rsid w:val="00DA0E64"/>
    <w:rsid w:val="00DA11CF"/>
    <w:rsid w:val="00DA14B3"/>
    <w:rsid w:val="00DA3100"/>
    <w:rsid w:val="00DA5E20"/>
    <w:rsid w:val="00DA6248"/>
    <w:rsid w:val="00DA6444"/>
    <w:rsid w:val="00DA69FF"/>
    <w:rsid w:val="00DA782C"/>
    <w:rsid w:val="00DA7BDF"/>
    <w:rsid w:val="00DB045D"/>
    <w:rsid w:val="00DB09B4"/>
    <w:rsid w:val="00DB2D6B"/>
    <w:rsid w:val="00DB32BD"/>
    <w:rsid w:val="00DB4747"/>
    <w:rsid w:val="00DB712D"/>
    <w:rsid w:val="00DB799E"/>
    <w:rsid w:val="00DB7BB1"/>
    <w:rsid w:val="00DC036E"/>
    <w:rsid w:val="00DC5364"/>
    <w:rsid w:val="00DC560A"/>
    <w:rsid w:val="00DC5DCA"/>
    <w:rsid w:val="00DD05AC"/>
    <w:rsid w:val="00DD2713"/>
    <w:rsid w:val="00DD2F56"/>
    <w:rsid w:val="00DD5149"/>
    <w:rsid w:val="00DD6ACA"/>
    <w:rsid w:val="00DD741A"/>
    <w:rsid w:val="00DE1E6D"/>
    <w:rsid w:val="00DE3E3E"/>
    <w:rsid w:val="00DE7531"/>
    <w:rsid w:val="00DF1B59"/>
    <w:rsid w:val="00DF42FA"/>
    <w:rsid w:val="00DF5694"/>
    <w:rsid w:val="00DF5C5F"/>
    <w:rsid w:val="00DF65A4"/>
    <w:rsid w:val="00DF673F"/>
    <w:rsid w:val="00DF6E6A"/>
    <w:rsid w:val="00DF73F4"/>
    <w:rsid w:val="00DF73FC"/>
    <w:rsid w:val="00E01A48"/>
    <w:rsid w:val="00E0225B"/>
    <w:rsid w:val="00E03745"/>
    <w:rsid w:val="00E04861"/>
    <w:rsid w:val="00E065C2"/>
    <w:rsid w:val="00E07336"/>
    <w:rsid w:val="00E11B2B"/>
    <w:rsid w:val="00E14867"/>
    <w:rsid w:val="00E16225"/>
    <w:rsid w:val="00E2076D"/>
    <w:rsid w:val="00E20D8B"/>
    <w:rsid w:val="00E2120A"/>
    <w:rsid w:val="00E22108"/>
    <w:rsid w:val="00E22868"/>
    <w:rsid w:val="00E22892"/>
    <w:rsid w:val="00E23F1F"/>
    <w:rsid w:val="00E2566F"/>
    <w:rsid w:val="00E304EA"/>
    <w:rsid w:val="00E32BD5"/>
    <w:rsid w:val="00E33740"/>
    <w:rsid w:val="00E35924"/>
    <w:rsid w:val="00E3685D"/>
    <w:rsid w:val="00E4063F"/>
    <w:rsid w:val="00E41A28"/>
    <w:rsid w:val="00E42581"/>
    <w:rsid w:val="00E428F0"/>
    <w:rsid w:val="00E4307B"/>
    <w:rsid w:val="00E4464A"/>
    <w:rsid w:val="00E45182"/>
    <w:rsid w:val="00E46F56"/>
    <w:rsid w:val="00E52ABD"/>
    <w:rsid w:val="00E549FE"/>
    <w:rsid w:val="00E55514"/>
    <w:rsid w:val="00E56922"/>
    <w:rsid w:val="00E57E14"/>
    <w:rsid w:val="00E616B8"/>
    <w:rsid w:val="00E61F98"/>
    <w:rsid w:val="00E630B7"/>
    <w:rsid w:val="00E6375E"/>
    <w:rsid w:val="00E65478"/>
    <w:rsid w:val="00E675ED"/>
    <w:rsid w:val="00E708A8"/>
    <w:rsid w:val="00E7692D"/>
    <w:rsid w:val="00E80B64"/>
    <w:rsid w:val="00E80D7E"/>
    <w:rsid w:val="00E846C2"/>
    <w:rsid w:val="00E8581E"/>
    <w:rsid w:val="00E86DAF"/>
    <w:rsid w:val="00E86E6D"/>
    <w:rsid w:val="00E878CE"/>
    <w:rsid w:val="00E902D5"/>
    <w:rsid w:val="00E93BC5"/>
    <w:rsid w:val="00E93E13"/>
    <w:rsid w:val="00E941ED"/>
    <w:rsid w:val="00E951A1"/>
    <w:rsid w:val="00E95F87"/>
    <w:rsid w:val="00EA2F79"/>
    <w:rsid w:val="00EA310F"/>
    <w:rsid w:val="00EA374C"/>
    <w:rsid w:val="00EA4841"/>
    <w:rsid w:val="00EA4E56"/>
    <w:rsid w:val="00EA7368"/>
    <w:rsid w:val="00EB01ED"/>
    <w:rsid w:val="00EB354F"/>
    <w:rsid w:val="00EB3CBA"/>
    <w:rsid w:val="00EB4796"/>
    <w:rsid w:val="00EB48DA"/>
    <w:rsid w:val="00EB4B71"/>
    <w:rsid w:val="00EB620E"/>
    <w:rsid w:val="00EB6E14"/>
    <w:rsid w:val="00EC288F"/>
    <w:rsid w:val="00EC3CEC"/>
    <w:rsid w:val="00EC56BC"/>
    <w:rsid w:val="00EC5DD4"/>
    <w:rsid w:val="00EC5EFD"/>
    <w:rsid w:val="00EC6CB1"/>
    <w:rsid w:val="00EC6D51"/>
    <w:rsid w:val="00EC70E0"/>
    <w:rsid w:val="00ED10D1"/>
    <w:rsid w:val="00ED140A"/>
    <w:rsid w:val="00ED3392"/>
    <w:rsid w:val="00ED451B"/>
    <w:rsid w:val="00ED4BCE"/>
    <w:rsid w:val="00ED57DD"/>
    <w:rsid w:val="00ED77B7"/>
    <w:rsid w:val="00ED7BE4"/>
    <w:rsid w:val="00EE00DD"/>
    <w:rsid w:val="00EE05C9"/>
    <w:rsid w:val="00EE1B4E"/>
    <w:rsid w:val="00EE1E36"/>
    <w:rsid w:val="00EE290B"/>
    <w:rsid w:val="00EE2BD7"/>
    <w:rsid w:val="00EE4D25"/>
    <w:rsid w:val="00EF3E21"/>
    <w:rsid w:val="00EF4839"/>
    <w:rsid w:val="00EF5152"/>
    <w:rsid w:val="00EF5A3F"/>
    <w:rsid w:val="00EF5B6E"/>
    <w:rsid w:val="00EF658E"/>
    <w:rsid w:val="00F022F8"/>
    <w:rsid w:val="00F030F6"/>
    <w:rsid w:val="00F03253"/>
    <w:rsid w:val="00F0357B"/>
    <w:rsid w:val="00F05997"/>
    <w:rsid w:val="00F06224"/>
    <w:rsid w:val="00F10202"/>
    <w:rsid w:val="00F11309"/>
    <w:rsid w:val="00F1187B"/>
    <w:rsid w:val="00F11C9E"/>
    <w:rsid w:val="00F12228"/>
    <w:rsid w:val="00F12504"/>
    <w:rsid w:val="00F13AD2"/>
    <w:rsid w:val="00F1460A"/>
    <w:rsid w:val="00F15D38"/>
    <w:rsid w:val="00F16C2A"/>
    <w:rsid w:val="00F16D66"/>
    <w:rsid w:val="00F20316"/>
    <w:rsid w:val="00F21C7D"/>
    <w:rsid w:val="00F236C3"/>
    <w:rsid w:val="00F240BB"/>
    <w:rsid w:val="00F24A97"/>
    <w:rsid w:val="00F26D02"/>
    <w:rsid w:val="00F26D70"/>
    <w:rsid w:val="00F27CC3"/>
    <w:rsid w:val="00F27F03"/>
    <w:rsid w:val="00F3222E"/>
    <w:rsid w:val="00F322EE"/>
    <w:rsid w:val="00F35256"/>
    <w:rsid w:val="00F35718"/>
    <w:rsid w:val="00F358FC"/>
    <w:rsid w:val="00F36874"/>
    <w:rsid w:val="00F37874"/>
    <w:rsid w:val="00F37DA5"/>
    <w:rsid w:val="00F405CF"/>
    <w:rsid w:val="00F411A2"/>
    <w:rsid w:val="00F41A25"/>
    <w:rsid w:val="00F42A9F"/>
    <w:rsid w:val="00F46335"/>
    <w:rsid w:val="00F4664D"/>
    <w:rsid w:val="00F47587"/>
    <w:rsid w:val="00F47B50"/>
    <w:rsid w:val="00F5131A"/>
    <w:rsid w:val="00F5183F"/>
    <w:rsid w:val="00F53697"/>
    <w:rsid w:val="00F55252"/>
    <w:rsid w:val="00F56155"/>
    <w:rsid w:val="00F57DA6"/>
    <w:rsid w:val="00F609A2"/>
    <w:rsid w:val="00F6291D"/>
    <w:rsid w:val="00F63868"/>
    <w:rsid w:val="00F65721"/>
    <w:rsid w:val="00F67CC3"/>
    <w:rsid w:val="00F7000A"/>
    <w:rsid w:val="00F70430"/>
    <w:rsid w:val="00F73EBE"/>
    <w:rsid w:val="00F7453B"/>
    <w:rsid w:val="00F8079D"/>
    <w:rsid w:val="00F812F1"/>
    <w:rsid w:val="00F81EA9"/>
    <w:rsid w:val="00F83D92"/>
    <w:rsid w:val="00F84403"/>
    <w:rsid w:val="00F84A82"/>
    <w:rsid w:val="00F855F1"/>
    <w:rsid w:val="00F9041A"/>
    <w:rsid w:val="00F9116B"/>
    <w:rsid w:val="00F9198A"/>
    <w:rsid w:val="00F91B42"/>
    <w:rsid w:val="00F93DBC"/>
    <w:rsid w:val="00F97C16"/>
    <w:rsid w:val="00FA1358"/>
    <w:rsid w:val="00FA3FC2"/>
    <w:rsid w:val="00FA4E09"/>
    <w:rsid w:val="00FA5635"/>
    <w:rsid w:val="00FA7692"/>
    <w:rsid w:val="00FB011D"/>
    <w:rsid w:val="00FB06B2"/>
    <w:rsid w:val="00FB2D8B"/>
    <w:rsid w:val="00FB598B"/>
    <w:rsid w:val="00FB69DF"/>
    <w:rsid w:val="00FB6A57"/>
    <w:rsid w:val="00FC0007"/>
    <w:rsid w:val="00FC339B"/>
    <w:rsid w:val="00FC358C"/>
    <w:rsid w:val="00FC5FF4"/>
    <w:rsid w:val="00FC740C"/>
    <w:rsid w:val="00FC7DB6"/>
    <w:rsid w:val="00FD00C4"/>
    <w:rsid w:val="00FD092C"/>
    <w:rsid w:val="00FD1AAA"/>
    <w:rsid w:val="00FD1F0C"/>
    <w:rsid w:val="00FD28E1"/>
    <w:rsid w:val="00FD419D"/>
    <w:rsid w:val="00FD5AFA"/>
    <w:rsid w:val="00FE1562"/>
    <w:rsid w:val="00FF0B87"/>
    <w:rsid w:val="00FF0F4C"/>
    <w:rsid w:val="00FF225F"/>
    <w:rsid w:val="00FF37BF"/>
    <w:rsid w:val="00FF38E2"/>
    <w:rsid w:val="00FF7948"/>
    <w:rsid w:val="0DEEDB62"/>
    <w:rsid w:val="1AAD3509"/>
    <w:rsid w:val="1DC323E3"/>
    <w:rsid w:val="1FF7D13D"/>
    <w:rsid w:val="31166790"/>
    <w:rsid w:val="3D9DA819"/>
    <w:rsid w:val="3EFD28A4"/>
    <w:rsid w:val="4DBB2CDF"/>
    <w:rsid w:val="4F8A14E6"/>
    <w:rsid w:val="54962609"/>
    <w:rsid w:val="5B7ED58C"/>
    <w:rsid w:val="5C2F2520"/>
    <w:rsid w:val="5E77702B"/>
    <w:rsid w:val="5EFF9709"/>
    <w:rsid w:val="5FB3A414"/>
    <w:rsid w:val="65FB9807"/>
    <w:rsid w:val="6BA87A13"/>
    <w:rsid w:val="6BF9CE2E"/>
    <w:rsid w:val="6BFE1F1E"/>
    <w:rsid w:val="74C6100B"/>
    <w:rsid w:val="75D7BE79"/>
    <w:rsid w:val="76FEFEE4"/>
    <w:rsid w:val="7771C8F4"/>
    <w:rsid w:val="7BFFC327"/>
    <w:rsid w:val="7F7F2C38"/>
    <w:rsid w:val="7FAFCACD"/>
    <w:rsid w:val="7FB14A59"/>
    <w:rsid w:val="7FBCDCAF"/>
    <w:rsid w:val="7FCCE45C"/>
    <w:rsid w:val="7FFB8A94"/>
    <w:rsid w:val="7FFD4857"/>
    <w:rsid w:val="9B0F86DF"/>
    <w:rsid w:val="9BF5C315"/>
    <w:rsid w:val="B39FA07A"/>
    <w:rsid w:val="BBFFEAE2"/>
    <w:rsid w:val="CBFFBB8F"/>
    <w:rsid w:val="CF9FEC2E"/>
    <w:rsid w:val="D3FE9A7E"/>
    <w:rsid w:val="DDF76F47"/>
    <w:rsid w:val="EB3F7903"/>
    <w:rsid w:val="EE37E1D6"/>
    <w:rsid w:val="EF8437A3"/>
    <w:rsid w:val="EF8FBBF0"/>
    <w:rsid w:val="EFFFD121"/>
    <w:rsid w:val="F03F1157"/>
    <w:rsid w:val="F79E6786"/>
    <w:rsid w:val="FA3F30CB"/>
    <w:rsid w:val="FDF79F55"/>
    <w:rsid w:val="FEBB9A75"/>
    <w:rsid w:val="FFB102F2"/>
    <w:rsid w:val="FFFF7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qFormat="1" w:uiPriority="0"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qFormat="1" w:uiPriority="0" w:name="footnote text"/>
    <w:lsdException w:qFormat="1" w:unhideWhenUsed="0" w:uiPriority="99" w:semiHidden="0" w:name="annotation text"/>
    <w:lsdException w:qFormat="1" w:uiPriority="99" w:semiHidden="0" w:name="header"/>
    <w:lsdException w:qFormat="1" w:uiPriority="99" w:semiHidden="0" w:name="footer"/>
    <w:lsdException w:qFormat="1" w:uiPriority="0" w:name="index heading"/>
    <w:lsdException w:qFormat="1" w:unhideWhenUsed="0" w:uiPriority="0" w:semiHidden="0" w:name="caption"/>
    <w:lsdException w:qFormat="1" w:uiPriority="0" w:name="table of figures"/>
    <w:lsdException w:uiPriority="99" w:name="envelope address"/>
    <w:lsdException w:uiPriority="99" w:name="envelope return"/>
    <w:lsdException w:qFormat="1" w:uiPriority="0" w:name="footnote reference"/>
    <w:lsdException w:qFormat="1" w:unhideWhenUsed="0" w:uiPriority="99" w:semiHidden="0" w:name="annotation reference"/>
    <w:lsdException w:uiPriority="99" w:name="line number"/>
    <w:lsdException w:qFormat="1" w:unhideWhenUsed="0" w:uiPriority="0" w:semiHidden="0" w:name="page number"/>
    <w:lsdException w:qFormat="1" w:uiPriority="0" w:name="endnote reference"/>
    <w:lsdException w:qFormat="1" w:uiPriority="0" w:name="endnote text"/>
    <w:lsdException w:uiPriority="99" w:name="table of authorities"/>
    <w:lsdException w:qFormat="1" w:uiPriority="0" w:name="macro"/>
    <w:lsdException w:uiPriority="99" w:name="toa heading"/>
    <w:lsdException w:qFormat="1" w:uiPriority="99" w:semiHidden="0" w:name="List"/>
    <w:lsdException w:qFormat="1" w:uiPriority="0" w:semiHidden="0" w:name="List Bullet"/>
    <w:lsdException w:qFormat="1" w:uiPriority="99" w:semiHidden="0" w:name="List Number"/>
    <w:lsdException w:qFormat="1" w:uiPriority="0" w:semiHidden="0" w:name="List 2"/>
    <w:lsdException w:qFormat="1" w:uiPriority="0" w:semiHidden="0" w:name="List 3"/>
    <w:lsdException w:qFormat="1" w:uiPriority="0" w:semiHidden="0" w:name="List 4"/>
    <w:lsdException w:qFormat="1" w:uiPriority="0" w:semiHidden="0" w:name="List 5"/>
    <w:lsdException w:qFormat="1" w:uiPriority="0" w:semiHidden="0" w:name="List Bullet 2"/>
    <w:lsdException w:qFormat="1" w:uiPriority="0" w:semiHidden="0" w:name="List Bullet 3"/>
    <w:lsdException w:qFormat="1" w:uiPriority="0" w:semiHidden="0" w:name="List Bullet 4"/>
    <w:lsdException w:qFormat="1" w:uiPriority="0" w:name="List Bullet 5"/>
    <w:lsdException w:qFormat="1" w:uiPriority="0" w:name="List Number 2"/>
    <w:lsdException w:uiPriority="99" w:name="List Number 3"/>
    <w:lsdException w:qFormat="1" w:uiPriority="0" w:name="List Number 4"/>
    <w:lsdException w:uiPriority="99" w:name="List Number 5"/>
    <w:lsdException w:qFormat="1" w:unhideWhenUsed="0" w:uiPriority="10" w:semiHidden="0" w:name="Title"/>
    <w:lsdException w:uiPriority="99" w:name="Closing"/>
    <w:lsdException w:qFormat="1" w:uiPriority="0" w:name="Signature"/>
    <w:lsdException w:qFormat="1" w:uiPriority="1" w:name="Default Paragraph Font"/>
    <w:lsdException w:qFormat="1" w:unhideWhenUsed="0" w:uiPriority="99" w:semiHidden="0" w:name="Body Text"/>
    <w:lsdException w:qFormat="1" w:unhideWhenUsed="0" w:uiPriority="0" w:semiHidden="0" w:name="Body Text Indent"/>
    <w:lsdException w:uiPriority="99" w:name="List Continue"/>
    <w:lsdException w:qFormat="1" w:uiPriority="0" w:semiHidden="0" w:name="List Continue 2"/>
    <w:lsdException w:qFormat="1" w:uiPriority="0" w:semiHidden="0" w:name="List Continue 3"/>
    <w:lsdException w:uiPriority="99" w:name="List Continue 4"/>
    <w:lsdException w:uiPriority="99" w:name="List Continue 5"/>
    <w:lsdException w:uiPriority="99" w:name="Message Header"/>
    <w:lsdException w:qFormat="1" w:unhideWhenUsed="0" w:uiPriority="11" w:semiHidden="0" w:name="Subtitle"/>
    <w:lsdException w:qFormat="1" w:uiPriority="0" w:name="Salutation"/>
    <w:lsdException w:qFormat="1" w:uiPriority="0" w:semiHidden="0" w:name="Date"/>
    <w:lsdException w:qFormat="1" w:unhideWhenUsed="0" w:uiPriority="0" w:semiHidden="0" w:name="Body Text First Indent"/>
    <w:lsdException w:qFormat="1" w:uiPriority="0" w:semiHidden="0" w:name="Body Text First Indent 2"/>
    <w:lsdException w:qFormat="1" w:uiPriority="99" w:semiHidden="0" w:name="Note Heading"/>
    <w:lsdException w:qFormat="1" w:unhideWhenUsed="0" w:uiPriority="99" w:semiHidden="0" w:name="Body Text 2"/>
    <w:lsdException w:qFormat="1" w:uiPriority="99"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99" w:semiHidden="0" w:name="Emphasis"/>
    <w:lsdException w:qFormat="1" w:uiPriority="99" w:semiHidden="0" w:name="Document Map"/>
    <w:lsdException w:qFormat="1" w:uiPriority="99" w:semiHidden="0" w:name="Plain Text"/>
    <w:lsdException w:qFormat="1" w:uiPriority="0" w:name="E-mail Signature"/>
    <w:lsdException w:qFormat="1" w:uiPriority="99" w:semiHidden="0" w:name="Normal (Web)"/>
    <w:lsdException w:uiPriority="99" w:name="HTML Acronym"/>
    <w:lsdException w:qFormat="1" w:uiPriority="0" w:name="HTML Address"/>
    <w:lsdException w:qFormat="1" w:uiPriority="99" w:name="HTML Cite"/>
    <w:lsdException w:qFormat="1" w:uiPriority="0" w:name="HTML Code"/>
    <w:lsdException w:uiPriority="99" w:name="HTML Definition"/>
    <w:lsdException w:uiPriority="99" w:name="HTML Keyboard"/>
    <w:lsdException w:qFormat="1" w:uiPriority="0" w:name="HTML Preformatted"/>
    <w:lsdException w:uiPriority="99" w:name="HTML Sample"/>
    <w:lsdException w:qFormat="1" w:uiPriority="0" w:name="HTML Typewriter"/>
    <w:lsdException w:uiPriority="99" w:name="HTML Variable"/>
    <w:lsdException w:qFormat="1"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qFormat="1" w:uiPriority="0" w:name="Table Classic 2"/>
    <w:lsdException w:uiPriority="99" w:name="Table Classic 3"/>
    <w:lsdException w:uiPriority="99" w:name="Table Classic 4"/>
    <w:lsdException w:qFormat="1" w:uiPriority="0" w:name="Table Colorful 1"/>
    <w:lsdException w:qFormat="1" w:uiPriority="0" w:name="Table Colorful 2"/>
    <w:lsdException w:qFormat="1" w:uiPriority="0"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qFormat="1" w:uiPriority="0" w:name="Table Grid 1"/>
    <w:lsdException w:uiPriority="99" w:name="Table Grid 2"/>
    <w:lsdException w:uiPriority="99" w:name="Table Grid 3"/>
    <w:lsdException w:uiPriority="99" w:name="Table Grid 4"/>
    <w:lsdException w:uiPriority="99" w:name="Table Grid 5"/>
    <w:lsdException w:uiPriority="99" w:name="Table Grid 6"/>
    <w:lsdException w:qFormat="1" w:uiPriority="0" w:semiHidden="0"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qFormat="1" w:uiPriority="0"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60" w:after="260" w:line="360" w:lineRule="auto"/>
      <w:jc w:val="both"/>
    </w:pPr>
    <w:rPr>
      <w:rFonts w:ascii="Times New Roman" w:hAnsi="Times New Roman" w:eastAsia="宋体" w:cs="Times New Roman"/>
      <w:kern w:val="2"/>
      <w:sz w:val="21"/>
      <w:lang w:val="en-US" w:eastAsia="zh-CN" w:bidi="ar-SA"/>
    </w:rPr>
  </w:style>
  <w:style w:type="paragraph" w:styleId="3">
    <w:name w:val="heading 1"/>
    <w:basedOn w:val="1"/>
    <w:next w:val="1"/>
    <w:link w:val="101"/>
    <w:qFormat/>
    <w:uiPriority w:val="0"/>
    <w:pPr>
      <w:keepNext/>
      <w:keepLines/>
      <w:numPr>
        <w:ilvl w:val="0"/>
        <w:numId w:val="1"/>
      </w:numPr>
      <w:spacing w:before="0" w:after="0"/>
      <w:outlineLvl w:val="0"/>
    </w:pPr>
    <w:rPr>
      <w:b/>
      <w:bCs/>
      <w:kern w:val="44"/>
      <w:sz w:val="32"/>
      <w:szCs w:val="44"/>
      <w:lang w:val="zh-CN"/>
    </w:rPr>
  </w:style>
  <w:style w:type="paragraph" w:styleId="4">
    <w:name w:val="heading 2"/>
    <w:basedOn w:val="1"/>
    <w:next w:val="1"/>
    <w:link w:val="103"/>
    <w:unhideWhenUsed/>
    <w:qFormat/>
    <w:uiPriority w:val="0"/>
    <w:pPr>
      <w:keepNext/>
      <w:keepLines/>
      <w:numPr>
        <w:ilvl w:val="1"/>
        <w:numId w:val="1"/>
      </w:numPr>
      <w:spacing w:before="0" w:after="0"/>
      <w:outlineLvl w:val="1"/>
    </w:pPr>
    <w:rPr>
      <w:rFonts w:ascii="Cambria" w:hAnsi="Cambria"/>
      <w:b/>
      <w:bCs/>
      <w:kern w:val="0"/>
      <w:sz w:val="28"/>
      <w:szCs w:val="32"/>
      <w:lang w:val="zh-CN"/>
    </w:rPr>
  </w:style>
  <w:style w:type="paragraph" w:styleId="5">
    <w:name w:val="heading 3"/>
    <w:basedOn w:val="1"/>
    <w:next w:val="1"/>
    <w:link w:val="105"/>
    <w:unhideWhenUsed/>
    <w:qFormat/>
    <w:uiPriority w:val="0"/>
    <w:pPr>
      <w:keepNext/>
      <w:keepLines/>
      <w:numPr>
        <w:ilvl w:val="2"/>
        <w:numId w:val="1"/>
      </w:numPr>
      <w:spacing w:before="0" w:after="0"/>
      <w:outlineLvl w:val="2"/>
    </w:pPr>
    <w:rPr>
      <w:b/>
      <w:bCs/>
      <w:kern w:val="0"/>
      <w:sz w:val="24"/>
      <w:szCs w:val="24"/>
      <w:lang w:val="zh-CN"/>
    </w:rPr>
  </w:style>
  <w:style w:type="paragraph" w:styleId="6">
    <w:name w:val="heading 4"/>
    <w:basedOn w:val="1"/>
    <w:next w:val="1"/>
    <w:link w:val="109"/>
    <w:unhideWhenUsed/>
    <w:qFormat/>
    <w:uiPriority w:val="0"/>
    <w:pPr>
      <w:keepNext/>
      <w:keepLines/>
      <w:numPr>
        <w:ilvl w:val="3"/>
        <w:numId w:val="1"/>
      </w:numPr>
      <w:spacing w:before="0" w:after="0"/>
      <w:outlineLvl w:val="3"/>
    </w:pPr>
    <w:rPr>
      <w:rFonts w:ascii="Cambria" w:hAnsi="Cambria"/>
      <w:b/>
      <w:bCs/>
      <w:kern w:val="0"/>
      <w:sz w:val="24"/>
      <w:szCs w:val="24"/>
      <w:lang w:val="zh-CN"/>
    </w:rPr>
  </w:style>
  <w:style w:type="paragraph" w:styleId="7">
    <w:name w:val="heading 5"/>
    <w:basedOn w:val="1"/>
    <w:next w:val="1"/>
    <w:link w:val="115"/>
    <w:unhideWhenUsed/>
    <w:qFormat/>
    <w:uiPriority w:val="0"/>
    <w:pPr>
      <w:keepNext/>
      <w:keepLines/>
      <w:numPr>
        <w:ilvl w:val="4"/>
        <w:numId w:val="1"/>
      </w:numPr>
      <w:spacing w:before="0" w:after="0"/>
      <w:outlineLvl w:val="4"/>
    </w:pPr>
    <w:rPr>
      <w:b/>
      <w:bCs/>
      <w:kern w:val="0"/>
      <w:sz w:val="24"/>
      <w:szCs w:val="28"/>
      <w:lang w:val="zh-CN"/>
    </w:rPr>
  </w:style>
  <w:style w:type="paragraph" w:styleId="8">
    <w:name w:val="heading 6"/>
    <w:basedOn w:val="1"/>
    <w:next w:val="1"/>
    <w:link w:val="116"/>
    <w:unhideWhenUsed/>
    <w:qFormat/>
    <w:uiPriority w:val="0"/>
    <w:pPr>
      <w:keepNext/>
      <w:keepLines/>
      <w:numPr>
        <w:ilvl w:val="5"/>
        <w:numId w:val="1"/>
      </w:numPr>
      <w:spacing w:before="0" w:after="0"/>
      <w:ind w:left="1320" w:hanging="1320" w:hangingChars="548"/>
      <w:outlineLvl w:val="5"/>
    </w:pPr>
    <w:rPr>
      <w:rFonts w:ascii="Cambria" w:hAnsi="Cambria"/>
      <w:b/>
      <w:bCs/>
      <w:kern w:val="0"/>
      <w:sz w:val="24"/>
      <w:szCs w:val="24"/>
      <w:lang w:val="zh-CN"/>
    </w:rPr>
  </w:style>
  <w:style w:type="paragraph" w:styleId="9">
    <w:name w:val="heading 7"/>
    <w:basedOn w:val="1"/>
    <w:next w:val="1"/>
    <w:link w:val="117"/>
    <w:unhideWhenUsed/>
    <w:qFormat/>
    <w:uiPriority w:val="0"/>
    <w:pPr>
      <w:keepNext/>
      <w:keepLines/>
      <w:numPr>
        <w:ilvl w:val="6"/>
        <w:numId w:val="1"/>
      </w:numPr>
      <w:spacing w:before="0" w:after="0"/>
      <w:ind w:left="1489" w:hanging="1489" w:hangingChars="618"/>
      <w:outlineLvl w:val="6"/>
    </w:pPr>
    <w:rPr>
      <w:rFonts w:ascii="Calibri" w:hAnsi="Calibri"/>
      <w:b/>
      <w:bCs/>
      <w:kern w:val="0"/>
      <w:sz w:val="24"/>
      <w:szCs w:val="24"/>
      <w:lang w:val="zh-CN"/>
    </w:rPr>
  </w:style>
  <w:style w:type="paragraph" w:styleId="10">
    <w:name w:val="heading 8"/>
    <w:basedOn w:val="1"/>
    <w:next w:val="1"/>
    <w:link w:val="118"/>
    <w:qFormat/>
    <w:uiPriority w:val="0"/>
    <w:pPr>
      <w:keepNext/>
      <w:keepLines/>
      <w:numPr>
        <w:ilvl w:val="7"/>
        <w:numId w:val="1"/>
      </w:numPr>
      <w:tabs>
        <w:tab w:val="left" w:pos="426"/>
      </w:tabs>
      <w:spacing w:before="0" w:after="0"/>
      <w:ind w:left="1940" w:hanging="1940" w:hangingChars="805"/>
      <w:outlineLvl w:val="7"/>
    </w:pPr>
    <w:rPr>
      <w:rFonts w:ascii="宋体" w:hAnsi="宋体"/>
      <w:b/>
      <w:kern w:val="0"/>
      <w:sz w:val="24"/>
      <w:szCs w:val="24"/>
      <w:lang w:val="zh-CN"/>
    </w:rPr>
  </w:style>
  <w:style w:type="paragraph" w:styleId="11">
    <w:name w:val="heading 9"/>
    <w:basedOn w:val="1"/>
    <w:next w:val="1"/>
    <w:link w:val="119"/>
    <w:qFormat/>
    <w:uiPriority w:val="0"/>
    <w:pPr>
      <w:keepNext/>
      <w:keepLines/>
      <w:numPr>
        <w:ilvl w:val="8"/>
        <w:numId w:val="1"/>
      </w:numPr>
      <w:tabs>
        <w:tab w:val="left" w:pos="426"/>
      </w:tabs>
      <w:spacing w:before="0" w:after="0"/>
      <w:ind w:left="2238" w:hanging="2238" w:hangingChars="929"/>
      <w:outlineLvl w:val="8"/>
    </w:pPr>
    <w:rPr>
      <w:rFonts w:ascii="宋体" w:hAnsi="宋体"/>
      <w:b/>
      <w:kern w:val="0"/>
      <w:sz w:val="24"/>
      <w:szCs w:val="24"/>
      <w:lang w:val="zh-CN"/>
    </w:rPr>
  </w:style>
  <w:style w:type="character" w:default="1" w:styleId="81">
    <w:name w:val="Default Paragraph Font"/>
    <w:semiHidden/>
    <w:unhideWhenUsed/>
    <w:qFormat/>
    <w:uiPriority w:val="1"/>
  </w:style>
  <w:style w:type="table" w:default="1" w:styleId="69">
    <w:name w:val="Normal Table"/>
    <w:semiHidden/>
    <w:unhideWhenUsed/>
    <w:qFormat/>
    <w:uiPriority w:val="99"/>
    <w:tblPr>
      <w:tblCellMar>
        <w:top w:w="0" w:type="dxa"/>
        <w:left w:w="108" w:type="dxa"/>
        <w:bottom w:w="0" w:type="dxa"/>
        <w:right w:w="108" w:type="dxa"/>
      </w:tblCellMar>
    </w:tblPr>
  </w:style>
  <w:style w:type="paragraph" w:styleId="2">
    <w:name w:val="macro"/>
    <w:link w:val="300"/>
    <w:semiHidden/>
    <w:unhideWhenUsed/>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260" w:after="260" w:line="415" w:lineRule="auto"/>
      <w:ind w:hanging="992" w:hangingChars="472"/>
      <w:jc w:val="both"/>
    </w:pPr>
    <w:rPr>
      <w:rFonts w:ascii="Courier New" w:hAnsi="Courier New" w:eastAsia="宋体" w:cs="Courier New"/>
      <w:kern w:val="2"/>
      <w:sz w:val="24"/>
      <w:szCs w:val="24"/>
      <w:lang w:val="en-US" w:eastAsia="zh-CN" w:bidi="ar-SA"/>
    </w:rPr>
  </w:style>
  <w:style w:type="paragraph" w:styleId="12">
    <w:name w:val="List 3"/>
    <w:basedOn w:val="1"/>
    <w:unhideWhenUsed/>
    <w:qFormat/>
    <w:uiPriority w:val="0"/>
    <w:pPr>
      <w:ind w:left="100" w:leftChars="400" w:hanging="200" w:hangingChars="200"/>
      <w:contextualSpacing/>
    </w:pPr>
  </w:style>
  <w:style w:type="paragraph" w:styleId="13">
    <w:name w:val="toc 7"/>
    <w:basedOn w:val="1"/>
    <w:next w:val="1"/>
    <w:unhideWhenUsed/>
    <w:qFormat/>
    <w:uiPriority w:val="39"/>
    <w:pPr>
      <w:ind w:left="1260"/>
      <w:jc w:val="left"/>
    </w:pPr>
    <w:rPr>
      <w:rFonts w:ascii="Calibri" w:hAnsi="Calibri" w:cs="Calibri"/>
      <w:sz w:val="18"/>
      <w:szCs w:val="18"/>
    </w:rPr>
  </w:style>
  <w:style w:type="paragraph" w:styleId="14">
    <w:name w:val="List Number 2"/>
    <w:basedOn w:val="1"/>
    <w:semiHidden/>
    <w:unhideWhenUsed/>
    <w:qFormat/>
    <w:uiPriority w:val="0"/>
    <w:pPr>
      <w:numPr>
        <w:ilvl w:val="0"/>
        <w:numId w:val="2"/>
      </w:numPr>
      <w:contextualSpacing/>
    </w:pPr>
  </w:style>
  <w:style w:type="paragraph" w:styleId="15">
    <w:name w:val="Note Heading"/>
    <w:basedOn w:val="1"/>
    <w:next w:val="1"/>
    <w:link w:val="305"/>
    <w:unhideWhenUsed/>
    <w:qFormat/>
    <w:uiPriority w:val="99"/>
    <w:pPr>
      <w:jc w:val="center"/>
    </w:pPr>
    <w:rPr>
      <w:rFonts w:ascii="宋体" w:hAnsi="宋体"/>
      <w:b/>
      <w:bCs/>
      <w:kern w:val="0"/>
      <w:sz w:val="24"/>
      <w:lang w:val="zh-CN"/>
    </w:rPr>
  </w:style>
  <w:style w:type="paragraph" w:styleId="16">
    <w:name w:val="List Bullet 4"/>
    <w:basedOn w:val="1"/>
    <w:unhideWhenUsed/>
    <w:qFormat/>
    <w:uiPriority w:val="0"/>
    <w:pPr>
      <w:tabs>
        <w:tab w:val="left" w:pos="1209"/>
      </w:tabs>
      <w:spacing w:line="300" w:lineRule="auto"/>
      <w:ind w:left="1209" w:hanging="360"/>
      <w:jc w:val="left"/>
    </w:pPr>
    <w:rPr>
      <w:rFonts w:ascii="Book Antiqua" w:hAnsi="Book Antiqua"/>
      <w:kern w:val="0"/>
      <w:sz w:val="22"/>
    </w:rPr>
  </w:style>
  <w:style w:type="paragraph" w:styleId="17">
    <w:name w:val="E-mail Signature"/>
    <w:basedOn w:val="1"/>
    <w:link w:val="312"/>
    <w:semiHidden/>
    <w:unhideWhenUsed/>
    <w:qFormat/>
    <w:uiPriority w:val="0"/>
    <w:rPr>
      <w:rFonts w:ascii="Calibri" w:hAnsi="Calibri"/>
      <w:kern w:val="0"/>
      <w:sz w:val="20"/>
      <w:szCs w:val="21"/>
      <w:lang w:val="zh-CN"/>
    </w:rPr>
  </w:style>
  <w:style w:type="paragraph" w:styleId="18">
    <w:name w:val="List Number"/>
    <w:basedOn w:val="1"/>
    <w:unhideWhenUsed/>
    <w:qFormat/>
    <w:uiPriority w:val="99"/>
    <w:pPr>
      <w:numPr>
        <w:ilvl w:val="0"/>
        <w:numId w:val="3"/>
      </w:numPr>
      <w:contextualSpacing/>
    </w:pPr>
    <w:rPr>
      <w:rFonts w:ascii="Calibri" w:hAnsi="Calibri"/>
      <w:szCs w:val="22"/>
    </w:rPr>
  </w:style>
  <w:style w:type="paragraph" w:styleId="19">
    <w:name w:val="Normal Indent"/>
    <w:basedOn w:val="1"/>
    <w:link w:val="190"/>
    <w:qFormat/>
    <w:uiPriority w:val="99"/>
    <w:pPr>
      <w:spacing w:line="300" w:lineRule="auto"/>
      <w:ind w:firstLine="480" w:firstLineChars="200"/>
    </w:pPr>
    <w:rPr>
      <w:kern w:val="0"/>
      <w:sz w:val="24"/>
      <w:szCs w:val="24"/>
      <w:lang w:val="zh-CN"/>
    </w:rPr>
  </w:style>
  <w:style w:type="paragraph" w:styleId="20">
    <w:name w:val="caption"/>
    <w:basedOn w:val="1"/>
    <w:next w:val="1"/>
    <w:link w:val="265"/>
    <w:qFormat/>
    <w:uiPriority w:val="0"/>
    <w:pPr>
      <w:spacing w:line="300" w:lineRule="auto"/>
      <w:ind w:firstLine="200" w:firstLineChars="200"/>
    </w:pPr>
    <w:rPr>
      <w:rFonts w:ascii="Arial" w:hAnsi="Arial" w:eastAsia="黑体"/>
      <w:kern w:val="0"/>
      <w:sz w:val="20"/>
      <w:lang w:val="zh-CN"/>
    </w:rPr>
  </w:style>
  <w:style w:type="paragraph" w:styleId="21">
    <w:name w:val="List Bullet"/>
    <w:basedOn w:val="1"/>
    <w:unhideWhenUsed/>
    <w:qFormat/>
    <w:uiPriority w:val="0"/>
    <w:pPr>
      <w:tabs>
        <w:tab w:val="left" w:pos="420"/>
      </w:tabs>
      <w:ind w:left="420" w:hanging="420"/>
    </w:pPr>
    <w:rPr>
      <w:rFonts w:ascii="仿宋_GB2312" w:hAnsi="Tahoma" w:eastAsia="仿宋_GB2312"/>
      <w:sz w:val="24"/>
    </w:rPr>
  </w:style>
  <w:style w:type="paragraph" w:styleId="22">
    <w:name w:val="Document Map"/>
    <w:basedOn w:val="1"/>
    <w:link w:val="102"/>
    <w:unhideWhenUsed/>
    <w:qFormat/>
    <w:uiPriority w:val="99"/>
    <w:rPr>
      <w:rFonts w:ascii="宋体"/>
      <w:kern w:val="0"/>
      <w:sz w:val="18"/>
      <w:szCs w:val="18"/>
      <w:lang w:val="zh-CN"/>
    </w:rPr>
  </w:style>
  <w:style w:type="paragraph" w:styleId="23">
    <w:name w:val="annotation text"/>
    <w:basedOn w:val="1"/>
    <w:link w:val="185"/>
    <w:qFormat/>
    <w:uiPriority w:val="99"/>
    <w:pPr>
      <w:spacing w:line="300" w:lineRule="auto"/>
      <w:ind w:firstLine="200" w:firstLineChars="200"/>
      <w:jc w:val="left"/>
    </w:pPr>
    <w:rPr>
      <w:kern w:val="0"/>
      <w:sz w:val="24"/>
      <w:szCs w:val="24"/>
      <w:lang w:val="zh-CN"/>
    </w:rPr>
  </w:style>
  <w:style w:type="paragraph" w:styleId="24">
    <w:name w:val="Salutation"/>
    <w:basedOn w:val="1"/>
    <w:next w:val="1"/>
    <w:link w:val="303"/>
    <w:semiHidden/>
    <w:unhideWhenUsed/>
    <w:qFormat/>
    <w:uiPriority w:val="0"/>
    <w:rPr>
      <w:rFonts w:ascii="Calibri" w:hAnsi="Calibri"/>
      <w:szCs w:val="22"/>
    </w:rPr>
  </w:style>
  <w:style w:type="paragraph" w:styleId="25">
    <w:name w:val="Body Text 3"/>
    <w:basedOn w:val="1"/>
    <w:link w:val="307"/>
    <w:unhideWhenUsed/>
    <w:qFormat/>
    <w:uiPriority w:val="99"/>
    <w:pPr>
      <w:spacing w:after="120"/>
    </w:pPr>
    <w:rPr>
      <w:rFonts w:ascii="Arial" w:hAnsi="Arial"/>
      <w:color w:val="0000FF"/>
      <w:kern w:val="0"/>
      <w:sz w:val="20"/>
      <w:lang w:val="zh-CN" w:eastAsia="en-US"/>
    </w:rPr>
  </w:style>
  <w:style w:type="paragraph" w:styleId="26">
    <w:name w:val="List Bullet 3"/>
    <w:basedOn w:val="1"/>
    <w:unhideWhenUsed/>
    <w:qFormat/>
    <w:uiPriority w:val="0"/>
    <w:pPr>
      <w:tabs>
        <w:tab w:val="left" w:pos="802"/>
      </w:tabs>
      <w:spacing w:before="120" w:after="120" w:line="300" w:lineRule="auto"/>
      <w:ind w:firstLine="442"/>
      <w:jc w:val="left"/>
    </w:pPr>
    <w:rPr>
      <w:rFonts w:ascii="Book Antiqua" w:hAnsi="Book Antiqua"/>
      <w:kern w:val="0"/>
      <w:sz w:val="22"/>
    </w:rPr>
  </w:style>
  <w:style w:type="paragraph" w:styleId="27">
    <w:name w:val="Body Text"/>
    <w:basedOn w:val="1"/>
    <w:link w:val="138"/>
    <w:qFormat/>
    <w:uiPriority w:val="99"/>
    <w:pPr>
      <w:spacing w:after="120" w:line="300" w:lineRule="auto"/>
      <w:ind w:firstLine="200" w:firstLineChars="200"/>
    </w:pPr>
    <w:rPr>
      <w:kern w:val="0"/>
      <w:sz w:val="24"/>
      <w:szCs w:val="24"/>
      <w:lang w:val="zh-CN"/>
    </w:rPr>
  </w:style>
  <w:style w:type="paragraph" w:styleId="28">
    <w:name w:val="Body Text Indent"/>
    <w:basedOn w:val="1"/>
    <w:link w:val="139"/>
    <w:qFormat/>
    <w:uiPriority w:val="0"/>
    <w:pPr>
      <w:spacing w:line="300" w:lineRule="auto"/>
      <w:ind w:firstLine="480" w:firstLineChars="200"/>
    </w:pPr>
    <w:rPr>
      <w:kern w:val="0"/>
      <w:sz w:val="24"/>
      <w:szCs w:val="24"/>
      <w:lang w:val="zh-CN"/>
    </w:rPr>
  </w:style>
  <w:style w:type="paragraph" w:styleId="29">
    <w:name w:val="List 2"/>
    <w:basedOn w:val="1"/>
    <w:unhideWhenUsed/>
    <w:qFormat/>
    <w:uiPriority w:val="0"/>
    <w:pPr>
      <w:spacing w:line="300" w:lineRule="auto"/>
      <w:ind w:left="100" w:leftChars="200" w:hanging="200" w:hangingChars="200"/>
      <w:jc w:val="left"/>
    </w:pPr>
    <w:rPr>
      <w:rFonts w:ascii="Book Antiqua" w:hAnsi="Book Antiqua"/>
      <w:kern w:val="0"/>
      <w:sz w:val="22"/>
    </w:rPr>
  </w:style>
  <w:style w:type="paragraph" w:styleId="30">
    <w:name w:val="List Bullet 2"/>
    <w:basedOn w:val="1"/>
    <w:unhideWhenUsed/>
    <w:qFormat/>
    <w:uiPriority w:val="0"/>
    <w:pPr>
      <w:numPr>
        <w:ilvl w:val="0"/>
        <w:numId w:val="4"/>
      </w:numPr>
      <w:contextualSpacing/>
    </w:pPr>
  </w:style>
  <w:style w:type="paragraph" w:styleId="31">
    <w:name w:val="HTML Address"/>
    <w:basedOn w:val="1"/>
    <w:link w:val="292"/>
    <w:semiHidden/>
    <w:unhideWhenUsed/>
    <w:qFormat/>
    <w:uiPriority w:val="0"/>
    <w:pPr>
      <w:ind w:left="709" w:firstLine="200" w:firstLineChars="200"/>
    </w:pPr>
    <w:rPr>
      <w:rFonts w:eastAsia="Arial Unicode MS"/>
      <w:i/>
      <w:iCs/>
      <w:kern w:val="0"/>
      <w:sz w:val="20"/>
      <w:szCs w:val="21"/>
      <w:lang w:val="zh-CN"/>
    </w:rPr>
  </w:style>
  <w:style w:type="paragraph" w:styleId="32">
    <w:name w:val="toc 5"/>
    <w:basedOn w:val="1"/>
    <w:next w:val="1"/>
    <w:unhideWhenUsed/>
    <w:qFormat/>
    <w:uiPriority w:val="39"/>
    <w:pPr>
      <w:ind w:left="840"/>
      <w:jc w:val="left"/>
    </w:pPr>
    <w:rPr>
      <w:rFonts w:ascii="Calibri" w:hAnsi="Calibri" w:cs="Calibri"/>
      <w:sz w:val="18"/>
      <w:szCs w:val="18"/>
    </w:rPr>
  </w:style>
  <w:style w:type="paragraph" w:styleId="33">
    <w:name w:val="toc 3"/>
    <w:basedOn w:val="1"/>
    <w:next w:val="1"/>
    <w:unhideWhenUsed/>
    <w:qFormat/>
    <w:uiPriority w:val="39"/>
    <w:pPr>
      <w:spacing w:before="0" w:after="0" w:line="240" w:lineRule="auto"/>
      <w:jc w:val="left"/>
    </w:pPr>
    <w:rPr>
      <w:rFonts w:ascii="Calibri" w:hAnsi="Calibri" w:cs="Calibri"/>
      <w:i/>
      <w:iCs/>
      <w:sz w:val="20"/>
    </w:rPr>
  </w:style>
  <w:style w:type="paragraph" w:styleId="34">
    <w:name w:val="Plain Text"/>
    <w:basedOn w:val="1"/>
    <w:link w:val="310"/>
    <w:unhideWhenUsed/>
    <w:qFormat/>
    <w:uiPriority w:val="99"/>
    <w:rPr>
      <w:rFonts w:ascii="宋体" w:hAnsi="Courier New"/>
      <w:kern w:val="0"/>
      <w:sz w:val="24"/>
      <w:lang w:val="zh-CN"/>
    </w:rPr>
  </w:style>
  <w:style w:type="paragraph" w:styleId="35">
    <w:name w:val="List Bullet 5"/>
    <w:basedOn w:val="1"/>
    <w:semiHidden/>
    <w:unhideWhenUsed/>
    <w:qFormat/>
    <w:uiPriority w:val="0"/>
    <w:pPr>
      <w:numPr>
        <w:ilvl w:val="0"/>
        <w:numId w:val="5"/>
      </w:numPr>
      <w:contextualSpacing/>
    </w:pPr>
  </w:style>
  <w:style w:type="paragraph" w:styleId="36">
    <w:name w:val="List Number 4"/>
    <w:basedOn w:val="1"/>
    <w:semiHidden/>
    <w:unhideWhenUsed/>
    <w:qFormat/>
    <w:uiPriority w:val="0"/>
    <w:pPr>
      <w:numPr>
        <w:ilvl w:val="0"/>
        <w:numId w:val="6"/>
      </w:numPr>
      <w:contextualSpacing/>
    </w:pPr>
  </w:style>
  <w:style w:type="paragraph" w:styleId="37">
    <w:name w:val="toc 8"/>
    <w:basedOn w:val="1"/>
    <w:next w:val="1"/>
    <w:unhideWhenUsed/>
    <w:qFormat/>
    <w:uiPriority w:val="39"/>
    <w:pPr>
      <w:ind w:left="1470"/>
      <w:jc w:val="left"/>
    </w:pPr>
    <w:rPr>
      <w:rFonts w:ascii="Calibri" w:hAnsi="Calibri" w:cs="Calibri"/>
      <w:sz w:val="18"/>
      <w:szCs w:val="18"/>
    </w:rPr>
  </w:style>
  <w:style w:type="paragraph" w:styleId="38">
    <w:name w:val="Date"/>
    <w:basedOn w:val="1"/>
    <w:next w:val="1"/>
    <w:link w:val="120"/>
    <w:unhideWhenUsed/>
    <w:qFormat/>
    <w:uiPriority w:val="0"/>
    <w:pPr>
      <w:ind w:left="100" w:leftChars="2500"/>
    </w:pPr>
    <w:rPr>
      <w:rFonts w:ascii="Calibri" w:hAnsi="Calibri"/>
      <w:kern w:val="0"/>
      <w:sz w:val="20"/>
      <w:lang w:val="zh-CN"/>
    </w:rPr>
  </w:style>
  <w:style w:type="paragraph" w:styleId="39">
    <w:name w:val="Body Text Indent 2"/>
    <w:basedOn w:val="1"/>
    <w:link w:val="141"/>
    <w:qFormat/>
    <w:uiPriority w:val="0"/>
    <w:pPr>
      <w:adjustRightInd w:val="0"/>
      <w:snapToGrid w:val="0"/>
      <w:spacing w:line="300" w:lineRule="auto"/>
      <w:ind w:firstLine="480" w:firstLineChars="200"/>
    </w:pPr>
    <w:rPr>
      <w:kern w:val="0"/>
      <w:sz w:val="24"/>
      <w:lang w:val="zh-CN"/>
    </w:rPr>
  </w:style>
  <w:style w:type="paragraph" w:styleId="40">
    <w:name w:val="endnote text"/>
    <w:basedOn w:val="1"/>
    <w:link w:val="299"/>
    <w:semiHidden/>
    <w:unhideWhenUsed/>
    <w:qFormat/>
    <w:uiPriority w:val="0"/>
    <w:pPr>
      <w:snapToGrid w:val="0"/>
      <w:jc w:val="left"/>
    </w:pPr>
    <w:rPr>
      <w:rFonts w:ascii="宋体" w:hAnsi="宋体"/>
      <w:kern w:val="0"/>
      <w:sz w:val="24"/>
      <w:szCs w:val="24"/>
      <w:lang w:val="zh-CN"/>
    </w:rPr>
  </w:style>
  <w:style w:type="paragraph" w:styleId="41">
    <w:name w:val="Balloon Text"/>
    <w:basedOn w:val="1"/>
    <w:link w:val="104"/>
    <w:unhideWhenUsed/>
    <w:qFormat/>
    <w:uiPriority w:val="99"/>
    <w:rPr>
      <w:kern w:val="0"/>
      <w:sz w:val="18"/>
      <w:szCs w:val="18"/>
      <w:lang w:val="zh-CN"/>
    </w:rPr>
  </w:style>
  <w:style w:type="paragraph" w:styleId="42">
    <w:name w:val="footer"/>
    <w:basedOn w:val="1"/>
    <w:link w:val="97"/>
    <w:unhideWhenUsed/>
    <w:qFormat/>
    <w:uiPriority w:val="99"/>
    <w:pPr>
      <w:tabs>
        <w:tab w:val="center" w:pos="4153"/>
        <w:tab w:val="right" w:pos="8306"/>
      </w:tabs>
      <w:snapToGrid w:val="0"/>
      <w:jc w:val="left"/>
    </w:pPr>
    <w:rPr>
      <w:kern w:val="0"/>
      <w:sz w:val="18"/>
      <w:szCs w:val="18"/>
      <w:lang w:val="zh-CN"/>
    </w:rPr>
  </w:style>
  <w:style w:type="paragraph" w:styleId="43">
    <w:name w:val="header"/>
    <w:basedOn w:val="1"/>
    <w:link w:val="96"/>
    <w:unhideWhenUsed/>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44">
    <w:name w:val="Signature"/>
    <w:basedOn w:val="1"/>
    <w:link w:val="302"/>
    <w:semiHidden/>
    <w:unhideWhenUsed/>
    <w:qFormat/>
    <w:uiPriority w:val="0"/>
    <w:pPr>
      <w:ind w:left="100" w:leftChars="2100"/>
    </w:pPr>
    <w:rPr>
      <w:rFonts w:ascii="Calibri" w:hAnsi="Calibri"/>
      <w:kern w:val="0"/>
      <w:sz w:val="20"/>
      <w:szCs w:val="21"/>
      <w:lang w:val="zh-CN"/>
    </w:rPr>
  </w:style>
  <w:style w:type="paragraph" w:styleId="45">
    <w:name w:val="toc 1"/>
    <w:basedOn w:val="1"/>
    <w:next w:val="1"/>
    <w:unhideWhenUsed/>
    <w:qFormat/>
    <w:uiPriority w:val="39"/>
    <w:pPr>
      <w:tabs>
        <w:tab w:val="left" w:pos="630"/>
        <w:tab w:val="right" w:leader="dot" w:pos="8296"/>
      </w:tabs>
      <w:spacing w:before="0" w:after="0" w:line="240" w:lineRule="auto"/>
      <w:contextualSpacing/>
      <w:jc w:val="center"/>
    </w:pPr>
    <w:rPr>
      <w:rFonts w:ascii="Calibri" w:hAnsi="Calibri" w:cs="Calibri"/>
      <w:b/>
      <w:bCs/>
      <w:caps/>
      <w:sz w:val="24"/>
    </w:rPr>
  </w:style>
  <w:style w:type="paragraph" w:styleId="46">
    <w:name w:val="toc 4"/>
    <w:basedOn w:val="1"/>
    <w:next w:val="1"/>
    <w:unhideWhenUsed/>
    <w:qFormat/>
    <w:uiPriority w:val="39"/>
    <w:pPr>
      <w:ind w:left="630"/>
      <w:jc w:val="left"/>
    </w:pPr>
    <w:rPr>
      <w:rFonts w:ascii="Calibri" w:hAnsi="Calibri" w:cs="Calibri"/>
      <w:sz w:val="18"/>
      <w:szCs w:val="18"/>
    </w:rPr>
  </w:style>
  <w:style w:type="paragraph" w:styleId="47">
    <w:name w:val="index heading"/>
    <w:basedOn w:val="1"/>
    <w:next w:val="48"/>
    <w:semiHidden/>
    <w:unhideWhenUsed/>
    <w:qFormat/>
    <w:uiPriority w:val="0"/>
  </w:style>
  <w:style w:type="paragraph" w:styleId="48">
    <w:name w:val="index 1"/>
    <w:basedOn w:val="1"/>
    <w:next w:val="1"/>
    <w:qFormat/>
    <w:uiPriority w:val="0"/>
    <w:pPr>
      <w:tabs>
        <w:tab w:val="left" w:pos="420"/>
      </w:tabs>
      <w:ind w:left="420" w:hanging="420"/>
    </w:pPr>
    <w:rPr>
      <w:rFonts w:ascii="宋体" w:hAnsi="宋体"/>
      <w:szCs w:val="24"/>
      <w:vertAlign w:val="subscript"/>
    </w:rPr>
  </w:style>
  <w:style w:type="paragraph" w:styleId="49">
    <w:name w:val="Subtitle"/>
    <w:basedOn w:val="1"/>
    <w:next w:val="1"/>
    <w:link w:val="267"/>
    <w:qFormat/>
    <w:uiPriority w:val="11"/>
    <w:pPr>
      <w:spacing w:before="240" w:after="60" w:line="312" w:lineRule="auto"/>
      <w:jc w:val="center"/>
      <w:outlineLvl w:val="1"/>
    </w:pPr>
    <w:rPr>
      <w:rFonts w:ascii="Cambria" w:hAnsi="Cambria"/>
      <w:b/>
      <w:bCs/>
      <w:kern w:val="28"/>
      <w:sz w:val="32"/>
      <w:szCs w:val="32"/>
      <w:lang w:val="zh-CN"/>
    </w:rPr>
  </w:style>
  <w:style w:type="paragraph" w:styleId="50">
    <w:name w:val="List"/>
    <w:basedOn w:val="1"/>
    <w:unhideWhenUsed/>
    <w:qFormat/>
    <w:uiPriority w:val="99"/>
    <w:pPr>
      <w:numPr>
        <w:ilvl w:val="0"/>
        <w:numId w:val="7"/>
      </w:numPr>
      <w:contextualSpacing/>
    </w:pPr>
    <w:rPr>
      <w:rFonts w:ascii="Calibri" w:hAnsi="Calibri"/>
      <w:sz w:val="24"/>
      <w:szCs w:val="21"/>
    </w:rPr>
  </w:style>
  <w:style w:type="paragraph" w:styleId="51">
    <w:name w:val="footnote text"/>
    <w:basedOn w:val="1"/>
    <w:link w:val="297"/>
    <w:semiHidden/>
    <w:unhideWhenUsed/>
    <w:qFormat/>
    <w:uiPriority w:val="0"/>
    <w:pPr>
      <w:snapToGrid w:val="0"/>
      <w:jc w:val="left"/>
    </w:pPr>
    <w:rPr>
      <w:rFonts w:ascii="Calibri" w:hAnsi="Calibri"/>
      <w:kern w:val="0"/>
      <w:sz w:val="18"/>
      <w:szCs w:val="18"/>
      <w:lang w:val="zh-CN"/>
    </w:rPr>
  </w:style>
  <w:style w:type="paragraph" w:styleId="52">
    <w:name w:val="toc 6"/>
    <w:basedOn w:val="1"/>
    <w:next w:val="1"/>
    <w:unhideWhenUsed/>
    <w:qFormat/>
    <w:uiPriority w:val="39"/>
    <w:pPr>
      <w:ind w:left="1050"/>
      <w:jc w:val="left"/>
    </w:pPr>
    <w:rPr>
      <w:rFonts w:ascii="Calibri" w:hAnsi="Calibri" w:cs="Calibri"/>
      <w:sz w:val="18"/>
      <w:szCs w:val="18"/>
    </w:rPr>
  </w:style>
  <w:style w:type="paragraph" w:styleId="53">
    <w:name w:val="List 5"/>
    <w:basedOn w:val="1"/>
    <w:unhideWhenUsed/>
    <w:qFormat/>
    <w:uiPriority w:val="0"/>
    <w:pPr>
      <w:spacing w:before="120" w:after="120" w:line="300" w:lineRule="auto"/>
      <w:ind w:left="2100" w:hanging="420"/>
      <w:jc w:val="left"/>
    </w:pPr>
    <w:rPr>
      <w:rFonts w:ascii="Book Antiqua" w:hAnsi="Book Antiqua"/>
      <w:kern w:val="0"/>
      <w:sz w:val="22"/>
    </w:rPr>
  </w:style>
  <w:style w:type="paragraph" w:styleId="54">
    <w:name w:val="Body Text Indent 3"/>
    <w:basedOn w:val="1"/>
    <w:link w:val="142"/>
    <w:qFormat/>
    <w:uiPriority w:val="0"/>
    <w:pPr>
      <w:spacing w:line="300" w:lineRule="auto"/>
      <w:ind w:firstLine="883" w:firstLineChars="200"/>
      <w:jc w:val="center"/>
    </w:pPr>
    <w:rPr>
      <w:b/>
      <w:color w:val="000000"/>
      <w:kern w:val="0"/>
      <w:sz w:val="44"/>
      <w:lang w:val="zh-CN"/>
    </w:rPr>
  </w:style>
  <w:style w:type="paragraph" w:styleId="55">
    <w:name w:val="table of figures"/>
    <w:basedOn w:val="1"/>
    <w:next w:val="1"/>
    <w:semiHidden/>
    <w:unhideWhenUsed/>
    <w:qFormat/>
    <w:uiPriority w:val="0"/>
    <w:pPr>
      <w:spacing w:line="300" w:lineRule="auto"/>
      <w:jc w:val="left"/>
    </w:pPr>
    <w:rPr>
      <w:rFonts w:ascii="Book Antiqua" w:hAnsi="Book Antiqua"/>
      <w:kern w:val="0"/>
      <w:sz w:val="22"/>
    </w:rPr>
  </w:style>
  <w:style w:type="paragraph" w:styleId="56">
    <w:name w:val="toc 2"/>
    <w:basedOn w:val="1"/>
    <w:next w:val="1"/>
    <w:unhideWhenUsed/>
    <w:qFormat/>
    <w:uiPriority w:val="39"/>
    <w:pPr>
      <w:spacing w:before="0" w:after="0" w:line="240" w:lineRule="auto"/>
      <w:jc w:val="left"/>
    </w:pPr>
    <w:rPr>
      <w:rFonts w:ascii="Calibri" w:hAnsi="Calibri" w:cs="Calibri"/>
      <w:smallCaps/>
      <w:sz w:val="20"/>
    </w:rPr>
  </w:style>
  <w:style w:type="paragraph" w:styleId="57">
    <w:name w:val="toc 9"/>
    <w:basedOn w:val="1"/>
    <w:next w:val="1"/>
    <w:unhideWhenUsed/>
    <w:qFormat/>
    <w:uiPriority w:val="39"/>
    <w:pPr>
      <w:ind w:left="1680"/>
      <w:jc w:val="left"/>
    </w:pPr>
    <w:rPr>
      <w:rFonts w:ascii="Calibri" w:hAnsi="Calibri" w:cs="Calibri"/>
      <w:sz w:val="18"/>
      <w:szCs w:val="18"/>
    </w:rPr>
  </w:style>
  <w:style w:type="paragraph" w:styleId="58">
    <w:name w:val="Body Text 2"/>
    <w:basedOn w:val="1"/>
    <w:link w:val="182"/>
    <w:qFormat/>
    <w:uiPriority w:val="99"/>
    <w:pPr>
      <w:keepLines/>
      <w:spacing w:beforeLines="1300" w:after="100" w:afterAutospacing="1"/>
      <w:ind w:right="430" w:rightChars="179"/>
      <w:jc w:val="center"/>
    </w:pPr>
    <w:rPr>
      <w:rFonts w:eastAsia="黑体"/>
      <w:b/>
      <w:bCs/>
      <w:kern w:val="44"/>
      <w:sz w:val="44"/>
      <w:lang w:val="zh-CN"/>
    </w:rPr>
  </w:style>
  <w:style w:type="paragraph" w:styleId="59">
    <w:name w:val="List 4"/>
    <w:basedOn w:val="1"/>
    <w:unhideWhenUsed/>
    <w:qFormat/>
    <w:uiPriority w:val="0"/>
    <w:pPr>
      <w:spacing w:before="120" w:after="120" w:line="300" w:lineRule="auto"/>
      <w:ind w:left="1680" w:hanging="420"/>
      <w:jc w:val="left"/>
    </w:pPr>
    <w:rPr>
      <w:rFonts w:ascii="Book Antiqua" w:hAnsi="Book Antiqua"/>
      <w:kern w:val="0"/>
      <w:sz w:val="22"/>
    </w:rPr>
  </w:style>
  <w:style w:type="paragraph" w:styleId="60">
    <w:name w:val="List Continue 2"/>
    <w:basedOn w:val="1"/>
    <w:unhideWhenUsed/>
    <w:qFormat/>
    <w:uiPriority w:val="0"/>
    <w:pPr>
      <w:spacing w:before="120" w:after="120" w:line="300" w:lineRule="auto"/>
      <w:ind w:left="840" w:firstLine="420"/>
      <w:jc w:val="left"/>
    </w:pPr>
    <w:rPr>
      <w:rFonts w:ascii="Book Antiqua" w:hAnsi="Book Antiqua"/>
      <w:kern w:val="0"/>
      <w:sz w:val="22"/>
    </w:rPr>
  </w:style>
  <w:style w:type="paragraph" w:styleId="61">
    <w:name w:val="HTML Preformatted"/>
    <w:basedOn w:val="1"/>
    <w:link w:val="295"/>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hAnsi="Courier New" w:eastAsia="黑体"/>
      <w:kern w:val="0"/>
      <w:sz w:val="20"/>
      <w:lang w:val="zh-CN"/>
    </w:rPr>
  </w:style>
  <w:style w:type="paragraph" w:styleId="62">
    <w:name w:val="Normal (Web)"/>
    <w:basedOn w:val="1"/>
    <w:unhideWhenUsed/>
    <w:qFormat/>
    <w:uiPriority w:val="99"/>
    <w:pPr>
      <w:spacing w:before="100" w:beforeAutospacing="1" w:after="100" w:afterAutospacing="1"/>
      <w:jc w:val="left"/>
    </w:pPr>
    <w:rPr>
      <w:rFonts w:ascii="宋体" w:hAnsi="宋体" w:cs="宋体"/>
      <w:kern w:val="0"/>
      <w:sz w:val="24"/>
      <w:szCs w:val="24"/>
    </w:rPr>
  </w:style>
  <w:style w:type="paragraph" w:styleId="63">
    <w:name w:val="List Continue 3"/>
    <w:basedOn w:val="1"/>
    <w:unhideWhenUsed/>
    <w:qFormat/>
    <w:uiPriority w:val="0"/>
    <w:pPr>
      <w:spacing w:before="120" w:after="120" w:line="300" w:lineRule="auto"/>
      <w:ind w:left="1260" w:firstLine="420"/>
      <w:jc w:val="left"/>
    </w:pPr>
    <w:rPr>
      <w:rFonts w:ascii="Book Antiqua" w:hAnsi="Book Antiqua"/>
      <w:kern w:val="0"/>
      <w:sz w:val="22"/>
    </w:rPr>
  </w:style>
  <w:style w:type="paragraph" w:styleId="64">
    <w:name w:val="index 2"/>
    <w:basedOn w:val="1"/>
    <w:next w:val="1"/>
    <w:semiHidden/>
    <w:unhideWhenUsed/>
    <w:qFormat/>
    <w:uiPriority w:val="0"/>
    <w:pPr>
      <w:spacing w:before="120" w:after="120"/>
      <w:ind w:left="200" w:leftChars="200"/>
    </w:pPr>
    <w:rPr>
      <w:rFonts w:ascii="Calibri" w:hAnsi="Calibri"/>
      <w:szCs w:val="22"/>
    </w:rPr>
  </w:style>
  <w:style w:type="paragraph" w:styleId="65">
    <w:name w:val="Title"/>
    <w:basedOn w:val="1"/>
    <w:next w:val="1"/>
    <w:link w:val="266"/>
    <w:qFormat/>
    <w:uiPriority w:val="10"/>
    <w:pPr>
      <w:spacing w:before="240" w:after="60"/>
      <w:jc w:val="center"/>
      <w:outlineLvl w:val="0"/>
    </w:pPr>
    <w:rPr>
      <w:rFonts w:ascii="Cambria" w:hAnsi="Cambria"/>
      <w:b/>
      <w:bCs/>
      <w:kern w:val="0"/>
      <w:sz w:val="32"/>
      <w:szCs w:val="32"/>
      <w:lang w:val="zh-CN"/>
    </w:rPr>
  </w:style>
  <w:style w:type="paragraph" w:styleId="66">
    <w:name w:val="annotation subject"/>
    <w:basedOn w:val="23"/>
    <w:next w:val="23"/>
    <w:link w:val="186"/>
    <w:qFormat/>
    <w:uiPriority w:val="99"/>
    <w:rPr>
      <w:b/>
      <w:bCs/>
    </w:rPr>
  </w:style>
  <w:style w:type="paragraph" w:styleId="67">
    <w:name w:val="Body Text First Indent"/>
    <w:basedOn w:val="27"/>
    <w:link w:val="140"/>
    <w:qFormat/>
    <w:uiPriority w:val="0"/>
    <w:pPr>
      <w:ind w:firstLine="420" w:firstLineChars="100"/>
    </w:pPr>
  </w:style>
  <w:style w:type="paragraph" w:styleId="68">
    <w:name w:val="Body Text First Indent 2"/>
    <w:basedOn w:val="28"/>
    <w:link w:val="279"/>
    <w:unhideWhenUsed/>
    <w:qFormat/>
    <w:uiPriority w:val="0"/>
    <w:pPr>
      <w:spacing w:after="120" w:line="240" w:lineRule="auto"/>
      <w:ind w:left="360" w:firstLine="210" w:firstLineChars="0"/>
      <w:jc w:val="left"/>
    </w:pPr>
  </w:style>
  <w:style w:type="table" w:styleId="70">
    <w:name w:val="Table Grid"/>
    <w:basedOn w:val="6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71">
    <w:name w:val="Table Theme"/>
    <w:basedOn w:val="69"/>
    <w:semiHidden/>
    <w:unhideWhenUsed/>
    <w:qFormat/>
    <w:uiPriority w:val="0"/>
    <w:pPr>
      <w:widowControl w:val="0"/>
      <w:spacing w:line="360" w:lineRule="auto"/>
      <w:ind w:firstLine="510"/>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72">
    <w:name w:val="Table Colorful 1"/>
    <w:basedOn w:val="69"/>
    <w:semiHidden/>
    <w:unhideWhenUsed/>
    <w:qFormat/>
    <w:uiPriority w:val="0"/>
    <w:pPr>
      <w:spacing w:line="360" w:lineRule="auto"/>
      <w:ind w:firstLine="200" w:firstLineChars="200"/>
    </w:pPr>
    <w:rPr>
      <w:rFonts w:ascii="Times New Roman" w:hAnsi="Times New Roman"/>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73">
    <w:name w:val="Table Colorful 2"/>
    <w:basedOn w:val="69"/>
    <w:semiHidden/>
    <w:unhideWhenUsed/>
    <w:qFormat/>
    <w:uiPriority w:val="0"/>
    <w:pPr>
      <w:spacing w:line="360" w:lineRule="auto"/>
      <w:ind w:firstLine="200" w:firstLineChars="200"/>
    </w:pPr>
    <w:rPr>
      <w:rFonts w:ascii="Times New Roman" w:hAnsi="Times New Roman"/>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74">
    <w:name w:val="Table Colorful 3"/>
    <w:basedOn w:val="69"/>
    <w:semiHidden/>
    <w:unhideWhenUsed/>
    <w:qFormat/>
    <w:uiPriority w:val="0"/>
    <w:pPr>
      <w:spacing w:line="360" w:lineRule="auto"/>
      <w:ind w:firstLine="200" w:firstLineChars="200"/>
    </w:pPr>
    <w:rPr>
      <w:rFonts w:ascii="Times New Roman" w:hAnsi="Times New Roman"/>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75">
    <w:name w:val="Table Classic 2"/>
    <w:basedOn w:val="69"/>
    <w:semiHidden/>
    <w:unhideWhenUsed/>
    <w:qFormat/>
    <w:uiPriority w:val="0"/>
    <w:pPr>
      <w:spacing w:line="360" w:lineRule="auto"/>
      <w:ind w:firstLine="200" w:firstLineChars="200"/>
    </w:pPr>
    <w:rPr>
      <w:rFonts w:ascii="Times New Roman" w:hAnsi="Times New Roman"/>
    </w:rPr>
    <w:tblPr>
      <w:tblBorders>
        <w:top w:val="single" w:color="000000" w:sz="12" w:space="0"/>
        <w:bottom w:val="single" w:color="000000" w:sz="12" w:space="0"/>
      </w:tblBorders>
    </w:tbl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76">
    <w:name w:val="Table Grid 1"/>
    <w:basedOn w:val="69"/>
    <w:semiHidden/>
    <w:unhideWhenUsed/>
    <w:qFormat/>
    <w:uiPriority w:val="0"/>
    <w:pPr>
      <w:widowControl w:val="0"/>
    </w:pPr>
    <w:rPr>
      <w:rFonts w:ascii="Times New Roman" w:hAnsi="Times New Roman"/>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77">
    <w:name w:val="Table Grid 7"/>
    <w:basedOn w:val="69"/>
    <w:unhideWhenUsed/>
    <w:qFormat/>
    <w:uiPriority w:val="0"/>
    <w:pPr>
      <w:widowControl w:val="0"/>
    </w:pPr>
    <w:rPr>
      <w:rFonts w:ascii="Times New Roman" w:hAnsi="Times New Roman"/>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78">
    <w:name w:val="Light Shading"/>
    <w:basedOn w:val="69"/>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79">
    <w:name w:val="Light Grid"/>
    <w:basedOn w:val="69"/>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ascii="等线" w:hAnsi="等线" w:eastAsia="宋体" w:cs="Times New Roman"/>
        <w:b/>
        <w:bCs/>
      </w:rPr>
      <w:tbl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0" w:after="0" w:line="240" w:lineRule="auto"/>
      </w:pPr>
      <w:rPr>
        <w:rFonts w:ascii="等线" w:hAnsi="等线" w:eastAsia="宋体"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ascii="等线" w:hAnsi="等线" w:eastAsia="宋体" w:cs="Times New Roman"/>
        <w:b/>
        <w:bCs/>
      </w:rPr>
    </w:tblStylePr>
    <w:tblStylePr w:type="lastCol">
      <w:rPr>
        <w:rFonts w:ascii="等线" w:hAnsi="等线" w:eastAsia="宋体"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80">
    <w:name w:val="Medium Shading 1"/>
    <w:basedOn w:val="69"/>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styleId="82">
    <w:name w:val="Strong"/>
    <w:qFormat/>
    <w:uiPriority w:val="22"/>
    <w:rPr>
      <w:b/>
      <w:bCs/>
    </w:rPr>
  </w:style>
  <w:style w:type="character" w:styleId="83">
    <w:name w:val="endnote reference"/>
    <w:semiHidden/>
    <w:unhideWhenUsed/>
    <w:qFormat/>
    <w:uiPriority w:val="0"/>
    <w:rPr>
      <w:vertAlign w:val="superscript"/>
    </w:rPr>
  </w:style>
  <w:style w:type="character" w:styleId="84">
    <w:name w:val="page number"/>
    <w:qFormat/>
    <w:uiPriority w:val="0"/>
  </w:style>
  <w:style w:type="character" w:styleId="85">
    <w:name w:val="FollowedHyperlink"/>
    <w:unhideWhenUsed/>
    <w:qFormat/>
    <w:uiPriority w:val="99"/>
    <w:rPr>
      <w:color w:val="800080"/>
      <w:u w:val="single"/>
    </w:rPr>
  </w:style>
  <w:style w:type="character" w:styleId="86">
    <w:name w:val="Emphasis"/>
    <w:qFormat/>
    <w:uiPriority w:val="99"/>
    <w:rPr>
      <w:i/>
      <w:iCs/>
    </w:rPr>
  </w:style>
  <w:style w:type="character" w:styleId="87">
    <w:name w:val="HTML Typewriter"/>
    <w:semiHidden/>
    <w:unhideWhenUsed/>
    <w:qFormat/>
    <w:uiPriority w:val="0"/>
    <w:rPr>
      <w:rFonts w:hint="eastAsia" w:ascii="宋体" w:hAnsi="宋体" w:eastAsia="宋体" w:cs="Arial"/>
      <w:sz w:val="24"/>
      <w:szCs w:val="21"/>
      <w:lang w:val="en-US" w:eastAsia="zh-CN" w:bidi="ar-SA"/>
    </w:rPr>
  </w:style>
  <w:style w:type="character" w:styleId="88">
    <w:name w:val="Hyperlink"/>
    <w:basedOn w:val="81"/>
    <w:unhideWhenUsed/>
    <w:qFormat/>
    <w:uiPriority w:val="99"/>
    <w:rPr>
      <w:color w:val="0000FF"/>
      <w:u w:val="single"/>
    </w:rPr>
  </w:style>
  <w:style w:type="character" w:styleId="89">
    <w:name w:val="HTML Code"/>
    <w:semiHidden/>
    <w:unhideWhenUsed/>
    <w:qFormat/>
    <w:uiPriority w:val="0"/>
    <w:rPr>
      <w:rFonts w:hint="default" w:ascii="Courier New" w:hAnsi="Courier New" w:eastAsia="Times New Roman" w:cs="Times New Roman"/>
      <w:sz w:val="24"/>
      <w:szCs w:val="24"/>
    </w:rPr>
  </w:style>
  <w:style w:type="character" w:styleId="90">
    <w:name w:val="annotation reference"/>
    <w:qFormat/>
    <w:uiPriority w:val="99"/>
    <w:rPr>
      <w:sz w:val="21"/>
      <w:szCs w:val="21"/>
    </w:rPr>
  </w:style>
  <w:style w:type="character" w:styleId="91">
    <w:name w:val="HTML Cite"/>
    <w:semiHidden/>
    <w:unhideWhenUsed/>
    <w:qFormat/>
    <w:uiPriority w:val="99"/>
    <w:rPr>
      <w:rFonts w:hint="default" w:ascii="Tahoma" w:hAnsi="Tahoma" w:eastAsia="黑体" w:cs="Tahoma"/>
      <w:i/>
      <w:iCs/>
      <w:kern w:val="2"/>
      <w:sz w:val="28"/>
      <w:szCs w:val="24"/>
      <w:lang w:val="en-US" w:eastAsia="zh-CN" w:bidi="ar-SA"/>
    </w:rPr>
  </w:style>
  <w:style w:type="character" w:styleId="92">
    <w:name w:val="footnote reference"/>
    <w:semiHidden/>
    <w:unhideWhenUsed/>
    <w:qFormat/>
    <w:uiPriority w:val="0"/>
    <w:rPr>
      <w:vertAlign w:val="superscript"/>
    </w:rPr>
  </w:style>
  <w:style w:type="paragraph" w:customStyle="1" w:styleId="93">
    <w:name w:val="Table Description"/>
    <w:next w:val="1"/>
    <w:qFormat/>
    <w:uiPriority w:val="99"/>
    <w:pPr>
      <w:keepNext/>
      <w:numPr>
        <w:ilvl w:val="5"/>
        <w:numId w:val="8"/>
      </w:numPr>
      <w:snapToGrid w:val="0"/>
      <w:spacing w:before="160" w:after="80" w:line="415" w:lineRule="auto"/>
      <w:ind w:hanging="472" w:hangingChars="472"/>
      <w:jc w:val="center"/>
    </w:pPr>
    <w:rPr>
      <w:rFonts w:ascii="Arial" w:hAnsi="Arial" w:eastAsia="黑体" w:cs="Times New Roman"/>
      <w:sz w:val="18"/>
      <w:lang w:val="en-US" w:eastAsia="zh-CN" w:bidi="ar-SA"/>
    </w:rPr>
  </w:style>
  <w:style w:type="paragraph" w:customStyle="1" w:styleId="94">
    <w:name w:val="Figure Description"/>
    <w:next w:val="1"/>
    <w:qFormat/>
    <w:uiPriority w:val="99"/>
    <w:pPr>
      <w:numPr>
        <w:ilvl w:val="4"/>
        <w:numId w:val="8"/>
      </w:numPr>
      <w:snapToGrid w:val="0"/>
      <w:spacing w:before="80" w:after="320" w:line="415" w:lineRule="auto"/>
      <w:ind w:left="0" w:hanging="472" w:hangingChars="472"/>
      <w:jc w:val="center"/>
    </w:pPr>
    <w:rPr>
      <w:rFonts w:ascii="Arial" w:hAnsi="Arial" w:eastAsia="黑体" w:cs="Times New Roman"/>
      <w:sz w:val="18"/>
      <w:lang w:val="en-US" w:eastAsia="zh-CN" w:bidi="ar-SA"/>
    </w:rPr>
  </w:style>
  <w:style w:type="paragraph" w:customStyle="1" w:styleId="95">
    <w:name w:val="Item Step"/>
    <w:qFormat/>
    <w:uiPriority w:val="99"/>
    <w:pPr>
      <w:numPr>
        <w:ilvl w:val="0"/>
        <w:numId w:val="9"/>
      </w:numPr>
      <w:spacing w:before="260" w:after="260" w:line="415" w:lineRule="auto"/>
      <w:ind w:hanging="472" w:hangingChars="472"/>
      <w:jc w:val="both"/>
      <w:outlineLvl w:val="4"/>
    </w:pPr>
    <w:rPr>
      <w:rFonts w:ascii="Arial" w:hAnsi="Arial" w:eastAsia="宋体" w:cs="Arial"/>
      <w:sz w:val="21"/>
      <w:szCs w:val="21"/>
      <w:lang w:val="en-US" w:eastAsia="zh-CN" w:bidi="ar-SA"/>
    </w:rPr>
  </w:style>
  <w:style w:type="character" w:customStyle="1" w:styleId="96">
    <w:name w:val="页眉 字符"/>
    <w:link w:val="43"/>
    <w:qFormat/>
    <w:uiPriority w:val="99"/>
    <w:rPr>
      <w:rFonts w:ascii="Times New Roman" w:hAnsi="Times New Roman" w:eastAsia="宋体" w:cs="Times New Roman"/>
      <w:sz w:val="18"/>
      <w:szCs w:val="18"/>
    </w:rPr>
  </w:style>
  <w:style w:type="character" w:customStyle="1" w:styleId="97">
    <w:name w:val="页脚 字符"/>
    <w:link w:val="42"/>
    <w:qFormat/>
    <w:uiPriority w:val="99"/>
    <w:rPr>
      <w:rFonts w:ascii="Times New Roman" w:hAnsi="Times New Roman" w:eastAsia="宋体" w:cs="Times New Roman"/>
      <w:sz w:val="18"/>
      <w:szCs w:val="18"/>
    </w:rPr>
  </w:style>
  <w:style w:type="paragraph" w:customStyle="1" w:styleId="98">
    <w:name w:val="text1"/>
    <w:basedOn w:val="1"/>
    <w:link w:val="99"/>
    <w:qFormat/>
    <w:uiPriority w:val="0"/>
    <w:pPr>
      <w:spacing w:afterLines="30"/>
      <w:ind w:firstLine="420" w:firstLineChars="200"/>
    </w:pPr>
    <w:rPr>
      <w:kern w:val="0"/>
      <w:sz w:val="20"/>
      <w:lang w:val="zh-CN"/>
    </w:rPr>
  </w:style>
  <w:style w:type="character" w:customStyle="1" w:styleId="99">
    <w:name w:val="text1 Char Char"/>
    <w:link w:val="98"/>
    <w:qFormat/>
    <w:uiPriority w:val="0"/>
    <w:rPr>
      <w:rFonts w:ascii="Times New Roman" w:hAnsi="Times New Roman" w:eastAsia="宋体" w:cs="宋体"/>
      <w:kern w:val="0"/>
      <w:szCs w:val="20"/>
    </w:rPr>
  </w:style>
  <w:style w:type="paragraph" w:styleId="100">
    <w:name w:val="List Paragraph"/>
    <w:basedOn w:val="1"/>
    <w:link w:val="108"/>
    <w:qFormat/>
    <w:uiPriority w:val="34"/>
    <w:pPr>
      <w:ind w:firstLine="420" w:firstLineChars="200"/>
    </w:pPr>
    <w:rPr>
      <w:kern w:val="0"/>
      <w:sz w:val="20"/>
      <w:lang w:val="zh-CN"/>
    </w:rPr>
  </w:style>
  <w:style w:type="character" w:customStyle="1" w:styleId="101">
    <w:name w:val="标题 1 字符"/>
    <w:link w:val="3"/>
    <w:qFormat/>
    <w:uiPriority w:val="0"/>
    <w:rPr>
      <w:rFonts w:ascii="Times New Roman" w:hAnsi="Times New Roman"/>
      <w:b/>
      <w:bCs/>
      <w:kern w:val="44"/>
      <w:sz w:val="32"/>
      <w:szCs w:val="44"/>
      <w:lang w:val="zh-CN"/>
    </w:rPr>
  </w:style>
  <w:style w:type="character" w:customStyle="1" w:styleId="102">
    <w:name w:val="文档结构图 字符"/>
    <w:link w:val="22"/>
    <w:qFormat/>
    <w:uiPriority w:val="99"/>
    <w:rPr>
      <w:rFonts w:ascii="宋体" w:hAnsi="Times New Roman" w:eastAsia="宋体" w:cs="Times New Roman"/>
      <w:sz w:val="18"/>
      <w:szCs w:val="18"/>
    </w:rPr>
  </w:style>
  <w:style w:type="character" w:customStyle="1" w:styleId="103">
    <w:name w:val="标题 2 字符"/>
    <w:link w:val="4"/>
    <w:qFormat/>
    <w:uiPriority w:val="0"/>
    <w:rPr>
      <w:rFonts w:ascii="Cambria" w:hAnsi="Cambria"/>
      <w:b/>
      <w:bCs/>
      <w:sz w:val="28"/>
      <w:szCs w:val="32"/>
      <w:lang w:val="zh-CN"/>
    </w:rPr>
  </w:style>
  <w:style w:type="character" w:customStyle="1" w:styleId="104">
    <w:name w:val="批注框文本 字符"/>
    <w:link w:val="41"/>
    <w:qFormat/>
    <w:uiPriority w:val="99"/>
    <w:rPr>
      <w:rFonts w:ascii="Times New Roman" w:hAnsi="Times New Roman" w:eastAsia="宋体" w:cs="Times New Roman"/>
      <w:sz w:val="18"/>
      <w:szCs w:val="18"/>
    </w:rPr>
  </w:style>
  <w:style w:type="character" w:customStyle="1" w:styleId="105">
    <w:name w:val="标题 3 字符"/>
    <w:link w:val="5"/>
    <w:qFormat/>
    <w:uiPriority w:val="0"/>
    <w:rPr>
      <w:rFonts w:ascii="Times New Roman" w:hAnsi="Times New Roman"/>
      <w:b/>
      <w:bCs/>
      <w:sz w:val="24"/>
      <w:szCs w:val="24"/>
      <w:lang w:val="zh-CN"/>
    </w:rPr>
  </w:style>
  <w:style w:type="paragraph" w:customStyle="1" w:styleId="106">
    <w:name w:val="文档正文"/>
    <w:basedOn w:val="1"/>
    <w:link w:val="107"/>
    <w:qFormat/>
    <w:uiPriority w:val="0"/>
    <w:pPr>
      <w:adjustRightInd w:val="0"/>
      <w:spacing w:line="480" w:lineRule="atLeast"/>
      <w:ind w:firstLine="567"/>
    </w:pPr>
    <w:rPr>
      <w:rFonts w:ascii="宋体"/>
      <w:kern w:val="0"/>
      <w:sz w:val="28"/>
      <w:lang w:val="zh-CN"/>
    </w:rPr>
  </w:style>
  <w:style w:type="character" w:customStyle="1" w:styleId="107">
    <w:name w:val="文档正文 Char"/>
    <w:link w:val="106"/>
    <w:qFormat/>
    <w:uiPriority w:val="0"/>
    <w:rPr>
      <w:rFonts w:ascii="宋体" w:hAnsi="Times New Roman" w:eastAsia="宋体" w:cs="Times New Roman"/>
      <w:kern w:val="0"/>
      <w:sz w:val="28"/>
      <w:szCs w:val="20"/>
    </w:rPr>
  </w:style>
  <w:style w:type="character" w:customStyle="1" w:styleId="108">
    <w:name w:val="列表段落 字符"/>
    <w:link w:val="100"/>
    <w:qFormat/>
    <w:uiPriority w:val="34"/>
    <w:rPr>
      <w:rFonts w:ascii="Times New Roman" w:hAnsi="Times New Roman" w:eastAsia="宋体" w:cs="Times New Roman"/>
      <w:szCs w:val="20"/>
    </w:rPr>
  </w:style>
  <w:style w:type="character" w:customStyle="1" w:styleId="109">
    <w:name w:val="标题 4 字符"/>
    <w:link w:val="6"/>
    <w:qFormat/>
    <w:uiPriority w:val="9"/>
    <w:rPr>
      <w:rFonts w:ascii="Cambria" w:hAnsi="Cambria"/>
      <w:b/>
      <w:bCs/>
      <w:sz w:val="24"/>
      <w:szCs w:val="24"/>
      <w:lang w:val="zh-CN"/>
    </w:rPr>
  </w:style>
  <w:style w:type="paragraph" w:customStyle="1" w:styleId="110">
    <w:name w:val="QB正文"/>
    <w:basedOn w:val="1"/>
    <w:link w:val="111"/>
    <w:qFormat/>
    <w:uiPriority w:val="0"/>
    <w:pPr>
      <w:autoSpaceDE w:val="0"/>
      <w:autoSpaceDN w:val="0"/>
      <w:ind w:firstLine="200" w:firstLineChars="200"/>
    </w:pPr>
    <w:rPr>
      <w:rFonts w:ascii="宋体"/>
      <w:kern w:val="0"/>
      <w:sz w:val="20"/>
      <w:lang w:val="zh-CN"/>
    </w:rPr>
  </w:style>
  <w:style w:type="character" w:customStyle="1" w:styleId="111">
    <w:name w:val="QB正文 Char"/>
    <w:link w:val="110"/>
    <w:qFormat/>
    <w:locked/>
    <w:uiPriority w:val="0"/>
    <w:rPr>
      <w:rFonts w:ascii="宋体" w:hAnsi="Times New Roman" w:eastAsia="宋体" w:cs="Times New Roman"/>
      <w:kern w:val="0"/>
      <w:szCs w:val="20"/>
    </w:rPr>
  </w:style>
  <w:style w:type="paragraph" w:customStyle="1" w:styleId="112">
    <w:name w:val="默认正文"/>
    <w:basedOn w:val="1"/>
    <w:link w:val="113"/>
    <w:qFormat/>
    <w:uiPriority w:val="0"/>
    <w:pPr>
      <w:ind w:firstLine="420" w:firstLineChars="200"/>
    </w:pPr>
    <w:rPr>
      <w:rFonts w:ascii="微软雅黑" w:hAnsi="微软雅黑" w:eastAsia="微软雅黑"/>
      <w:kern w:val="0"/>
      <w:sz w:val="24"/>
      <w:lang w:val="zh-CN"/>
    </w:rPr>
  </w:style>
  <w:style w:type="character" w:customStyle="1" w:styleId="113">
    <w:name w:val="默认正文 Char"/>
    <w:link w:val="112"/>
    <w:qFormat/>
    <w:uiPriority w:val="0"/>
    <w:rPr>
      <w:rFonts w:ascii="微软雅黑" w:hAnsi="微软雅黑" w:eastAsia="微软雅黑" w:cs="Times New Roman"/>
      <w:sz w:val="24"/>
    </w:rPr>
  </w:style>
  <w:style w:type="paragraph" w:customStyle="1" w:styleId="114">
    <w:name w:val="Normal Paragraph"/>
    <w:basedOn w:val="1"/>
    <w:qFormat/>
    <w:uiPriority w:val="0"/>
    <w:pPr>
      <w:spacing w:before="120"/>
      <w:ind w:firstLine="425"/>
    </w:pPr>
    <w:rPr>
      <w:kern w:val="0"/>
      <w:sz w:val="24"/>
    </w:rPr>
  </w:style>
  <w:style w:type="character" w:customStyle="1" w:styleId="115">
    <w:name w:val="标题 5 字符"/>
    <w:link w:val="7"/>
    <w:qFormat/>
    <w:uiPriority w:val="0"/>
    <w:rPr>
      <w:rFonts w:ascii="Times New Roman" w:hAnsi="Times New Roman"/>
      <w:b/>
      <w:bCs/>
      <w:sz w:val="24"/>
      <w:szCs w:val="28"/>
      <w:lang w:val="zh-CN"/>
    </w:rPr>
  </w:style>
  <w:style w:type="character" w:customStyle="1" w:styleId="116">
    <w:name w:val="标题 6 字符"/>
    <w:link w:val="8"/>
    <w:qFormat/>
    <w:uiPriority w:val="0"/>
    <w:rPr>
      <w:rFonts w:ascii="Cambria" w:hAnsi="Cambria"/>
      <w:b/>
      <w:bCs/>
      <w:sz w:val="24"/>
      <w:szCs w:val="24"/>
      <w:lang w:val="zh-CN"/>
    </w:rPr>
  </w:style>
  <w:style w:type="character" w:customStyle="1" w:styleId="117">
    <w:name w:val="标题 7 字符"/>
    <w:link w:val="9"/>
    <w:qFormat/>
    <w:uiPriority w:val="0"/>
    <w:rPr>
      <w:b/>
      <w:bCs/>
      <w:sz w:val="24"/>
      <w:szCs w:val="24"/>
      <w:lang w:val="zh-CN"/>
    </w:rPr>
  </w:style>
  <w:style w:type="character" w:customStyle="1" w:styleId="118">
    <w:name w:val="标题 8 字符"/>
    <w:link w:val="10"/>
    <w:qFormat/>
    <w:uiPriority w:val="0"/>
    <w:rPr>
      <w:rFonts w:ascii="宋体" w:hAnsi="宋体"/>
      <w:b/>
      <w:sz w:val="24"/>
      <w:szCs w:val="24"/>
      <w:lang w:val="zh-CN"/>
    </w:rPr>
  </w:style>
  <w:style w:type="character" w:customStyle="1" w:styleId="119">
    <w:name w:val="标题 9 字符"/>
    <w:link w:val="11"/>
    <w:qFormat/>
    <w:uiPriority w:val="0"/>
    <w:rPr>
      <w:rFonts w:ascii="宋体" w:hAnsi="宋体"/>
      <w:b/>
      <w:sz w:val="24"/>
      <w:szCs w:val="24"/>
      <w:lang w:val="zh-CN"/>
    </w:rPr>
  </w:style>
  <w:style w:type="character" w:customStyle="1" w:styleId="120">
    <w:name w:val="日期 字符"/>
    <w:link w:val="38"/>
    <w:qFormat/>
    <w:uiPriority w:val="0"/>
    <w:rPr>
      <w:rFonts w:ascii="Calibri" w:hAnsi="Calibri" w:eastAsia="宋体" w:cs="Times New Roman"/>
    </w:rPr>
  </w:style>
  <w:style w:type="character" w:customStyle="1" w:styleId="121">
    <w:name w:val="Highlighted Variable"/>
    <w:qFormat/>
    <w:uiPriority w:val="0"/>
    <w:rPr>
      <w:rFonts w:ascii="宋体" w:hAnsi="宋体" w:eastAsia="宋体"/>
      <w:color w:val="0000FF"/>
    </w:rPr>
  </w:style>
  <w:style w:type="paragraph" w:customStyle="1" w:styleId="122">
    <w:name w:val="前言、引言标题"/>
    <w:next w:val="1"/>
    <w:qFormat/>
    <w:uiPriority w:val="0"/>
    <w:pPr>
      <w:numPr>
        <w:ilvl w:val="0"/>
        <w:numId w:val="10"/>
      </w:numPr>
      <w:shd w:val="clear" w:color="FFFFFF" w:fill="FFFFFF"/>
      <w:spacing w:before="640" w:after="560" w:line="415" w:lineRule="auto"/>
      <w:ind w:hanging="472" w:hangingChars="472"/>
      <w:jc w:val="center"/>
      <w:outlineLvl w:val="0"/>
    </w:pPr>
    <w:rPr>
      <w:rFonts w:ascii="黑体" w:hAnsi="Times New Roman" w:eastAsia="黑体" w:cs="Times New Roman"/>
      <w:sz w:val="32"/>
      <w:lang w:val="en-US" w:eastAsia="zh-CN" w:bidi="ar-SA"/>
    </w:rPr>
  </w:style>
  <w:style w:type="paragraph" w:customStyle="1" w:styleId="123">
    <w:name w:val="章标题"/>
    <w:next w:val="1"/>
    <w:qFormat/>
    <w:uiPriority w:val="0"/>
    <w:pPr>
      <w:numPr>
        <w:ilvl w:val="1"/>
        <w:numId w:val="10"/>
      </w:numPr>
      <w:spacing w:before="260" w:beforeLines="50" w:after="260" w:afterLines="50" w:line="415" w:lineRule="auto"/>
      <w:ind w:hanging="472" w:hangingChars="472"/>
      <w:jc w:val="both"/>
      <w:outlineLvl w:val="1"/>
    </w:pPr>
    <w:rPr>
      <w:rFonts w:ascii="黑体" w:hAnsi="Times New Roman" w:eastAsia="黑体" w:cs="Times New Roman"/>
      <w:sz w:val="21"/>
      <w:lang w:val="en-US" w:eastAsia="zh-CN" w:bidi="ar-SA"/>
    </w:rPr>
  </w:style>
  <w:style w:type="paragraph" w:customStyle="1" w:styleId="124">
    <w:name w:val="一级条标题"/>
    <w:basedOn w:val="123"/>
    <w:next w:val="1"/>
    <w:qFormat/>
    <w:uiPriority w:val="0"/>
    <w:pPr>
      <w:numPr>
        <w:ilvl w:val="2"/>
      </w:numPr>
      <w:spacing w:beforeLines="0" w:afterLines="0"/>
      <w:outlineLvl w:val="2"/>
    </w:pPr>
  </w:style>
  <w:style w:type="paragraph" w:customStyle="1" w:styleId="125">
    <w:name w:val="二级条标题"/>
    <w:basedOn w:val="124"/>
    <w:next w:val="1"/>
    <w:qFormat/>
    <w:uiPriority w:val="0"/>
    <w:pPr>
      <w:numPr>
        <w:ilvl w:val="3"/>
      </w:numPr>
      <w:outlineLvl w:val="3"/>
    </w:pPr>
  </w:style>
  <w:style w:type="paragraph" w:customStyle="1" w:styleId="126">
    <w:name w:val="三级条标题"/>
    <w:basedOn w:val="125"/>
    <w:next w:val="1"/>
    <w:qFormat/>
    <w:uiPriority w:val="0"/>
    <w:pPr>
      <w:numPr>
        <w:ilvl w:val="4"/>
      </w:numPr>
      <w:outlineLvl w:val="4"/>
    </w:pPr>
  </w:style>
  <w:style w:type="paragraph" w:customStyle="1" w:styleId="127">
    <w:name w:val="四级条标题"/>
    <w:basedOn w:val="126"/>
    <w:next w:val="1"/>
    <w:qFormat/>
    <w:uiPriority w:val="0"/>
    <w:pPr>
      <w:numPr>
        <w:ilvl w:val="5"/>
      </w:numPr>
      <w:outlineLvl w:val="5"/>
    </w:pPr>
  </w:style>
  <w:style w:type="paragraph" w:customStyle="1" w:styleId="128">
    <w:name w:val="五级条标题"/>
    <w:basedOn w:val="127"/>
    <w:next w:val="1"/>
    <w:qFormat/>
    <w:uiPriority w:val="0"/>
    <w:pPr>
      <w:numPr>
        <w:ilvl w:val="6"/>
      </w:numPr>
      <w:outlineLvl w:val="6"/>
    </w:pPr>
  </w:style>
  <w:style w:type="paragraph" w:customStyle="1" w:styleId="129">
    <w:name w:val="段"/>
    <w:link w:val="130"/>
    <w:qFormat/>
    <w:uiPriority w:val="0"/>
    <w:pPr>
      <w:autoSpaceDE w:val="0"/>
      <w:autoSpaceDN w:val="0"/>
      <w:spacing w:before="260" w:after="260" w:line="415" w:lineRule="auto"/>
      <w:ind w:firstLine="200" w:firstLineChars="200"/>
      <w:jc w:val="both"/>
    </w:pPr>
    <w:rPr>
      <w:rFonts w:ascii="宋体" w:hAnsi="Times New Roman" w:eastAsia="宋体" w:cs="Times New Roman"/>
      <w:lang w:val="en-US" w:eastAsia="zh-CN" w:bidi="ar-SA"/>
    </w:rPr>
  </w:style>
  <w:style w:type="character" w:customStyle="1" w:styleId="130">
    <w:name w:val="段 Char"/>
    <w:link w:val="129"/>
    <w:qFormat/>
    <w:uiPriority w:val="0"/>
    <w:rPr>
      <w:rFonts w:ascii="宋体" w:hAnsi="Times New Roman"/>
      <w:lang w:val="en-US" w:eastAsia="zh-CN" w:bidi="ar-SA"/>
    </w:rPr>
  </w:style>
  <w:style w:type="paragraph" w:customStyle="1" w:styleId="131">
    <w:name w:val="样式 宋体 首行缩进:  0.74 厘米"/>
    <w:basedOn w:val="1"/>
    <w:qFormat/>
    <w:uiPriority w:val="99"/>
    <w:pPr>
      <w:numPr>
        <w:ilvl w:val="0"/>
        <w:numId w:val="11"/>
      </w:numPr>
      <w:spacing w:before="120"/>
      <w:jc w:val="left"/>
    </w:pPr>
    <w:rPr>
      <w:rFonts w:ascii="宋体" w:hAnsi="宋体" w:cs="宋体"/>
    </w:rPr>
  </w:style>
  <w:style w:type="character" w:customStyle="1" w:styleId="132">
    <w:name w:val="样式 宋体"/>
    <w:qFormat/>
    <w:uiPriority w:val="0"/>
    <w:rPr>
      <w:rFonts w:hint="eastAsia" w:ascii="宋体" w:hAnsi="宋体" w:eastAsia="宋体" w:cs="Arial"/>
      <w:snapToGrid/>
      <w:sz w:val="21"/>
      <w:szCs w:val="21"/>
      <w:lang w:val="en-US" w:eastAsia="zh-CN" w:bidi="ar-SA"/>
    </w:rPr>
  </w:style>
  <w:style w:type="paragraph" w:customStyle="1" w:styleId="133">
    <w:name w:val="正文1"/>
    <w:basedOn w:val="1"/>
    <w:link w:val="134"/>
    <w:qFormat/>
    <w:uiPriority w:val="99"/>
    <w:pPr>
      <w:autoSpaceDE w:val="0"/>
      <w:autoSpaceDN w:val="0"/>
      <w:spacing w:line="288" w:lineRule="auto"/>
      <w:ind w:left="420" w:leftChars="200" w:firstLine="420" w:firstLineChars="200"/>
    </w:pPr>
    <w:rPr>
      <w:rFonts w:ascii="宋体"/>
      <w:kern w:val="0"/>
      <w:sz w:val="20"/>
      <w:lang w:val="zh-CN"/>
    </w:rPr>
  </w:style>
  <w:style w:type="character" w:customStyle="1" w:styleId="134">
    <w:name w:val="正文1 Char"/>
    <w:link w:val="133"/>
    <w:qFormat/>
    <w:uiPriority w:val="99"/>
    <w:rPr>
      <w:rFonts w:ascii="宋体" w:hAnsi="Times New Roman" w:eastAsia="宋体" w:cs="Times New Roman"/>
      <w:kern w:val="0"/>
      <w:szCs w:val="20"/>
    </w:rPr>
  </w:style>
  <w:style w:type="paragraph" w:customStyle="1" w:styleId="135">
    <w:name w:val="wjq01"/>
    <w:basedOn w:val="1"/>
    <w:link w:val="136"/>
    <w:qFormat/>
    <w:uiPriority w:val="0"/>
    <w:rPr>
      <w:rFonts w:ascii="Calibri" w:hAnsi="Calibri"/>
      <w:kern w:val="0"/>
      <w:sz w:val="24"/>
      <w:szCs w:val="24"/>
      <w:lang w:val="zh-CN"/>
    </w:rPr>
  </w:style>
  <w:style w:type="character" w:customStyle="1" w:styleId="136">
    <w:name w:val="wjq01 Char"/>
    <w:link w:val="135"/>
    <w:qFormat/>
    <w:uiPriority w:val="0"/>
    <w:rPr>
      <w:rFonts w:ascii="Calibri" w:hAnsi="Calibri" w:eastAsia="宋体" w:cs="Times New Roman"/>
      <w:sz w:val="24"/>
      <w:szCs w:val="24"/>
    </w:rPr>
  </w:style>
  <w:style w:type="paragraph" w:customStyle="1" w:styleId="137">
    <w:name w:val="TOC 标题1"/>
    <w:basedOn w:val="3"/>
    <w:next w:val="1"/>
    <w:unhideWhenUsed/>
    <w:qFormat/>
    <w:uiPriority w:val="39"/>
    <w:pPr>
      <w:outlineLvl w:val="9"/>
    </w:pPr>
    <w:rPr>
      <w:rFonts w:ascii="Calibri" w:hAnsi="Calibri"/>
    </w:rPr>
  </w:style>
  <w:style w:type="character" w:customStyle="1" w:styleId="138">
    <w:name w:val="正文文本 字符"/>
    <w:link w:val="27"/>
    <w:qFormat/>
    <w:uiPriority w:val="99"/>
    <w:rPr>
      <w:rFonts w:ascii="Times New Roman" w:hAnsi="Times New Roman" w:eastAsia="宋体" w:cs="Times New Roman"/>
      <w:sz w:val="24"/>
      <w:szCs w:val="24"/>
    </w:rPr>
  </w:style>
  <w:style w:type="character" w:customStyle="1" w:styleId="139">
    <w:name w:val="正文文本缩进 字符"/>
    <w:link w:val="28"/>
    <w:qFormat/>
    <w:uiPriority w:val="0"/>
    <w:rPr>
      <w:rFonts w:ascii="Times New Roman" w:hAnsi="Times New Roman" w:eastAsia="宋体" w:cs="Times New Roman"/>
      <w:sz w:val="24"/>
      <w:szCs w:val="24"/>
    </w:rPr>
  </w:style>
  <w:style w:type="character" w:customStyle="1" w:styleId="140">
    <w:name w:val="正文文本首行缩进 字符"/>
    <w:link w:val="67"/>
    <w:qFormat/>
    <w:uiPriority w:val="0"/>
    <w:rPr>
      <w:rFonts w:ascii="Times New Roman" w:hAnsi="Times New Roman" w:eastAsia="宋体" w:cs="Times New Roman"/>
      <w:sz w:val="24"/>
      <w:szCs w:val="24"/>
    </w:rPr>
  </w:style>
  <w:style w:type="character" w:customStyle="1" w:styleId="141">
    <w:name w:val="正文文本缩进 2 字符"/>
    <w:link w:val="39"/>
    <w:qFormat/>
    <w:uiPriority w:val="0"/>
    <w:rPr>
      <w:rFonts w:ascii="Times New Roman" w:hAnsi="Times New Roman" w:eastAsia="宋体" w:cs="Times New Roman"/>
      <w:kern w:val="0"/>
      <w:sz w:val="24"/>
      <w:szCs w:val="20"/>
    </w:rPr>
  </w:style>
  <w:style w:type="character" w:customStyle="1" w:styleId="142">
    <w:name w:val="正文文本缩进 3 字符"/>
    <w:link w:val="54"/>
    <w:qFormat/>
    <w:uiPriority w:val="0"/>
    <w:rPr>
      <w:rFonts w:ascii="Times New Roman" w:hAnsi="Times New Roman" w:eastAsia="宋体" w:cs="Times New Roman"/>
      <w:b/>
      <w:color w:val="000000"/>
      <w:kern w:val="0"/>
      <w:sz w:val="44"/>
      <w:szCs w:val="20"/>
    </w:rPr>
  </w:style>
  <w:style w:type="paragraph" w:customStyle="1" w:styleId="143">
    <w:name w:val="封面落款"/>
    <w:basedOn w:val="1"/>
    <w:qFormat/>
    <w:uiPriority w:val="99"/>
    <w:pPr>
      <w:adjustRightInd w:val="0"/>
      <w:spacing w:line="300" w:lineRule="auto"/>
      <w:ind w:firstLine="200" w:firstLineChars="200"/>
      <w:jc w:val="center"/>
    </w:pPr>
    <w:rPr>
      <w:spacing w:val="10"/>
      <w:kern w:val="0"/>
      <w:sz w:val="30"/>
    </w:rPr>
  </w:style>
  <w:style w:type="paragraph" w:customStyle="1" w:styleId="144">
    <w:name w:val="表格(五号)"/>
    <w:basedOn w:val="1"/>
    <w:qFormat/>
    <w:uiPriority w:val="99"/>
    <w:pPr>
      <w:adjustRightInd w:val="0"/>
      <w:snapToGrid w:val="0"/>
      <w:spacing w:before="60" w:after="60" w:line="300" w:lineRule="auto"/>
      <w:ind w:left="11" w:firstLine="200" w:firstLineChars="200"/>
      <w:jc w:val="center"/>
    </w:pPr>
    <w:rPr>
      <w:kern w:val="0"/>
      <w:sz w:val="24"/>
    </w:rPr>
  </w:style>
  <w:style w:type="paragraph" w:customStyle="1" w:styleId="145">
    <w:name w:val="封面标题"/>
    <w:qFormat/>
    <w:uiPriority w:val="99"/>
    <w:pPr>
      <w:spacing w:before="260" w:after="260" w:line="360" w:lineRule="auto"/>
      <w:ind w:hanging="992" w:hangingChars="472"/>
      <w:jc w:val="center"/>
    </w:pPr>
    <w:rPr>
      <w:rFonts w:ascii="Times New Roman" w:hAnsi="Times New Roman" w:eastAsia="宋体" w:cs="Times New Roman"/>
      <w:b/>
      <w:color w:val="000000"/>
      <w:sz w:val="44"/>
      <w:lang w:val="en-US" w:eastAsia="zh-CN" w:bidi="ar-SA"/>
    </w:rPr>
  </w:style>
  <w:style w:type="paragraph" w:customStyle="1" w:styleId="146">
    <w:name w:val="表格正文"/>
    <w:basedOn w:val="1"/>
    <w:qFormat/>
    <w:uiPriority w:val="0"/>
    <w:pPr>
      <w:adjustRightInd w:val="0"/>
      <w:snapToGrid w:val="0"/>
      <w:spacing w:before="60" w:after="60" w:line="300" w:lineRule="auto"/>
      <w:ind w:firstLine="200" w:firstLineChars="200"/>
      <w:jc w:val="center"/>
    </w:pPr>
    <w:rPr>
      <w:kern w:val="0"/>
      <w:sz w:val="24"/>
    </w:rPr>
  </w:style>
  <w:style w:type="paragraph" w:customStyle="1" w:styleId="147">
    <w:name w:val="表格标题"/>
    <w:basedOn w:val="5"/>
    <w:qFormat/>
    <w:uiPriority w:val="99"/>
    <w:pPr>
      <w:tabs>
        <w:tab w:val="left" w:pos="6946"/>
      </w:tabs>
      <w:adjustRightInd w:val="0"/>
      <w:snapToGrid w:val="0"/>
      <w:spacing w:line="300" w:lineRule="auto"/>
      <w:ind w:firstLine="454"/>
      <w:outlineLvl w:val="3"/>
    </w:pPr>
    <w:rPr>
      <w:rFonts w:eastAsia="黑体"/>
      <w:b w:val="0"/>
      <w:color w:val="000000"/>
      <w:szCs w:val="20"/>
    </w:rPr>
  </w:style>
  <w:style w:type="paragraph" w:customStyle="1" w:styleId="148">
    <w:name w:val="目录0"/>
    <w:basedOn w:val="45"/>
    <w:qFormat/>
    <w:uiPriority w:val="99"/>
    <w:pPr>
      <w:tabs>
        <w:tab w:val="right" w:leader="middleDot" w:pos="8931"/>
      </w:tabs>
      <w:spacing w:line="300" w:lineRule="auto"/>
    </w:pPr>
    <w:rPr>
      <w:rFonts w:ascii="Times New Roman" w:hAnsi="Times New Roman" w:eastAsia="黑体" w:cs="Times New Roman"/>
      <w:b w:val="0"/>
      <w:bCs w:val="0"/>
      <w:color w:val="000000"/>
      <w:kern w:val="0"/>
      <w:sz w:val="32"/>
      <w:szCs w:val="28"/>
    </w:rPr>
  </w:style>
  <w:style w:type="paragraph" w:customStyle="1" w:styleId="149">
    <w:name w:val="表格标题(居中)"/>
    <w:basedOn w:val="1"/>
    <w:qFormat/>
    <w:uiPriority w:val="99"/>
    <w:pPr>
      <w:snapToGrid w:val="0"/>
      <w:spacing w:line="300" w:lineRule="auto"/>
      <w:ind w:firstLine="200" w:firstLineChars="200"/>
      <w:jc w:val="center"/>
    </w:pPr>
    <w:rPr>
      <w:rFonts w:eastAsia="黑体"/>
      <w:sz w:val="24"/>
    </w:rPr>
  </w:style>
  <w:style w:type="paragraph" w:customStyle="1" w:styleId="150">
    <w:name w:val="插图说明"/>
    <w:basedOn w:val="1"/>
    <w:link w:val="399"/>
    <w:qFormat/>
    <w:uiPriority w:val="99"/>
    <w:pPr>
      <w:adjustRightInd w:val="0"/>
      <w:spacing w:after="240" w:line="300" w:lineRule="auto"/>
      <w:ind w:firstLine="200" w:firstLineChars="200"/>
      <w:jc w:val="center"/>
    </w:pPr>
    <w:rPr>
      <w:rFonts w:eastAsia="黑体"/>
      <w:kern w:val="0"/>
      <w:sz w:val="24"/>
      <w:lang w:val="zh-CN"/>
    </w:rPr>
  </w:style>
  <w:style w:type="paragraph" w:customStyle="1" w:styleId="151">
    <w:name w:val="正文6"/>
    <w:basedOn w:val="1"/>
    <w:qFormat/>
    <w:uiPriority w:val="0"/>
    <w:pPr>
      <w:spacing w:before="60" w:after="60"/>
      <w:ind w:firstLine="200" w:firstLineChars="200"/>
    </w:pPr>
    <w:rPr>
      <w:sz w:val="24"/>
      <w:szCs w:val="24"/>
    </w:rPr>
  </w:style>
  <w:style w:type="paragraph" w:customStyle="1" w:styleId="152">
    <w:name w:val="表格文字"/>
    <w:basedOn w:val="1"/>
    <w:qFormat/>
    <w:uiPriority w:val="0"/>
    <w:pPr>
      <w:spacing w:line="288" w:lineRule="auto"/>
      <w:ind w:firstLine="200" w:firstLineChars="200"/>
    </w:pPr>
    <w:rPr>
      <w:rFonts w:eastAsia="楷体_GB2312"/>
      <w:b/>
      <w:sz w:val="24"/>
    </w:rPr>
  </w:style>
  <w:style w:type="paragraph" w:customStyle="1" w:styleId="153">
    <w:name w:val="表格"/>
    <w:basedOn w:val="1"/>
    <w:link w:val="202"/>
    <w:qFormat/>
    <w:uiPriority w:val="0"/>
    <w:pPr>
      <w:adjustRightInd w:val="0"/>
      <w:snapToGrid w:val="0"/>
      <w:spacing w:line="300" w:lineRule="auto"/>
      <w:ind w:firstLine="200" w:firstLineChars="200"/>
    </w:pPr>
    <w:rPr>
      <w:rFonts w:ascii="宋体" w:eastAsia="楷体_GB2312"/>
      <w:kern w:val="0"/>
      <w:sz w:val="24"/>
      <w:lang w:val="zh-CN"/>
    </w:rPr>
  </w:style>
  <w:style w:type="paragraph" w:customStyle="1" w:styleId="154">
    <w:name w:val="font5"/>
    <w:basedOn w:val="1"/>
    <w:qFormat/>
    <w:uiPriority w:val="0"/>
    <w:pPr>
      <w:spacing w:before="100" w:beforeAutospacing="1" w:after="100" w:afterAutospacing="1"/>
      <w:jc w:val="left"/>
    </w:pPr>
    <w:rPr>
      <w:rFonts w:ascii="宋体" w:hAnsi="宋体" w:cs="Arial Unicode MS"/>
      <w:kern w:val="0"/>
      <w:sz w:val="18"/>
      <w:szCs w:val="18"/>
    </w:rPr>
  </w:style>
  <w:style w:type="paragraph" w:customStyle="1" w:styleId="155">
    <w:name w:val="font6"/>
    <w:basedOn w:val="1"/>
    <w:qFormat/>
    <w:uiPriority w:val="0"/>
    <w:pPr>
      <w:spacing w:before="100" w:beforeAutospacing="1" w:after="100" w:afterAutospacing="1"/>
      <w:jc w:val="left"/>
    </w:pPr>
    <w:rPr>
      <w:rFonts w:ascii="宋体" w:hAnsi="宋体" w:cs="Arial Unicode MS"/>
      <w:kern w:val="0"/>
      <w:sz w:val="20"/>
    </w:rPr>
  </w:style>
  <w:style w:type="paragraph" w:customStyle="1" w:styleId="156">
    <w:name w:val="font7"/>
    <w:basedOn w:val="1"/>
    <w:qFormat/>
    <w:uiPriority w:val="0"/>
    <w:pPr>
      <w:spacing w:before="100" w:beforeAutospacing="1" w:after="100" w:afterAutospacing="1"/>
      <w:jc w:val="left"/>
    </w:pPr>
    <w:rPr>
      <w:rFonts w:eastAsia="Arial Unicode MS"/>
      <w:kern w:val="0"/>
      <w:sz w:val="20"/>
    </w:rPr>
  </w:style>
  <w:style w:type="paragraph" w:customStyle="1" w:styleId="157">
    <w:name w:val="xl24"/>
    <w:basedOn w:val="1"/>
    <w:qFormat/>
    <w:uiPriority w:val="0"/>
    <w:pPr>
      <w:pBdr>
        <w:left w:val="single" w:color="auto" w:sz="8" w:space="0"/>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58">
    <w:name w:val="xl25"/>
    <w:basedOn w:val="1"/>
    <w:qFormat/>
    <w:uiPriority w:val="0"/>
    <w:pPr>
      <w:pBdr>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59">
    <w:name w:val="xl26"/>
    <w:basedOn w:val="1"/>
    <w:qFormat/>
    <w:uiPriority w:val="0"/>
    <w:pPr>
      <w:pBdr>
        <w:bottom w:val="single" w:color="auto" w:sz="4" w:space="0"/>
        <w:right w:val="single" w:color="auto" w:sz="4"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0">
    <w:name w:val="xl27"/>
    <w:basedOn w:val="1"/>
    <w:qFormat/>
    <w:uiPriority w:val="0"/>
    <w:pPr>
      <w:pBdr>
        <w:bottom w:val="single" w:color="auto" w:sz="4" w:space="0"/>
        <w:right w:val="single" w:color="auto" w:sz="4"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1">
    <w:name w:val="xl28"/>
    <w:basedOn w:val="1"/>
    <w:qFormat/>
    <w:uiPriority w:val="0"/>
    <w:pPr>
      <w:pBdr>
        <w:bottom w:val="single" w:color="auto" w:sz="4" w:space="0"/>
        <w:right w:val="single" w:color="auto" w:sz="4" w:space="0"/>
      </w:pBdr>
      <w:spacing w:before="100" w:beforeAutospacing="1" w:after="100" w:afterAutospacing="1"/>
    </w:pPr>
    <w:rPr>
      <w:rFonts w:ascii="Arial Unicode MS" w:hAnsi="Arial Unicode MS" w:eastAsia="Arial Unicode MS" w:cs="Arial Unicode MS"/>
      <w:kern w:val="0"/>
      <w:sz w:val="20"/>
    </w:rPr>
  </w:style>
  <w:style w:type="paragraph" w:customStyle="1" w:styleId="162">
    <w:name w:val="xl29"/>
    <w:basedOn w:val="1"/>
    <w:qFormat/>
    <w:uiPriority w:val="0"/>
    <w:pPr>
      <w:pBdr>
        <w:bottom w:val="single" w:color="auto" w:sz="4" w:space="0"/>
        <w:right w:val="single" w:color="auto" w:sz="8" w:space="0"/>
      </w:pBdr>
      <w:spacing w:before="100" w:beforeAutospacing="1" w:after="100" w:afterAutospacing="1"/>
    </w:pPr>
    <w:rPr>
      <w:rFonts w:ascii="Arial Unicode MS" w:hAnsi="Arial Unicode MS" w:eastAsia="Arial Unicode MS" w:cs="Arial Unicode MS"/>
      <w:kern w:val="0"/>
      <w:sz w:val="20"/>
    </w:rPr>
  </w:style>
  <w:style w:type="paragraph" w:customStyle="1" w:styleId="163">
    <w:name w:val="xl30"/>
    <w:basedOn w:val="1"/>
    <w:qFormat/>
    <w:uiPriority w:val="0"/>
    <w:pPr>
      <w:pBdr>
        <w:bottom w:val="single" w:color="auto" w:sz="4" w:space="0"/>
        <w:right w:val="single" w:color="auto" w:sz="4"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4">
    <w:name w:val="xl31"/>
    <w:basedOn w:val="1"/>
    <w:qFormat/>
    <w:uiPriority w:val="0"/>
    <w:pPr>
      <w:pBdr>
        <w:bottom w:val="single" w:color="auto" w:sz="4" w:space="0"/>
        <w:right w:val="single" w:color="auto" w:sz="8"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5">
    <w:name w:val="xl32"/>
    <w:basedOn w:val="1"/>
    <w:qFormat/>
    <w:uiPriority w:val="0"/>
    <w:pPr>
      <w:pBdr>
        <w:bottom w:val="single" w:color="auto" w:sz="4" w:space="0"/>
        <w:right w:val="single" w:color="auto" w:sz="4"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6">
    <w:name w:val="xl33"/>
    <w:basedOn w:val="1"/>
    <w:qFormat/>
    <w:uiPriority w:val="0"/>
    <w:pPr>
      <w:pBdr>
        <w:left w:val="single" w:color="auto" w:sz="8" w:space="0"/>
        <w:bottom w:val="single" w:color="auto" w:sz="8"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67">
    <w:name w:val="xl34"/>
    <w:basedOn w:val="1"/>
    <w:qFormat/>
    <w:uiPriority w:val="0"/>
    <w:pPr>
      <w:pBdr>
        <w:bottom w:val="single" w:color="auto" w:sz="8"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68">
    <w:name w:val="xl35"/>
    <w:basedOn w:val="1"/>
    <w:qFormat/>
    <w:uiPriority w:val="0"/>
    <w:pPr>
      <w:pBdr>
        <w:bottom w:val="single" w:color="auto" w:sz="8" w:space="0"/>
        <w:right w:val="single" w:color="auto" w:sz="4" w:space="0"/>
      </w:pBdr>
      <w:spacing w:before="100" w:beforeAutospacing="1" w:after="100" w:afterAutospacing="1"/>
    </w:pPr>
    <w:rPr>
      <w:rFonts w:ascii="Arial Unicode MS" w:hAnsi="Arial Unicode MS" w:eastAsia="Arial Unicode MS" w:cs="Arial Unicode MS"/>
      <w:kern w:val="0"/>
      <w:sz w:val="20"/>
    </w:rPr>
  </w:style>
  <w:style w:type="paragraph" w:customStyle="1" w:styleId="169">
    <w:name w:val="xl36"/>
    <w:basedOn w:val="1"/>
    <w:qFormat/>
    <w:uiPriority w:val="0"/>
    <w:pPr>
      <w:pBdr>
        <w:bottom w:val="single" w:color="auto" w:sz="8" w:space="0"/>
        <w:right w:val="single" w:color="auto" w:sz="8"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70">
    <w:name w:val="xl37"/>
    <w:basedOn w:val="1"/>
    <w:qFormat/>
    <w:uiPriority w:val="0"/>
    <w:pPr>
      <w:pBdr>
        <w:top w:val="single" w:color="auto" w:sz="8" w:space="0"/>
        <w:left w:val="single" w:color="auto" w:sz="8"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1">
    <w:name w:val="xl38"/>
    <w:basedOn w:val="1"/>
    <w:qFormat/>
    <w:uiPriority w:val="0"/>
    <w:pPr>
      <w:pBdr>
        <w:left w:val="single" w:color="auto" w:sz="8" w:space="0"/>
        <w:bottom w:val="single" w:color="000000"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2">
    <w:name w:val="xl39"/>
    <w:basedOn w:val="1"/>
    <w:qFormat/>
    <w:uiPriority w:val="0"/>
    <w:pPr>
      <w:pBdr>
        <w:top w:val="single" w:color="auto" w:sz="8" w:space="0"/>
        <w:left w:val="single" w:color="auto"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3">
    <w:name w:val="xl40"/>
    <w:basedOn w:val="1"/>
    <w:qFormat/>
    <w:uiPriority w:val="0"/>
    <w:pPr>
      <w:pBdr>
        <w:left w:val="single" w:color="auto" w:sz="4" w:space="0"/>
        <w:bottom w:val="single" w:color="000000"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4">
    <w:name w:val="xl41"/>
    <w:basedOn w:val="1"/>
    <w:qFormat/>
    <w:uiPriority w:val="0"/>
    <w:pPr>
      <w:pBdr>
        <w:top w:val="single" w:color="auto" w:sz="8" w:space="0"/>
        <w:left w:val="single" w:color="auto" w:sz="4" w:space="0"/>
        <w:bottom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5">
    <w:name w:val="xl42"/>
    <w:basedOn w:val="1"/>
    <w:qFormat/>
    <w:uiPriority w:val="0"/>
    <w:pPr>
      <w:pBdr>
        <w:top w:val="single" w:color="auto" w:sz="8" w:space="0"/>
        <w:bottom w:val="single" w:color="auto" w:sz="4" w:space="0"/>
        <w:right w:val="single" w:color="000000"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6">
    <w:name w:val="xl43"/>
    <w:basedOn w:val="1"/>
    <w:qFormat/>
    <w:uiPriority w:val="0"/>
    <w:pPr>
      <w:pBdr>
        <w:top w:val="single" w:color="auto" w:sz="8" w:space="0"/>
        <w:left w:val="single" w:color="000000" w:sz="4" w:space="0"/>
        <w:bottom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7">
    <w:name w:val="xl44"/>
    <w:basedOn w:val="1"/>
    <w:qFormat/>
    <w:uiPriority w:val="0"/>
    <w:pPr>
      <w:pBdr>
        <w:top w:val="single" w:color="auto" w:sz="8" w:space="0"/>
        <w:bottom w:val="single" w:color="auto" w:sz="4" w:space="0"/>
        <w:right w:val="single" w:color="000000" w:sz="8"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8">
    <w:name w:val="图内文字"/>
    <w:basedOn w:val="28"/>
    <w:qFormat/>
    <w:uiPriority w:val="99"/>
    <w:pPr>
      <w:adjustRightInd w:val="0"/>
      <w:spacing w:line="260" w:lineRule="exact"/>
      <w:ind w:firstLine="0" w:firstLineChars="0"/>
      <w:jc w:val="center"/>
    </w:pPr>
    <w:rPr>
      <w:sz w:val="21"/>
      <w:szCs w:val="20"/>
    </w:rPr>
  </w:style>
  <w:style w:type="paragraph" w:customStyle="1" w:styleId="179">
    <w:name w:val="文档标题"/>
    <w:basedOn w:val="1"/>
    <w:qFormat/>
    <w:uiPriority w:val="99"/>
    <w:pPr>
      <w:autoSpaceDE w:val="0"/>
      <w:autoSpaceDN w:val="0"/>
      <w:adjustRightInd w:val="0"/>
      <w:snapToGrid w:val="0"/>
      <w:spacing w:line="288" w:lineRule="auto"/>
      <w:jc w:val="center"/>
    </w:pPr>
    <w:rPr>
      <w:b/>
      <w:color w:val="000000"/>
      <w:kern w:val="0"/>
      <w:sz w:val="44"/>
    </w:rPr>
  </w:style>
  <w:style w:type="paragraph" w:customStyle="1" w:styleId="180">
    <w:name w:val="文档标题2"/>
    <w:basedOn w:val="1"/>
    <w:qFormat/>
    <w:uiPriority w:val="99"/>
    <w:pPr>
      <w:autoSpaceDE w:val="0"/>
      <w:autoSpaceDN w:val="0"/>
      <w:adjustRightInd w:val="0"/>
      <w:snapToGrid w:val="0"/>
      <w:spacing w:line="288" w:lineRule="auto"/>
      <w:jc w:val="center"/>
    </w:pPr>
    <w:rPr>
      <w:color w:val="000000"/>
      <w:kern w:val="0"/>
      <w:sz w:val="28"/>
    </w:rPr>
  </w:style>
  <w:style w:type="paragraph" w:customStyle="1" w:styleId="181">
    <w:name w:val="标号"/>
    <w:basedOn w:val="1"/>
    <w:qFormat/>
    <w:uiPriority w:val="0"/>
    <w:pPr>
      <w:numPr>
        <w:ilvl w:val="0"/>
        <w:numId w:val="12"/>
      </w:numPr>
    </w:pPr>
    <w:rPr>
      <w:sz w:val="24"/>
    </w:rPr>
  </w:style>
  <w:style w:type="character" w:customStyle="1" w:styleId="182">
    <w:name w:val="正文文本 2 字符"/>
    <w:link w:val="58"/>
    <w:qFormat/>
    <w:uiPriority w:val="99"/>
    <w:rPr>
      <w:rFonts w:ascii="Times New Roman" w:hAnsi="Times New Roman" w:eastAsia="黑体" w:cs="Times New Roman"/>
      <w:b/>
      <w:bCs/>
      <w:kern w:val="44"/>
      <w:sz w:val="44"/>
      <w:szCs w:val="20"/>
    </w:rPr>
  </w:style>
  <w:style w:type="paragraph" w:customStyle="1" w:styleId="183">
    <w:name w:val="样式 文档正文 + 段后: 0.5 行2"/>
    <w:basedOn w:val="106"/>
    <w:qFormat/>
    <w:uiPriority w:val="99"/>
    <w:pPr>
      <w:spacing w:afterLines="50"/>
      <w:textAlignment w:val="baseline"/>
    </w:pPr>
    <w:rPr>
      <w:rFonts w:ascii="仿宋_GB2312" w:eastAsia="仿宋_GB2312" w:cs="宋体"/>
      <w:sz w:val="24"/>
    </w:rPr>
  </w:style>
  <w:style w:type="paragraph" w:customStyle="1" w:styleId="184">
    <w:name w:val="b2"/>
    <w:basedOn w:val="1"/>
    <w:qFormat/>
    <w:uiPriority w:val="99"/>
    <w:pPr>
      <w:numPr>
        <w:ilvl w:val="0"/>
        <w:numId w:val="13"/>
      </w:numPr>
    </w:pPr>
    <w:rPr>
      <w:rFonts w:ascii="宋体" w:hAnsi="宋体"/>
      <w:sz w:val="24"/>
    </w:rPr>
  </w:style>
  <w:style w:type="character" w:customStyle="1" w:styleId="185">
    <w:name w:val="批注文字 字符"/>
    <w:link w:val="23"/>
    <w:qFormat/>
    <w:uiPriority w:val="99"/>
    <w:rPr>
      <w:rFonts w:ascii="Times New Roman" w:hAnsi="Times New Roman" w:eastAsia="宋体" w:cs="Times New Roman"/>
      <w:sz w:val="24"/>
      <w:szCs w:val="24"/>
    </w:rPr>
  </w:style>
  <w:style w:type="character" w:customStyle="1" w:styleId="186">
    <w:name w:val="批注主题 字符"/>
    <w:link w:val="66"/>
    <w:qFormat/>
    <w:uiPriority w:val="99"/>
    <w:rPr>
      <w:rFonts w:ascii="Times New Roman" w:hAnsi="Times New Roman" w:eastAsia="宋体" w:cs="Times New Roman"/>
      <w:b/>
      <w:bCs/>
      <w:sz w:val="24"/>
      <w:szCs w:val="24"/>
    </w:rPr>
  </w:style>
  <w:style w:type="paragraph" w:customStyle="1" w:styleId="187">
    <w:name w:val="Char Char Char"/>
    <w:basedOn w:val="1"/>
    <w:qFormat/>
    <w:uiPriority w:val="0"/>
    <w:rPr>
      <w:szCs w:val="24"/>
    </w:rPr>
  </w:style>
  <w:style w:type="paragraph" w:customStyle="1" w:styleId="188">
    <w:name w:val="Char"/>
    <w:basedOn w:val="22"/>
    <w:qFormat/>
    <w:uiPriority w:val="0"/>
    <w:pPr>
      <w:shd w:val="clear" w:color="auto" w:fill="000080"/>
    </w:pPr>
    <w:rPr>
      <w:rFonts w:ascii="Tahoma" w:hAnsi="Tahoma"/>
      <w:sz w:val="24"/>
      <w:szCs w:val="24"/>
    </w:rPr>
  </w:style>
  <w:style w:type="paragraph" w:customStyle="1" w:styleId="189">
    <w:name w:val="Char Char Char Char Char Char Char Char Char Char Char Char Char Char Char Char"/>
    <w:basedOn w:val="1"/>
    <w:qFormat/>
    <w:uiPriority w:val="99"/>
    <w:rPr>
      <w:rFonts w:ascii="Tahoma" w:hAnsi="Tahoma"/>
      <w:sz w:val="24"/>
      <w:szCs w:val="24"/>
    </w:rPr>
  </w:style>
  <w:style w:type="character" w:customStyle="1" w:styleId="190">
    <w:name w:val="正文缩进 字符"/>
    <w:link w:val="19"/>
    <w:qFormat/>
    <w:uiPriority w:val="0"/>
    <w:rPr>
      <w:rFonts w:ascii="Times New Roman" w:hAnsi="Times New Roman" w:eastAsia="宋体" w:cs="Times New Roman"/>
      <w:sz w:val="24"/>
      <w:szCs w:val="24"/>
    </w:rPr>
  </w:style>
  <w:style w:type="character" w:customStyle="1" w:styleId="191">
    <w:name w:val="正文缩进 Char1"/>
    <w:qFormat/>
    <w:uiPriority w:val="0"/>
    <w:rPr>
      <w:kern w:val="2"/>
      <w:sz w:val="24"/>
      <w:szCs w:val="24"/>
    </w:rPr>
  </w:style>
  <w:style w:type="paragraph" w:customStyle="1" w:styleId="192">
    <w:name w:val="段 Char Char Char"/>
    <w:basedOn w:val="1"/>
    <w:link w:val="777"/>
    <w:qFormat/>
    <w:uiPriority w:val="99"/>
    <w:pPr>
      <w:spacing w:beforeLines="2" w:afterLines="2"/>
      <w:ind w:firstLine="640" w:firstLineChars="200"/>
      <w:jc w:val="left"/>
    </w:pPr>
    <w:rPr>
      <w:rFonts w:ascii="仿宋_GB2312" w:hAnsi="Tahoma" w:eastAsia="仿宋_GB2312"/>
      <w:color w:val="000000"/>
      <w:kern w:val="0"/>
      <w:sz w:val="32"/>
      <w:szCs w:val="32"/>
      <w:lang w:val="zh-CN"/>
    </w:rPr>
  </w:style>
  <w:style w:type="paragraph" w:customStyle="1" w:styleId="193">
    <w:name w:val="方案正文"/>
    <w:basedOn w:val="1"/>
    <w:link w:val="194"/>
    <w:qFormat/>
    <w:uiPriority w:val="0"/>
    <w:pPr>
      <w:spacing w:before="156"/>
      <w:ind w:firstLine="359" w:firstLineChars="171"/>
      <w:jc w:val="left"/>
    </w:pPr>
    <w:rPr>
      <w:rFonts w:ascii="Arial" w:hAnsi="Arial"/>
      <w:kern w:val="0"/>
      <w:sz w:val="24"/>
      <w:szCs w:val="21"/>
      <w:lang w:val="zh-CN"/>
    </w:rPr>
  </w:style>
  <w:style w:type="character" w:customStyle="1" w:styleId="194">
    <w:name w:val="方案正文 Char"/>
    <w:link w:val="193"/>
    <w:qFormat/>
    <w:uiPriority w:val="0"/>
    <w:rPr>
      <w:rFonts w:ascii="Arial" w:hAnsi="Arial" w:eastAsia="宋体" w:cs="Times New Roman"/>
      <w:sz w:val="24"/>
      <w:szCs w:val="21"/>
    </w:rPr>
  </w:style>
  <w:style w:type="paragraph" w:customStyle="1" w:styleId="195">
    <w:name w:val="Char Char Char1 Char2 Char Char Char"/>
    <w:basedOn w:val="1"/>
    <w:qFormat/>
    <w:uiPriority w:val="99"/>
    <w:pPr>
      <w:spacing w:after="160" w:line="240" w:lineRule="exact"/>
      <w:jc w:val="left"/>
    </w:pPr>
    <w:rPr>
      <w:rFonts w:ascii="Verdana" w:hAnsi="Verdana"/>
      <w:kern w:val="0"/>
      <w:sz w:val="20"/>
      <w:lang w:eastAsia="en-US"/>
    </w:rPr>
  </w:style>
  <w:style w:type="paragraph" w:customStyle="1" w:styleId="196">
    <w:name w:val="正文模式"/>
    <w:basedOn w:val="1"/>
    <w:qFormat/>
    <w:uiPriority w:val="99"/>
    <w:pPr>
      <w:ind w:firstLine="480" w:firstLineChars="200"/>
    </w:pPr>
    <w:rPr>
      <w:rFonts w:cs="宋体"/>
      <w:sz w:val="24"/>
    </w:rPr>
  </w:style>
  <w:style w:type="paragraph" w:customStyle="1" w:styleId="197">
    <w:name w:val="Char3"/>
    <w:basedOn w:val="7"/>
    <w:qFormat/>
    <w:uiPriority w:val="99"/>
    <w:pPr>
      <w:tabs>
        <w:tab w:val="left" w:pos="454"/>
        <w:tab w:val="left" w:pos="1701"/>
      </w:tabs>
      <w:spacing w:after="160" w:line="240" w:lineRule="exact"/>
      <w:ind w:left="1701" w:hanging="850"/>
      <w:jc w:val="left"/>
    </w:pPr>
    <w:rPr>
      <w:rFonts w:ascii="Verdana" w:hAnsi="Verdana"/>
      <w:bCs w:val="0"/>
      <w:sz w:val="20"/>
      <w:szCs w:val="20"/>
      <w:lang w:eastAsia="en-US"/>
    </w:rPr>
  </w:style>
  <w:style w:type="paragraph" w:customStyle="1" w:styleId="198">
    <w:name w:val="15"/>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199">
    <w:name w:val="5级标题"/>
    <w:basedOn w:val="1"/>
    <w:link w:val="200"/>
    <w:qFormat/>
    <w:uiPriority w:val="0"/>
    <w:pPr>
      <w:tabs>
        <w:tab w:val="left" w:pos="992"/>
      </w:tabs>
      <w:ind w:left="992" w:hanging="992"/>
      <w:jc w:val="left"/>
      <w:outlineLvl w:val="4"/>
    </w:pPr>
    <w:rPr>
      <w:b/>
      <w:kern w:val="0"/>
      <w:sz w:val="28"/>
      <w:szCs w:val="28"/>
      <w:lang w:val="zh-CN"/>
    </w:rPr>
  </w:style>
  <w:style w:type="character" w:customStyle="1" w:styleId="200">
    <w:name w:val="5级标题 Char"/>
    <w:link w:val="199"/>
    <w:qFormat/>
    <w:uiPriority w:val="0"/>
    <w:rPr>
      <w:rFonts w:ascii="Times New Roman" w:hAnsi="Times New Roman" w:eastAsia="宋体" w:cs="Times New Roman"/>
      <w:b/>
      <w:sz w:val="28"/>
      <w:szCs w:val="28"/>
    </w:rPr>
  </w:style>
  <w:style w:type="character" w:customStyle="1" w:styleId="201">
    <w:name w:val="文档正文 Char Char"/>
    <w:qFormat/>
    <w:uiPriority w:val="0"/>
    <w:rPr>
      <w:rFonts w:ascii="长城仿宋" w:eastAsia="宋体"/>
      <w:sz w:val="24"/>
      <w:lang w:val="en-US" w:eastAsia="zh-CN" w:bidi="ar-SA"/>
    </w:rPr>
  </w:style>
  <w:style w:type="character" w:customStyle="1" w:styleId="202">
    <w:name w:val="表格 Char"/>
    <w:link w:val="153"/>
    <w:qFormat/>
    <w:uiPriority w:val="0"/>
    <w:rPr>
      <w:rFonts w:ascii="宋体" w:hAnsi="Times New Roman" w:eastAsia="楷体_GB2312" w:cs="Times New Roman"/>
      <w:kern w:val="0"/>
      <w:sz w:val="24"/>
      <w:szCs w:val="20"/>
    </w:rPr>
  </w:style>
  <w:style w:type="paragraph" w:customStyle="1" w:styleId="203">
    <w:name w:val="表格表头"/>
    <w:basedOn w:val="1"/>
    <w:next w:val="19"/>
    <w:qFormat/>
    <w:uiPriority w:val="99"/>
    <w:pPr>
      <w:jc w:val="center"/>
    </w:pPr>
    <w:rPr>
      <w:b/>
      <w:szCs w:val="24"/>
    </w:rPr>
  </w:style>
  <w:style w:type="character" w:customStyle="1" w:styleId="204">
    <w:name w:val="段 Char Char"/>
    <w:qFormat/>
    <w:uiPriority w:val="0"/>
    <w:rPr>
      <w:rFonts w:ascii="宋体"/>
      <w:sz w:val="21"/>
      <w:lang w:val="en-US" w:eastAsia="zh-CN" w:bidi="ar-SA"/>
    </w:rPr>
  </w:style>
  <w:style w:type="paragraph" w:customStyle="1" w:styleId="205">
    <w:name w:val="3级标题"/>
    <w:basedOn w:val="11"/>
    <w:link w:val="206"/>
    <w:qFormat/>
    <w:uiPriority w:val="0"/>
    <w:pPr>
      <w:keepNext w:val="0"/>
      <w:keepLines w:val="0"/>
      <w:tabs>
        <w:tab w:val="left" w:pos="709"/>
        <w:tab w:val="clear" w:pos="426"/>
      </w:tabs>
      <w:ind w:left="709" w:hanging="709"/>
      <w:outlineLvl w:val="2"/>
    </w:pPr>
    <w:rPr>
      <w:rFonts w:ascii="Times New Roman" w:hAnsi="Times New Roman"/>
      <w:b w:val="0"/>
      <w:sz w:val="28"/>
      <w:szCs w:val="28"/>
    </w:rPr>
  </w:style>
  <w:style w:type="character" w:customStyle="1" w:styleId="206">
    <w:name w:val="3级标题 Char"/>
    <w:link w:val="205"/>
    <w:qFormat/>
    <w:uiPriority w:val="0"/>
    <w:rPr>
      <w:rFonts w:ascii="Times New Roman" w:hAnsi="Times New Roman"/>
      <w:sz w:val="28"/>
      <w:szCs w:val="28"/>
      <w:lang w:val="zh-CN"/>
    </w:rPr>
  </w:style>
  <w:style w:type="paragraph" w:customStyle="1" w:styleId="207">
    <w:name w:val="样式 文档正文 Char + (西文) 宋体 (中文) 宋体 小四 黑色"/>
    <w:basedOn w:val="1"/>
    <w:link w:val="208"/>
    <w:qFormat/>
    <w:uiPriority w:val="0"/>
    <w:pPr>
      <w:adjustRightInd w:val="0"/>
      <w:snapToGrid w:val="0"/>
      <w:ind w:firstLine="567"/>
    </w:pPr>
    <w:rPr>
      <w:rFonts w:ascii="宋体" w:hAnsi="宋体"/>
      <w:color w:val="000000"/>
      <w:kern w:val="0"/>
      <w:sz w:val="24"/>
      <w:szCs w:val="24"/>
      <w:lang w:val="zh-CN"/>
    </w:rPr>
  </w:style>
  <w:style w:type="character" w:customStyle="1" w:styleId="208">
    <w:name w:val="样式 文档正文 Char + (西文) 宋体 (中文) 宋体 小四 黑色 Char"/>
    <w:link w:val="207"/>
    <w:qFormat/>
    <w:uiPriority w:val="0"/>
    <w:rPr>
      <w:rFonts w:ascii="宋体" w:hAnsi="宋体" w:eastAsia="宋体" w:cs="Times New Roman"/>
      <w:color w:val="000000"/>
      <w:sz w:val="24"/>
      <w:szCs w:val="24"/>
    </w:rPr>
  </w:style>
  <w:style w:type="paragraph" w:customStyle="1" w:styleId="209">
    <w:name w:val="Default"/>
    <w:qFormat/>
    <w:uiPriority w:val="0"/>
    <w:pPr>
      <w:widowControl w:val="0"/>
      <w:autoSpaceDE w:val="0"/>
      <w:autoSpaceDN w:val="0"/>
      <w:adjustRightInd w:val="0"/>
      <w:spacing w:before="260" w:after="260" w:line="415" w:lineRule="auto"/>
      <w:ind w:hanging="992" w:hangingChars="472"/>
      <w:jc w:val="both"/>
    </w:pPr>
    <w:rPr>
      <w:rFonts w:ascii="黑体U..吀" w:hAnsi="Calibri" w:eastAsia="黑体U..吀" w:cs="黑体U..吀"/>
      <w:color w:val="000000"/>
      <w:sz w:val="24"/>
      <w:szCs w:val="24"/>
      <w:lang w:val="en-US" w:eastAsia="zh-CN" w:bidi="ar-SA"/>
    </w:rPr>
  </w:style>
  <w:style w:type="paragraph" w:customStyle="1" w:styleId="210">
    <w:name w:val="Style 样式 样式 样式 样式 样式 正文缩进表正文正文非缩进 + 首行缩进:  2 字符 + 首行缩进:  2 字符 + 首行缩..."/>
    <w:basedOn w:val="1"/>
    <w:qFormat/>
    <w:uiPriority w:val="99"/>
    <w:pPr>
      <w:adjustRightInd w:val="0"/>
      <w:spacing w:afterLines="50" w:line="300" w:lineRule="auto"/>
      <w:ind w:firstLine="200" w:firstLineChars="200"/>
    </w:pPr>
    <w:rPr>
      <w:rFonts w:ascii="Arial" w:hAnsi="Arial"/>
    </w:rPr>
  </w:style>
  <w:style w:type="paragraph" w:styleId="211">
    <w:name w:val="No Spacing"/>
    <w:link w:val="268"/>
    <w:qFormat/>
    <w:uiPriority w:val="1"/>
    <w:pPr>
      <w:widowControl w:val="0"/>
      <w:spacing w:before="260" w:after="260" w:line="415" w:lineRule="auto"/>
      <w:ind w:hanging="992" w:hangingChars="472"/>
      <w:jc w:val="both"/>
    </w:pPr>
    <w:rPr>
      <w:rFonts w:ascii="Calibri" w:hAnsi="Calibri" w:eastAsia="宋体" w:cs="Times New Roman"/>
      <w:lang w:val="en-US" w:eastAsia="zh-CN" w:bidi="ar-SA"/>
    </w:rPr>
  </w:style>
  <w:style w:type="paragraph" w:customStyle="1" w:styleId="212">
    <w:name w:val="项目符号缩进"/>
    <w:basedOn w:val="1"/>
    <w:qFormat/>
    <w:uiPriority w:val="0"/>
    <w:pPr>
      <w:overflowPunct w:val="0"/>
      <w:autoSpaceDE w:val="0"/>
      <w:autoSpaceDN w:val="0"/>
      <w:adjustRightInd w:val="0"/>
      <w:jc w:val="left"/>
    </w:pPr>
    <w:rPr>
      <w:rFonts w:ascii="Arial"/>
      <w:kern w:val="0"/>
      <w:sz w:val="24"/>
    </w:rPr>
  </w:style>
  <w:style w:type="paragraph" w:customStyle="1" w:styleId="213">
    <w:name w:val="xl63"/>
    <w:basedOn w:val="1"/>
    <w:qFormat/>
    <w:uiPriority w:val="0"/>
    <w:pPr>
      <w:pBdr>
        <w:bottom w:val="single" w:color="auto" w:sz="8" w:space="0"/>
        <w:right w:val="single" w:color="auto" w:sz="8" w:space="0"/>
      </w:pBdr>
      <w:spacing w:before="100" w:beforeAutospacing="1" w:after="100" w:afterAutospacing="1"/>
      <w:jc w:val="left"/>
    </w:pPr>
    <w:rPr>
      <w:rFonts w:ascii="宋体" w:hAnsi="宋体" w:cs="宋体"/>
      <w:color w:val="000000"/>
      <w:kern w:val="0"/>
      <w:sz w:val="20"/>
    </w:rPr>
  </w:style>
  <w:style w:type="paragraph" w:customStyle="1" w:styleId="214">
    <w:name w:val="xl124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szCs w:val="24"/>
    </w:rPr>
  </w:style>
  <w:style w:type="paragraph" w:customStyle="1" w:styleId="215">
    <w:name w:val="font8"/>
    <w:basedOn w:val="1"/>
    <w:qFormat/>
    <w:uiPriority w:val="0"/>
    <w:pPr>
      <w:spacing w:before="100" w:beforeAutospacing="1" w:after="100" w:afterAutospacing="1"/>
      <w:jc w:val="left"/>
    </w:pPr>
    <w:rPr>
      <w:rFonts w:ascii="宋体" w:hAnsi="宋体" w:cs="宋体"/>
      <w:kern w:val="0"/>
      <w:sz w:val="18"/>
      <w:szCs w:val="18"/>
    </w:rPr>
  </w:style>
  <w:style w:type="paragraph" w:customStyle="1" w:styleId="216">
    <w:name w:val="font9"/>
    <w:basedOn w:val="1"/>
    <w:qFormat/>
    <w:uiPriority w:val="0"/>
    <w:pPr>
      <w:spacing w:before="100" w:beforeAutospacing="1" w:after="100" w:afterAutospacing="1"/>
      <w:jc w:val="left"/>
    </w:pPr>
    <w:rPr>
      <w:rFonts w:ascii="宋体" w:hAnsi="宋体" w:cs="宋体"/>
      <w:b/>
      <w:bCs/>
      <w:color w:val="000000"/>
      <w:kern w:val="0"/>
      <w:sz w:val="18"/>
      <w:szCs w:val="18"/>
    </w:rPr>
  </w:style>
  <w:style w:type="paragraph" w:customStyle="1" w:styleId="217">
    <w:name w:val="font10"/>
    <w:basedOn w:val="1"/>
    <w:qFormat/>
    <w:uiPriority w:val="0"/>
    <w:pPr>
      <w:spacing w:before="100" w:beforeAutospacing="1" w:after="100" w:afterAutospacing="1"/>
      <w:jc w:val="left"/>
    </w:pPr>
    <w:rPr>
      <w:rFonts w:ascii="宋体" w:hAnsi="宋体" w:cs="宋体"/>
      <w:color w:val="000000"/>
      <w:kern w:val="0"/>
      <w:sz w:val="18"/>
      <w:szCs w:val="18"/>
    </w:rPr>
  </w:style>
  <w:style w:type="paragraph" w:customStyle="1" w:styleId="218">
    <w:name w:val="xl10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19">
    <w:name w:val="xl108"/>
    <w:basedOn w:val="1"/>
    <w:qFormat/>
    <w:uiPriority w:val="99"/>
    <w:pPr>
      <w:spacing w:before="100" w:beforeAutospacing="1" w:after="100" w:afterAutospacing="1"/>
      <w:jc w:val="left"/>
    </w:pPr>
    <w:rPr>
      <w:rFonts w:ascii="宋体" w:hAnsi="宋体" w:cs="宋体"/>
      <w:kern w:val="0"/>
      <w:sz w:val="16"/>
      <w:szCs w:val="16"/>
    </w:rPr>
  </w:style>
  <w:style w:type="paragraph" w:customStyle="1" w:styleId="220">
    <w:name w:val="xl109"/>
    <w:basedOn w:val="1"/>
    <w:qFormat/>
    <w:uiPriority w:val="99"/>
    <w:pPr>
      <w:spacing w:before="100" w:beforeAutospacing="1" w:after="100" w:afterAutospacing="1"/>
      <w:jc w:val="center"/>
    </w:pPr>
    <w:rPr>
      <w:rFonts w:ascii="宋体" w:hAnsi="宋体" w:cs="宋体"/>
      <w:kern w:val="0"/>
      <w:sz w:val="16"/>
      <w:szCs w:val="16"/>
    </w:rPr>
  </w:style>
  <w:style w:type="paragraph" w:customStyle="1" w:styleId="221">
    <w:name w:val="xl110"/>
    <w:basedOn w:val="1"/>
    <w:qFormat/>
    <w:uiPriority w:val="99"/>
    <w:pPr>
      <w:spacing w:before="100" w:beforeAutospacing="1" w:after="100" w:afterAutospacing="1"/>
      <w:jc w:val="center"/>
    </w:pPr>
    <w:rPr>
      <w:rFonts w:ascii="宋体" w:hAnsi="宋体" w:cs="宋体"/>
      <w:kern w:val="0"/>
      <w:sz w:val="18"/>
      <w:szCs w:val="18"/>
    </w:rPr>
  </w:style>
  <w:style w:type="paragraph" w:customStyle="1" w:styleId="222">
    <w:name w:val="xl111"/>
    <w:basedOn w:val="1"/>
    <w:qFormat/>
    <w:uiPriority w:val="99"/>
    <w:pPr>
      <w:spacing w:before="100" w:beforeAutospacing="1" w:after="100" w:afterAutospacing="1"/>
      <w:jc w:val="left"/>
    </w:pPr>
    <w:rPr>
      <w:rFonts w:ascii="宋体" w:hAnsi="宋体" w:cs="宋体"/>
      <w:kern w:val="0"/>
      <w:sz w:val="18"/>
      <w:szCs w:val="18"/>
    </w:rPr>
  </w:style>
  <w:style w:type="paragraph" w:customStyle="1" w:styleId="223">
    <w:name w:val="xl11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24">
    <w:name w:val="xl113"/>
    <w:basedOn w:val="1"/>
    <w:qFormat/>
    <w:uiPriority w:val="0"/>
    <w:pPr>
      <w:pBdr>
        <w:top w:val="single" w:color="auto" w:sz="4" w:space="0"/>
        <w:left w:val="single" w:color="auto" w:sz="4" w:space="0"/>
        <w:bottom w:val="single" w:color="auto" w:sz="4" w:space="0"/>
      </w:pBdr>
      <w:spacing w:before="100" w:beforeAutospacing="1" w:after="100" w:afterAutospacing="1"/>
      <w:jc w:val="left"/>
    </w:pPr>
    <w:rPr>
      <w:rFonts w:ascii="宋体" w:hAnsi="宋体" w:cs="宋体"/>
      <w:kern w:val="0"/>
      <w:sz w:val="18"/>
      <w:szCs w:val="18"/>
    </w:rPr>
  </w:style>
  <w:style w:type="paragraph" w:customStyle="1" w:styleId="225">
    <w:name w:val="xl11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18"/>
      <w:szCs w:val="18"/>
    </w:rPr>
  </w:style>
  <w:style w:type="paragraph" w:customStyle="1" w:styleId="226">
    <w:name w:val="xl11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27">
    <w:name w:val="xl11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28">
    <w:name w:val="xl117"/>
    <w:basedOn w:val="1"/>
    <w:qFormat/>
    <w:uiPriority w:val="99"/>
    <w:pPr>
      <w:spacing w:before="100" w:beforeAutospacing="1" w:after="100" w:afterAutospacing="1"/>
      <w:jc w:val="left"/>
    </w:pPr>
    <w:rPr>
      <w:rFonts w:ascii="宋体" w:hAnsi="宋体" w:cs="宋体"/>
      <w:kern w:val="0"/>
      <w:sz w:val="18"/>
      <w:szCs w:val="18"/>
    </w:rPr>
  </w:style>
  <w:style w:type="paragraph" w:customStyle="1" w:styleId="229">
    <w:name w:val="xl11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宋体" w:hAnsi="宋体" w:cs="宋体"/>
      <w:kern w:val="0"/>
      <w:sz w:val="18"/>
      <w:szCs w:val="18"/>
    </w:rPr>
  </w:style>
  <w:style w:type="paragraph" w:customStyle="1" w:styleId="230">
    <w:name w:val="xl11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31">
    <w:name w:val="xl120"/>
    <w:basedOn w:val="1"/>
    <w:qFormat/>
    <w:uiPriority w:val="99"/>
    <w:pPr>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jc w:val="left"/>
    </w:pPr>
    <w:rPr>
      <w:rFonts w:ascii="宋体" w:hAnsi="宋体" w:cs="宋体"/>
      <w:kern w:val="0"/>
      <w:sz w:val="18"/>
      <w:szCs w:val="18"/>
    </w:rPr>
  </w:style>
  <w:style w:type="paragraph" w:customStyle="1" w:styleId="232">
    <w:name w:val="xl121"/>
    <w:basedOn w:val="1"/>
    <w:qFormat/>
    <w:uiPriority w:val="99"/>
    <w:pPr>
      <w:pBdr>
        <w:top w:val="single" w:color="auto" w:sz="4" w:space="0"/>
        <w:left w:val="single" w:color="auto" w:sz="4" w:space="0"/>
        <w:bottom w:val="single" w:color="auto" w:sz="4" w:space="0"/>
      </w:pBdr>
      <w:shd w:val="clear" w:color="000000" w:fill="FFFF00"/>
      <w:spacing w:before="100" w:beforeAutospacing="1" w:after="100" w:afterAutospacing="1"/>
      <w:jc w:val="left"/>
    </w:pPr>
    <w:rPr>
      <w:rFonts w:ascii="宋体" w:hAnsi="宋体" w:cs="宋体"/>
      <w:kern w:val="0"/>
      <w:sz w:val="18"/>
      <w:szCs w:val="18"/>
    </w:rPr>
  </w:style>
  <w:style w:type="paragraph" w:customStyle="1" w:styleId="233">
    <w:name w:val="xl122"/>
    <w:basedOn w:val="1"/>
    <w:qFormat/>
    <w:uiPriority w:val="99"/>
    <w:pPr>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jc w:val="left"/>
    </w:pPr>
    <w:rPr>
      <w:rFonts w:ascii="宋体" w:hAnsi="宋体" w:cs="宋体"/>
      <w:kern w:val="0"/>
      <w:sz w:val="18"/>
      <w:szCs w:val="18"/>
    </w:rPr>
  </w:style>
  <w:style w:type="paragraph" w:customStyle="1" w:styleId="234">
    <w:name w:val="xl123"/>
    <w:basedOn w:val="1"/>
    <w:qFormat/>
    <w:uiPriority w:val="99"/>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pPr>
    <w:rPr>
      <w:rFonts w:ascii="宋体" w:hAnsi="宋体" w:cs="宋体"/>
      <w:kern w:val="0"/>
      <w:sz w:val="18"/>
      <w:szCs w:val="18"/>
    </w:rPr>
  </w:style>
  <w:style w:type="paragraph" w:customStyle="1" w:styleId="235">
    <w:name w:val="xl124"/>
    <w:basedOn w:val="1"/>
    <w:qFormat/>
    <w:uiPriority w:val="99"/>
    <w:pPr>
      <w:pBdr>
        <w:top w:val="single" w:color="auto" w:sz="4" w:space="0"/>
        <w:left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36">
    <w:name w:val="xl125"/>
    <w:basedOn w:val="1"/>
    <w:qFormat/>
    <w:uiPriority w:val="99"/>
    <w:pPr>
      <w:pBdr>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37">
    <w:name w:val="xl126"/>
    <w:basedOn w:val="1"/>
    <w:qFormat/>
    <w:uiPriority w:val="99"/>
    <w:pPr>
      <w:pBdr>
        <w:top w:val="single" w:color="auto" w:sz="4" w:space="0"/>
        <w:left w:val="single" w:color="auto" w:sz="4" w:space="0"/>
        <w:bottom w:val="single" w:color="auto" w:sz="4" w:space="0"/>
      </w:pBdr>
      <w:spacing w:before="100" w:beforeAutospacing="1" w:after="100" w:afterAutospacing="1"/>
      <w:jc w:val="center"/>
    </w:pPr>
    <w:rPr>
      <w:rFonts w:ascii="宋体" w:hAnsi="宋体" w:cs="宋体"/>
      <w:kern w:val="0"/>
      <w:sz w:val="18"/>
      <w:szCs w:val="18"/>
    </w:rPr>
  </w:style>
  <w:style w:type="paragraph" w:customStyle="1" w:styleId="238">
    <w:name w:val="xl127"/>
    <w:basedOn w:val="1"/>
    <w:qFormat/>
    <w:uiPriority w:val="99"/>
    <w:pPr>
      <w:pBdr>
        <w:top w:val="single" w:color="auto" w:sz="4" w:space="0"/>
        <w:bottom w:val="single" w:color="auto" w:sz="4" w:space="0"/>
      </w:pBdr>
      <w:spacing w:before="100" w:beforeAutospacing="1" w:after="100" w:afterAutospacing="1"/>
      <w:jc w:val="center"/>
    </w:pPr>
    <w:rPr>
      <w:rFonts w:ascii="宋体" w:hAnsi="宋体" w:cs="宋体"/>
      <w:kern w:val="0"/>
      <w:sz w:val="18"/>
      <w:szCs w:val="18"/>
    </w:rPr>
  </w:style>
  <w:style w:type="paragraph" w:customStyle="1" w:styleId="239">
    <w:name w:val="xl128"/>
    <w:basedOn w:val="1"/>
    <w:qFormat/>
    <w:uiPriority w:val="99"/>
    <w:pPr>
      <w:pBdr>
        <w:top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40">
    <w:name w:val="xl7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41">
    <w:name w:val="xl7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42">
    <w:name w:val="xl7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43">
    <w:name w:val="xl77"/>
    <w:basedOn w:val="1"/>
    <w:qFormat/>
    <w:uiPriority w:val="0"/>
    <w:pPr>
      <w:spacing w:before="100" w:beforeAutospacing="1" w:after="100" w:afterAutospacing="1"/>
      <w:jc w:val="left"/>
    </w:pPr>
    <w:rPr>
      <w:rFonts w:ascii="宋体" w:hAnsi="宋体" w:cs="宋体"/>
      <w:kern w:val="0"/>
      <w:sz w:val="18"/>
      <w:szCs w:val="18"/>
    </w:rPr>
  </w:style>
  <w:style w:type="paragraph" w:customStyle="1" w:styleId="244">
    <w:name w:val="xl7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45">
    <w:name w:val="xl7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18"/>
      <w:szCs w:val="18"/>
    </w:rPr>
  </w:style>
  <w:style w:type="paragraph" w:customStyle="1" w:styleId="246">
    <w:name w:val="xl8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47">
    <w:name w:val="xl81"/>
    <w:basedOn w:val="1"/>
    <w:qFormat/>
    <w:uiPriority w:val="0"/>
    <w:pPr>
      <w:pBdr>
        <w:top w:val="single" w:color="auto" w:sz="4" w:space="0"/>
        <w:left w:val="single" w:color="auto" w:sz="4" w:space="0"/>
        <w:bottom w:val="single" w:color="auto" w:sz="4" w:space="0"/>
      </w:pBdr>
      <w:spacing w:before="100" w:beforeAutospacing="1" w:after="100" w:afterAutospacing="1"/>
      <w:jc w:val="left"/>
    </w:pPr>
    <w:rPr>
      <w:rFonts w:ascii="宋体" w:hAnsi="宋体" w:cs="宋体"/>
      <w:kern w:val="0"/>
      <w:sz w:val="18"/>
      <w:szCs w:val="18"/>
    </w:rPr>
  </w:style>
  <w:style w:type="paragraph" w:customStyle="1" w:styleId="248">
    <w:name w:val="xl8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宋体" w:hAnsi="宋体" w:cs="宋体"/>
      <w:kern w:val="0"/>
      <w:sz w:val="18"/>
      <w:szCs w:val="18"/>
    </w:rPr>
  </w:style>
  <w:style w:type="paragraph" w:customStyle="1" w:styleId="249">
    <w:name w:val="xl83"/>
    <w:basedOn w:val="1"/>
    <w:qFormat/>
    <w:uiPriority w:val="0"/>
    <w:pPr>
      <w:pBdr>
        <w:top w:val="single" w:color="auto" w:sz="4" w:space="0"/>
        <w:left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0">
    <w:name w:val="xl84"/>
    <w:basedOn w:val="1"/>
    <w:qFormat/>
    <w:uiPriority w:val="0"/>
    <w:pPr>
      <w:pBdr>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1">
    <w:name w:val="xl85"/>
    <w:basedOn w:val="1"/>
    <w:qFormat/>
    <w:uiPriority w:val="0"/>
    <w:pPr>
      <w:pBdr>
        <w:top w:val="single" w:color="auto" w:sz="4" w:space="0"/>
        <w:left w:val="single" w:color="auto" w:sz="4" w:space="0"/>
        <w:bottom w:val="single" w:color="auto" w:sz="4" w:space="0"/>
      </w:pBdr>
      <w:spacing w:before="100" w:beforeAutospacing="1" w:after="100" w:afterAutospacing="1"/>
      <w:jc w:val="center"/>
    </w:pPr>
    <w:rPr>
      <w:rFonts w:ascii="宋体" w:hAnsi="宋体" w:cs="宋体"/>
      <w:kern w:val="0"/>
      <w:sz w:val="18"/>
      <w:szCs w:val="18"/>
    </w:rPr>
  </w:style>
  <w:style w:type="paragraph" w:customStyle="1" w:styleId="252">
    <w:name w:val="xl86"/>
    <w:basedOn w:val="1"/>
    <w:qFormat/>
    <w:uiPriority w:val="0"/>
    <w:pPr>
      <w:pBdr>
        <w:top w:val="single" w:color="auto" w:sz="4" w:space="0"/>
        <w:bottom w:val="single" w:color="auto" w:sz="4" w:space="0"/>
      </w:pBdr>
      <w:spacing w:before="100" w:beforeAutospacing="1" w:after="100" w:afterAutospacing="1"/>
      <w:jc w:val="center"/>
    </w:pPr>
    <w:rPr>
      <w:rFonts w:ascii="宋体" w:hAnsi="宋体" w:cs="宋体"/>
      <w:kern w:val="0"/>
      <w:sz w:val="18"/>
      <w:szCs w:val="18"/>
    </w:rPr>
  </w:style>
  <w:style w:type="paragraph" w:customStyle="1" w:styleId="253">
    <w:name w:val="xl87"/>
    <w:basedOn w:val="1"/>
    <w:qFormat/>
    <w:uiPriority w:val="0"/>
    <w:pPr>
      <w:pBdr>
        <w:top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4">
    <w:name w:val="xl88"/>
    <w:basedOn w:val="1"/>
    <w:qFormat/>
    <w:uiPriority w:val="0"/>
    <w:pPr>
      <w:pBdr>
        <w:top w:val="single" w:color="auto" w:sz="4" w:space="0"/>
        <w:left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5">
    <w:name w:val="xl89"/>
    <w:basedOn w:val="1"/>
    <w:qFormat/>
    <w:uiPriority w:val="0"/>
    <w:pPr>
      <w:pBdr>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6">
    <w:name w:val="xl68"/>
    <w:basedOn w:val="1"/>
    <w:qFormat/>
    <w:uiPriority w:val="0"/>
    <w:pPr>
      <w:spacing w:before="100" w:beforeAutospacing="1" w:after="100" w:afterAutospacing="1"/>
      <w:jc w:val="center"/>
    </w:pPr>
    <w:rPr>
      <w:rFonts w:ascii="宋体" w:hAnsi="宋体" w:cs="宋体"/>
      <w:kern w:val="0"/>
      <w:sz w:val="16"/>
      <w:szCs w:val="16"/>
    </w:rPr>
  </w:style>
  <w:style w:type="paragraph" w:customStyle="1" w:styleId="257">
    <w:name w:val="xl69"/>
    <w:basedOn w:val="1"/>
    <w:qFormat/>
    <w:uiPriority w:val="0"/>
    <w:pPr>
      <w:spacing w:before="100" w:beforeAutospacing="1" w:after="100" w:afterAutospacing="1"/>
      <w:jc w:val="left"/>
    </w:pPr>
    <w:rPr>
      <w:rFonts w:ascii="宋体" w:hAnsi="宋体" w:cs="宋体"/>
      <w:kern w:val="0"/>
      <w:sz w:val="16"/>
      <w:szCs w:val="16"/>
    </w:rPr>
  </w:style>
  <w:style w:type="paragraph" w:customStyle="1" w:styleId="258">
    <w:name w:val="xl70"/>
    <w:basedOn w:val="1"/>
    <w:qFormat/>
    <w:uiPriority w:val="0"/>
    <w:pPr>
      <w:spacing w:before="100" w:beforeAutospacing="1" w:after="100" w:afterAutospacing="1"/>
      <w:jc w:val="left"/>
    </w:pPr>
    <w:rPr>
      <w:rFonts w:ascii="宋体" w:hAnsi="宋体" w:cs="宋体"/>
      <w:kern w:val="0"/>
      <w:sz w:val="16"/>
      <w:szCs w:val="16"/>
    </w:rPr>
  </w:style>
  <w:style w:type="paragraph" w:customStyle="1" w:styleId="259">
    <w:name w:val="xl7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60">
    <w:name w:val="xl7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18"/>
      <w:szCs w:val="18"/>
    </w:rPr>
  </w:style>
  <w:style w:type="paragraph" w:customStyle="1" w:styleId="261">
    <w:name w:val="xl7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62">
    <w:name w:val="小五单行距"/>
    <w:basedOn w:val="1"/>
    <w:qFormat/>
    <w:uiPriority w:val="0"/>
    <w:pPr>
      <w:ind w:hanging="17"/>
      <w:jc w:val="left"/>
    </w:pPr>
    <w:rPr>
      <w:rFonts w:ascii="宋体" w:hAnsi="宋体"/>
      <w:kern w:val="0"/>
      <w:szCs w:val="21"/>
    </w:rPr>
  </w:style>
  <w:style w:type="paragraph" w:customStyle="1" w:styleId="263">
    <w:name w:val="五号字单行距顶行头"/>
    <w:basedOn w:val="27"/>
    <w:qFormat/>
    <w:uiPriority w:val="99"/>
    <w:pPr>
      <w:spacing w:after="0" w:line="360" w:lineRule="auto"/>
      <w:ind w:firstLine="0" w:firstLineChars="0"/>
      <w:jc w:val="left"/>
    </w:pPr>
    <w:rPr>
      <w:rFonts w:ascii="宋体" w:hAnsi="宋体"/>
      <w:sz w:val="21"/>
    </w:rPr>
  </w:style>
  <w:style w:type="paragraph" w:customStyle="1" w:styleId="264">
    <w:name w:val="自定义 H2"/>
    <w:basedOn w:val="1"/>
    <w:qFormat/>
    <w:uiPriority w:val="99"/>
    <w:pPr>
      <w:keepNext/>
      <w:keepLines/>
      <w:spacing w:before="120" w:after="120"/>
      <w:outlineLvl w:val="1"/>
    </w:pPr>
    <w:rPr>
      <w:rFonts w:eastAsia="黑体"/>
      <w:kern w:val="0"/>
      <w:sz w:val="28"/>
    </w:rPr>
  </w:style>
  <w:style w:type="character" w:customStyle="1" w:styleId="265">
    <w:name w:val="题注 字符"/>
    <w:link w:val="20"/>
    <w:qFormat/>
    <w:uiPriority w:val="0"/>
    <w:rPr>
      <w:rFonts w:ascii="Arial" w:hAnsi="Arial" w:eastAsia="黑体" w:cs="Arial"/>
      <w:sz w:val="20"/>
      <w:szCs w:val="20"/>
    </w:rPr>
  </w:style>
  <w:style w:type="character" w:customStyle="1" w:styleId="266">
    <w:name w:val="标题 字符"/>
    <w:link w:val="65"/>
    <w:qFormat/>
    <w:uiPriority w:val="10"/>
    <w:rPr>
      <w:rFonts w:ascii="Cambria" w:hAnsi="Cambria" w:eastAsia="宋体" w:cs="Times New Roman"/>
      <w:b/>
      <w:bCs/>
      <w:sz w:val="32"/>
      <w:szCs w:val="32"/>
    </w:rPr>
  </w:style>
  <w:style w:type="character" w:customStyle="1" w:styleId="267">
    <w:name w:val="副标题 字符"/>
    <w:link w:val="49"/>
    <w:qFormat/>
    <w:uiPriority w:val="11"/>
    <w:rPr>
      <w:rFonts w:ascii="Cambria" w:hAnsi="Cambria" w:eastAsia="宋体" w:cs="Times New Roman"/>
      <w:b/>
      <w:bCs/>
      <w:kern w:val="28"/>
      <w:sz w:val="32"/>
      <w:szCs w:val="32"/>
    </w:rPr>
  </w:style>
  <w:style w:type="character" w:customStyle="1" w:styleId="268">
    <w:name w:val="无间隔 字符"/>
    <w:link w:val="211"/>
    <w:qFormat/>
    <w:uiPriority w:val="1"/>
    <w:rPr>
      <w:lang w:val="en-US" w:eastAsia="zh-CN" w:bidi="ar-SA"/>
    </w:rPr>
  </w:style>
  <w:style w:type="paragraph" w:styleId="269">
    <w:name w:val="Quote"/>
    <w:basedOn w:val="1"/>
    <w:next w:val="1"/>
    <w:link w:val="270"/>
    <w:qFormat/>
    <w:uiPriority w:val="29"/>
    <w:rPr>
      <w:rFonts w:ascii="Calibri" w:hAnsi="Calibri"/>
      <w:i/>
      <w:iCs/>
      <w:color w:val="000000"/>
      <w:kern w:val="0"/>
      <w:sz w:val="20"/>
      <w:lang w:val="zh-CN"/>
    </w:rPr>
  </w:style>
  <w:style w:type="character" w:customStyle="1" w:styleId="270">
    <w:name w:val="引用 字符"/>
    <w:link w:val="269"/>
    <w:qFormat/>
    <w:uiPriority w:val="29"/>
    <w:rPr>
      <w:rFonts w:ascii="Calibri" w:hAnsi="Calibri" w:eastAsia="宋体" w:cs="Times New Roman"/>
      <w:i/>
      <w:iCs/>
      <w:color w:val="000000"/>
    </w:rPr>
  </w:style>
  <w:style w:type="paragraph" w:styleId="271">
    <w:name w:val="Intense Quote"/>
    <w:basedOn w:val="1"/>
    <w:next w:val="1"/>
    <w:link w:val="272"/>
    <w:qFormat/>
    <w:uiPriority w:val="30"/>
    <w:pPr>
      <w:pBdr>
        <w:bottom w:val="single" w:color="4F81BD" w:sz="4" w:space="4"/>
      </w:pBdr>
      <w:spacing w:before="200" w:after="280"/>
      <w:ind w:left="936" w:right="936"/>
    </w:pPr>
    <w:rPr>
      <w:rFonts w:ascii="Calibri" w:hAnsi="Calibri"/>
      <w:b/>
      <w:bCs/>
      <w:i/>
      <w:iCs/>
      <w:color w:val="4F81BD"/>
      <w:kern w:val="0"/>
      <w:sz w:val="20"/>
      <w:lang w:val="zh-CN"/>
    </w:rPr>
  </w:style>
  <w:style w:type="character" w:customStyle="1" w:styleId="272">
    <w:name w:val="明显引用 字符"/>
    <w:link w:val="271"/>
    <w:qFormat/>
    <w:uiPriority w:val="30"/>
    <w:rPr>
      <w:rFonts w:ascii="Calibri" w:hAnsi="Calibri" w:eastAsia="宋体" w:cs="Times New Roman"/>
      <w:b/>
      <w:bCs/>
      <w:i/>
      <w:iCs/>
      <w:color w:val="4F81BD"/>
    </w:rPr>
  </w:style>
  <w:style w:type="character" w:customStyle="1" w:styleId="273">
    <w:name w:val="不明显强调1"/>
    <w:qFormat/>
    <w:uiPriority w:val="19"/>
    <w:rPr>
      <w:i/>
      <w:iCs/>
      <w:color w:val="808080"/>
    </w:rPr>
  </w:style>
  <w:style w:type="character" w:customStyle="1" w:styleId="274">
    <w:name w:val="明显强调1"/>
    <w:qFormat/>
    <w:uiPriority w:val="21"/>
    <w:rPr>
      <w:b/>
      <w:bCs/>
      <w:i/>
      <w:iCs/>
      <w:color w:val="4F81BD"/>
    </w:rPr>
  </w:style>
  <w:style w:type="character" w:customStyle="1" w:styleId="275">
    <w:name w:val="不明显参考1"/>
    <w:qFormat/>
    <w:uiPriority w:val="31"/>
    <w:rPr>
      <w:smallCaps/>
      <w:color w:val="C0504D"/>
      <w:u w:val="single"/>
    </w:rPr>
  </w:style>
  <w:style w:type="character" w:customStyle="1" w:styleId="276">
    <w:name w:val="明显参考1"/>
    <w:qFormat/>
    <w:uiPriority w:val="32"/>
    <w:rPr>
      <w:b/>
      <w:bCs/>
      <w:smallCaps/>
      <w:color w:val="C0504D"/>
      <w:spacing w:val="5"/>
      <w:u w:val="single"/>
    </w:rPr>
  </w:style>
  <w:style w:type="character" w:customStyle="1" w:styleId="277">
    <w:name w:val="书籍标题1"/>
    <w:qFormat/>
    <w:uiPriority w:val="33"/>
    <w:rPr>
      <w:b/>
      <w:bCs/>
      <w:smallCaps/>
      <w:spacing w:val="5"/>
    </w:rPr>
  </w:style>
  <w:style w:type="paragraph" w:customStyle="1" w:styleId="278">
    <w:name w:val="样式1"/>
    <w:basedOn w:val="5"/>
    <w:link w:val="314"/>
    <w:qFormat/>
    <w:uiPriority w:val="99"/>
    <w:pPr>
      <w:adjustRightInd w:val="0"/>
      <w:spacing w:line="416" w:lineRule="atLeast"/>
      <w:textAlignment w:val="baseline"/>
    </w:pPr>
  </w:style>
  <w:style w:type="character" w:customStyle="1" w:styleId="279">
    <w:name w:val="正文文本首行缩进 2 字符"/>
    <w:link w:val="68"/>
    <w:qFormat/>
    <w:uiPriority w:val="0"/>
    <w:rPr>
      <w:rFonts w:ascii="Times New Roman" w:hAnsi="Times New Roman" w:eastAsia="宋体" w:cs="Times New Roman"/>
      <w:sz w:val="24"/>
      <w:szCs w:val="24"/>
    </w:rPr>
  </w:style>
  <w:style w:type="paragraph" w:customStyle="1" w:styleId="280">
    <w:name w:val="xl6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center"/>
    </w:pPr>
    <w:rPr>
      <w:rFonts w:ascii="宋体" w:hAnsi="宋体" w:cs="宋体"/>
      <w:kern w:val="0"/>
      <w:sz w:val="20"/>
    </w:rPr>
  </w:style>
  <w:style w:type="paragraph" w:customStyle="1" w:styleId="281">
    <w:name w:val="xl66"/>
    <w:basedOn w:val="1"/>
    <w:qFormat/>
    <w:uiPriority w:val="0"/>
    <w:pPr>
      <w:pBdr>
        <w:top w:val="single" w:color="auto" w:sz="4" w:space="0"/>
        <w:left w:val="single" w:color="auto" w:sz="4" w:space="0"/>
        <w:bottom w:val="single" w:color="auto" w:sz="4" w:space="0"/>
        <w:right w:val="single" w:color="auto" w:sz="4" w:space="0"/>
      </w:pBdr>
      <w:shd w:val="clear" w:color="000000" w:fill="1F497D"/>
      <w:spacing w:before="100" w:beforeAutospacing="1" w:after="100" w:afterAutospacing="1"/>
      <w:jc w:val="center"/>
      <w:textAlignment w:val="center"/>
    </w:pPr>
    <w:rPr>
      <w:rFonts w:ascii="宋体" w:hAnsi="宋体" w:cs="宋体"/>
      <w:b/>
      <w:bCs/>
      <w:color w:val="FFFFFF"/>
      <w:kern w:val="0"/>
      <w:sz w:val="20"/>
    </w:rPr>
  </w:style>
  <w:style w:type="paragraph" w:customStyle="1" w:styleId="282">
    <w:name w:val="xl67"/>
    <w:basedOn w:val="1"/>
    <w:qFormat/>
    <w:uiPriority w:val="0"/>
    <w:pPr>
      <w:spacing w:before="100" w:beforeAutospacing="1" w:after="100" w:afterAutospacing="1"/>
      <w:jc w:val="center"/>
    </w:pPr>
    <w:rPr>
      <w:rFonts w:ascii="宋体" w:hAnsi="宋体" w:cs="宋体"/>
      <w:kern w:val="0"/>
      <w:sz w:val="24"/>
      <w:szCs w:val="24"/>
    </w:rPr>
  </w:style>
  <w:style w:type="character" w:customStyle="1" w:styleId="283">
    <w:name w:val="keyword"/>
    <w:qFormat/>
    <w:uiPriority w:val="0"/>
  </w:style>
  <w:style w:type="character" w:customStyle="1" w:styleId="284">
    <w:name w:val="def"/>
    <w:qFormat/>
    <w:uiPriority w:val="0"/>
  </w:style>
  <w:style w:type="paragraph" w:customStyle="1" w:styleId="285">
    <w:name w:val="标题 51"/>
    <w:basedOn w:val="1"/>
    <w:next w:val="1"/>
    <w:link w:val="286"/>
    <w:qFormat/>
    <w:uiPriority w:val="0"/>
    <w:pPr>
      <w:outlineLvl w:val="4"/>
    </w:pPr>
    <w:rPr>
      <w:rFonts w:ascii="Calibri" w:hAnsi="Calibri"/>
      <w:kern w:val="0"/>
      <w:sz w:val="28"/>
      <w:lang w:val="zh-CN"/>
    </w:rPr>
  </w:style>
  <w:style w:type="character" w:customStyle="1" w:styleId="286">
    <w:name w:val="heading 5 Char"/>
    <w:link w:val="285"/>
    <w:qFormat/>
    <w:uiPriority w:val="0"/>
    <w:rPr>
      <w:rFonts w:ascii="Calibri" w:hAnsi="Calibri" w:eastAsia="宋体" w:cs="Times New Roman"/>
      <w:sz w:val="28"/>
    </w:rPr>
  </w:style>
  <w:style w:type="paragraph" w:customStyle="1" w:styleId="287">
    <w:name w:val="正文一级项目"/>
    <w:basedOn w:val="1"/>
    <w:link w:val="288"/>
    <w:qFormat/>
    <w:uiPriority w:val="0"/>
    <w:pPr>
      <w:numPr>
        <w:ilvl w:val="0"/>
        <w:numId w:val="14"/>
      </w:numPr>
    </w:pPr>
    <w:rPr>
      <w:rFonts w:ascii="微软雅黑" w:hAnsi="微软雅黑" w:eastAsia="微软雅黑"/>
      <w:sz w:val="24"/>
      <w:szCs w:val="24"/>
      <w:lang w:val="zh-CN"/>
    </w:rPr>
  </w:style>
  <w:style w:type="character" w:customStyle="1" w:styleId="288">
    <w:name w:val="正文一级项目 Char"/>
    <w:link w:val="287"/>
    <w:qFormat/>
    <w:uiPriority w:val="0"/>
    <w:rPr>
      <w:rFonts w:ascii="微软雅黑" w:hAnsi="微软雅黑" w:eastAsia="微软雅黑"/>
      <w:kern w:val="2"/>
      <w:sz w:val="24"/>
      <w:szCs w:val="24"/>
      <w:lang w:val="zh-CN"/>
    </w:rPr>
  </w:style>
  <w:style w:type="paragraph" w:customStyle="1" w:styleId="289">
    <w:name w:val="正文二级项目"/>
    <w:basedOn w:val="100"/>
    <w:qFormat/>
    <w:uiPriority w:val="0"/>
    <w:pPr>
      <w:numPr>
        <w:ilvl w:val="0"/>
        <w:numId w:val="15"/>
      </w:numPr>
      <w:ind w:firstLine="0" w:firstLineChars="0"/>
    </w:pPr>
    <w:rPr>
      <w:rFonts w:ascii="微软雅黑" w:hAnsi="微软雅黑" w:eastAsia="微软雅黑"/>
      <w:sz w:val="24"/>
      <w:szCs w:val="24"/>
    </w:rPr>
  </w:style>
  <w:style w:type="paragraph" w:customStyle="1" w:styleId="290">
    <w:name w:val="规范正文"/>
    <w:basedOn w:val="1"/>
    <w:link w:val="291"/>
    <w:qFormat/>
    <w:uiPriority w:val="99"/>
    <w:pPr>
      <w:ind w:firstLine="200" w:firstLineChars="200"/>
    </w:pPr>
    <w:rPr>
      <w:rFonts w:ascii="宋体" w:hAnsi="宋体"/>
      <w:kern w:val="0"/>
      <w:sz w:val="20"/>
      <w:lang w:val="zh-CN"/>
    </w:rPr>
  </w:style>
  <w:style w:type="character" w:customStyle="1" w:styleId="291">
    <w:name w:val="规范正文 Char"/>
    <w:link w:val="290"/>
    <w:qFormat/>
    <w:uiPriority w:val="99"/>
    <w:rPr>
      <w:rFonts w:ascii="宋体" w:hAnsi="宋体" w:eastAsia="宋体" w:cs="Times New Roman"/>
      <w:szCs w:val="20"/>
    </w:rPr>
  </w:style>
  <w:style w:type="character" w:customStyle="1" w:styleId="292">
    <w:name w:val="HTML 地址 字符"/>
    <w:link w:val="31"/>
    <w:semiHidden/>
    <w:qFormat/>
    <w:uiPriority w:val="0"/>
    <w:rPr>
      <w:rFonts w:ascii="Times New Roman" w:hAnsi="Times New Roman" w:eastAsia="Arial Unicode MS" w:cs="Times New Roman"/>
      <w:i/>
      <w:iCs/>
      <w:szCs w:val="21"/>
    </w:rPr>
  </w:style>
  <w:style w:type="character" w:customStyle="1" w:styleId="293">
    <w:name w:val="标题 3 Char1"/>
    <w:semiHidden/>
    <w:qFormat/>
    <w:uiPriority w:val="0"/>
    <w:rPr>
      <w:rFonts w:hint="eastAsia" w:ascii="宋体" w:hAnsi="宋体" w:eastAsia="宋体"/>
      <w:b/>
      <w:color w:val="000000"/>
      <w:sz w:val="32"/>
      <w:szCs w:val="32"/>
      <w:lang w:val="en-US" w:eastAsia="zh-CN" w:bidi="ar-SA"/>
    </w:rPr>
  </w:style>
  <w:style w:type="character" w:customStyle="1" w:styleId="294">
    <w:name w:val="标题 5 Char1"/>
    <w:semiHidden/>
    <w:qFormat/>
    <w:uiPriority w:val="0"/>
    <w:rPr>
      <w:b/>
      <w:bCs/>
      <w:kern w:val="2"/>
      <w:sz w:val="28"/>
      <w:szCs w:val="28"/>
    </w:rPr>
  </w:style>
  <w:style w:type="character" w:customStyle="1" w:styleId="295">
    <w:name w:val="HTML 预设格式 字符"/>
    <w:link w:val="61"/>
    <w:semiHidden/>
    <w:qFormat/>
    <w:uiPriority w:val="0"/>
    <w:rPr>
      <w:rFonts w:ascii="黑体" w:hAnsi="Courier New" w:eastAsia="黑体" w:cs="Times New Roman"/>
      <w:kern w:val="0"/>
      <w:sz w:val="20"/>
      <w:szCs w:val="20"/>
    </w:rPr>
  </w:style>
  <w:style w:type="character" w:customStyle="1" w:styleId="296">
    <w:name w:val="标题 9 Char1"/>
    <w:semiHidden/>
    <w:qFormat/>
    <w:uiPriority w:val="9"/>
    <w:rPr>
      <w:color w:val="000000"/>
      <w:kern w:val="2"/>
      <w:sz w:val="21"/>
      <w:szCs w:val="24"/>
      <w:lang w:val="en-US" w:eastAsia="zh-CN" w:bidi="ar-SA"/>
    </w:rPr>
  </w:style>
  <w:style w:type="character" w:customStyle="1" w:styleId="297">
    <w:name w:val="脚注文本 字符"/>
    <w:link w:val="51"/>
    <w:semiHidden/>
    <w:qFormat/>
    <w:locked/>
    <w:uiPriority w:val="0"/>
    <w:rPr>
      <w:sz w:val="18"/>
      <w:szCs w:val="18"/>
    </w:rPr>
  </w:style>
  <w:style w:type="character" w:customStyle="1" w:styleId="298">
    <w:name w:val="页脚 Char1"/>
    <w:semiHidden/>
    <w:qFormat/>
    <w:uiPriority w:val="99"/>
    <w:rPr>
      <w:rFonts w:ascii="Times New Roman" w:hAnsi="Times New Roman"/>
      <w:kern w:val="2"/>
      <w:sz w:val="18"/>
      <w:szCs w:val="18"/>
    </w:rPr>
  </w:style>
  <w:style w:type="character" w:customStyle="1" w:styleId="299">
    <w:name w:val="尾注文本 字符"/>
    <w:link w:val="40"/>
    <w:semiHidden/>
    <w:qFormat/>
    <w:locked/>
    <w:uiPriority w:val="0"/>
    <w:rPr>
      <w:rFonts w:ascii="宋体" w:hAnsi="宋体"/>
      <w:sz w:val="24"/>
      <w:szCs w:val="24"/>
    </w:rPr>
  </w:style>
  <w:style w:type="character" w:customStyle="1" w:styleId="300">
    <w:name w:val="宏文本 字符"/>
    <w:link w:val="2"/>
    <w:semiHidden/>
    <w:qFormat/>
    <w:locked/>
    <w:uiPriority w:val="0"/>
    <w:rPr>
      <w:rFonts w:ascii="Courier New" w:hAnsi="Courier New" w:cs="Courier New"/>
      <w:kern w:val="2"/>
      <w:sz w:val="24"/>
      <w:szCs w:val="24"/>
      <w:lang w:val="en-US" w:eastAsia="zh-CN" w:bidi="ar-SA"/>
    </w:rPr>
  </w:style>
  <w:style w:type="character" w:customStyle="1" w:styleId="301">
    <w:name w:val="标题 Char1"/>
    <w:qFormat/>
    <w:uiPriority w:val="10"/>
    <w:rPr>
      <w:rFonts w:ascii="Cambria" w:hAnsi="Cambria" w:cs="Times New Roman"/>
      <w:b/>
      <w:bCs/>
      <w:kern w:val="2"/>
      <w:sz w:val="32"/>
      <w:szCs w:val="32"/>
    </w:rPr>
  </w:style>
  <w:style w:type="character" w:customStyle="1" w:styleId="302">
    <w:name w:val="签名 字符"/>
    <w:link w:val="44"/>
    <w:semiHidden/>
    <w:qFormat/>
    <w:locked/>
    <w:uiPriority w:val="0"/>
    <w:rPr>
      <w:szCs w:val="21"/>
    </w:rPr>
  </w:style>
  <w:style w:type="character" w:customStyle="1" w:styleId="303">
    <w:name w:val="称呼 字符"/>
    <w:link w:val="24"/>
    <w:semiHidden/>
    <w:qFormat/>
    <w:locked/>
    <w:uiPriority w:val="0"/>
  </w:style>
  <w:style w:type="character" w:customStyle="1" w:styleId="304">
    <w:name w:val="正文首行缩进 Char1"/>
    <w:semiHidden/>
    <w:qFormat/>
    <w:uiPriority w:val="0"/>
    <w:rPr>
      <w:rFonts w:ascii="Times New Roman" w:hAnsi="Times New Roman"/>
      <w:kern w:val="2"/>
      <w:sz w:val="21"/>
    </w:rPr>
  </w:style>
  <w:style w:type="character" w:customStyle="1" w:styleId="305">
    <w:name w:val="注释标题 字符"/>
    <w:link w:val="15"/>
    <w:qFormat/>
    <w:locked/>
    <w:uiPriority w:val="99"/>
    <w:rPr>
      <w:rFonts w:ascii="宋体" w:hAnsi="宋体"/>
      <w:b/>
      <w:bCs/>
      <w:sz w:val="24"/>
    </w:rPr>
  </w:style>
  <w:style w:type="character" w:customStyle="1" w:styleId="306">
    <w:name w:val="正文文本 2 Char1"/>
    <w:semiHidden/>
    <w:qFormat/>
    <w:uiPriority w:val="99"/>
    <w:rPr>
      <w:rFonts w:ascii="Times New Roman" w:hAnsi="Times New Roman"/>
      <w:kern w:val="2"/>
      <w:sz w:val="21"/>
    </w:rPr>
  </w:style>
  <w:style w:type="character" w:customStyle="1" w:styleId="307">
    <w:name w:val="正文文本 3 字符"/>
    <w:link w:val="25"/>
    <w:qFormat/>
    <w:locked/>
    <w:uiPriority w:val="99"/>
    <w:rPr>
      <w:rFonts w:ascii="Arial" w:hAnsi="Arial" w:cs="Arial"/>
      <w:color w:val="0000FF"/>
      <w:lang w:eastAsia="en-US"/>
    </w:rPr>
  </w:style>
  <w:style w:type="character" w:customStyle="1" w:styleId="308">
    <w:name w:val="正文文本缩进 2 Char1"/>
    <w:semiHidden/>
    <w:qFormat/>
    <w:uiPriority w:val="0"/>
    <w:rPr>
      <w:rFonts w:ascii="Times New Roman" w:hAnsi="Times New Roman"/>
      <w:kern w:val="2"/>
      <w:sz w:val="21"/>
    </w:rPr>
  </w:style>
  <w:style w:type="character" w:customStyle="1" w:styleId="309">
    <w:name w:val="正文文本缩进 3 Char1"/>
    <w:semiHidden/>
    <w:qFormat/>
    <w:uiPriority w:val="0"/>
    <w:rPr>
      <w:rFonts w:ascii="Times New Roman" w:hAnsi="Times New Roman"/>
      <w:kern w:val="2"/>
      <w:sz w:val="16"/>
      <w:szCs w:val="16"/>
    </w:rPr>
  </w:style>
  <w:style w:type="character" w:customStyle="1" w:styleId="310">
    <w:name w:val="纯文本 字符"/>
    <w:link w:val="34"/>
    <w:qFormat/>
    <w:locked/>
    <w:uiPriority w:val="99"/>
    <w:rPr>
      <w:rFonts w:ascii="宋体" w:hAnsi="Courier New"/>
      <w:sz w:val="24"/>
    </w:rPr>
  </w:style>
  <w:style w:type="character" w:customStyle="1" w:styleId="311">
    <w:name w:val="纯文本 Char1"/>
    <w:semiHidden/>
    <w:qFormat/>
    <w:uiPriority w:val="99"/>
    <w:rPr>
      <w:rFonts w:ascii="宋体" w:hAnsi="Courier New" w:eastAsia="宋体" w:cs="Courier New"/>
      <w:szCs w:val="21"/>
    </w:rPr>
  </w:style>
  <w:style w:type="character" w:customStyle="1" w:styleId="312">
    <w:name w:val="电子邮件签名 字符"/>
    <w:link w:val="17"/>
    <w:semiHidden/>
    <w:qFormat/>
    <w:locked/>
    <w:uiPriority w:val="0"/>
    <w:rPr>
      <w:szCs w:val="21"/>
    </w:rPr>
  </w:style>
  <w:style w:type="character" w:customStyle="1" w:styleId="313">
    <w:name w:val="批注文字 Char1"/>
    <w:semiHidden/>
    <w:qFormat/>
    <w:uiPriority w:val="0"/>
    <w:rPr>
      <w:rFonts w:ascii="Times New Roman" w:hAnsi="Times New Roman"/>
      <w:kern w:val="2"/>
      <w:sz w:val="21"/>
    </w:rPr>
  </w:style>
  <w:style w:type="character" w:customStyle="1" w:styleId="314">
    <w:name w:val="样式1 Char"/>
    <w:link w:val="278"/>
    <w:qFormat/>
    <w:locked/>
    <w:uiPriority w:val="99"/>
    <w:rPr>
      <w:rFonts w:ascii="Times New Roman" w:hAnsi="Times New Roman"/>
      <w:b/>
      <w:bCs/>
      <w:sz w:val="24"/>
      <w:szCs w:val="24"/>
      <w:lang w:val="zh-CN"/>
    </w:rPr>
  </w:style>
  <w:style w:type="paragraph" w:customStyle="1" w:styleId="315">
    <w:name w:val="小五正文"/>
    <w:basedOn w:val="1"/>
    <w:qFormat/>
    <w:uiPriority w:val="99"/>
    <w:pPr>
      <w:ind w:firstLine="420" w:firstLineChars="200"/>
    </w:pPr>
    <w:rPr>
      <w:szCs w:val="24"/>
    </w:rPr>
  </w:style>
  <w:style w:type="paragraph" w:customStyle="1" w:styleId="316">
    <w:name w:val="样式 标题 1 + 黑色 行距: 1.5 倍行距"/>
    <w:basedOn w:val="3"/>
    <w:qFormat/>
    <w:uiPriority w:val="99"/>
    <w:pPr>
      <w:keepNext w:val="0"/>
      <w:keepLines w:val="0"/>
      <w:autoSpaceDE w:val="0"/>
      <w:autoSpaceDN w:val="0"/>
      <w:adjustRightInd w:val="0"/>
      <w:snapToGrid w:val="0"/>
      <w:spacing w:beforeLines="30"/>
      <w:ind w:left="709" w:right="680" w:hanging="425"/>
      <w:jc w:val="center"/>
    </w:pPr>
    <w:rPr>
      <w:rFonts w:ascii="Arial" w:hAnsi="Arial" w:eastAsia="楷体_GB2312"/>
      <w:b w:val="0"/>
      <w:color w:val="000000"/>
      <w:kern w:val="0"/>
      <w:sz w:val="28"/>
      <w:szCs w:val="24"/>
    </w:rPr>
  </w:style>
  <w:style w:type="paragraph" w:customStyle="1" w:styleId="317">
    <w:name w:val="正文文字 Char Char Char Char Char Char"/>
    <w:basedOn w:val="1"/>
    <w:qFormat/>
    <w:uiPriority w:val="99"/>
    <w:pPr>
      <w:tabs>
        <w:tab w:val="left" w:pos="902"/>
      </w:tabs>
      <w:spacing w:afterLines="50" w:line="300" w:lineRule="auto"/>
      <w:ind w:left="902" w:hanging="420"/>
    </w:pPr>
    <w:rPr>
      <w:sz w:val="24"/>
      <w:szCs w:val="24"/>
    </w:rPr>
  </w:style>
  <w:style w:type="paragraph" w:customStyle="1" w:styleId="318">
    <w:name w:val="文档编号"/>
    <w:basedOn w:val="1"/>
    <w:next w:val="1"/>
    <w:qFormat/>
    <w:uiPriority w:val="99"/>
    <w:pPr>
      <w:adjustRightInd w:val="0"/>
      <w:jc w:val="center"/>
    </w:pPr>
    <w:rPr>
      <w:rFonts w:ascii="宋体"/>
      <w:kern w:val="0"/>
      <w:sz w:val="24"/>
    </w:rPr>
  </w:style>
  <w:style w:type="paragraph" w:customStyle="1" w:styleId="319">
    <w:name w:val="关键词"/>
    <w:basedOn w:val="1"/>
    <w:next w:val="1"/>
    <w:qFormat/>
    <w:uiPriority w:val="99"/>
    <w:pPr>
      <w:adjustRightInd w:val="0"/>
    </w:pPr>
    <w:rPr>
      <w:rFonts w:eastAsia="黑体"/>
      <w:kern w:val="0"/>
      <w:sz w:val="24"/>
    </w:rPr>
  </w:style>
  <w:style w:type="character" w:customStyle="1" w:styleId="320">
    <w:name w:val="正文4 Char"/>
    <w:link w:val="321"/>
    <w:qFormat/>
    <w:locked/>
    <w:uiPriority w:val="99"/>
    <w:rPr>
      <w:sz w:val="24"/>
      <w:szCs w:val="24"/>
    </w:rPr>
  </w:style>
  <w:style w:type="paragraph" w:customStyle="1" w:styleId="321">
    <w:name w:val="正文4"/>
    <w:basedOn w:val="1"/>
    <w:link w:val="320"/>
    <w:qFormat/>
    <w:uiPriority w:val="99"/>
    <w:pPr>
      <w:spacing w:before="60" w:after="60"/>
      <w:ind w:left="840" w:hanging="420"/>
    </w:pPr>
    <w:rPr>
      <w:rFonts w:ascii="Calibri" w:hAnsi="Calibri"/>
      <w:kern w:val="0"/>
      <w:sz w:val="24"/>
      <w:szCs w:val="24"/>
      <w:lang w:val="zh-CN"/>
    </w:rPr>
  </w:style>
  <w:style w:type="paragraph" w:customStyle="1" w:styleId="322">
    <w:name w:val="默认段落字体 Para Char Char Char Char Char Char Char Char Char Char"/>
    <w:basedOn w:val="1"/>
    <w:qFormat/>
    <w:uiPriority w:val="99"/>
    <w:pPr>
      <w:tabs>
        <w:tab w:val="left" w:pos="420"/>
      </w:tabs>
      <w:ind w:left="420" w:hanging="420"/>
    </w:pPr>
    <w:rPr>
      <w:rFonts w:ascii="Tahoma" w:hAnsi="Tahoma"/>
      <w:sz w:val="24"/>
    </w:rPr>
  </w:style>
  <w:style w:type="paragraph" w:customStyle="1" w:styleId="323">
    <w:name w:val="缺省文本"/>
    <w:basedOn w:val="1"/>
    <w:qFormat/>
    <w:uiPriority w:val="99"/>
    <w:pPr>
      <w:autoSpaceDE w:val="0"/>
      <w:autoSpaceDN w:val="0"/>
      <w:adjustRightInd w:val="0"/>
      <w:jc w:val="left"/>
    </w:pPr>
    <w:rPr>
      <w:kern w:val="0"/>
      <w:sz w:val="24"/>
    </w:rPr>
  </w:style>
  <w:style w:type="character" w:customStyle="1" w:styleId="324">
    <w:name w:val="样式3 Char"/>
    <w:link w:val="325"/>
    <w:qFormat/>
    <w:locked/>
    <w:uiPriority w:val="0"/>
    <w:rPr>
      <w:rFonts w:ascii="宋体" w:hAnsi="宋体"/>
    </w:rPr>
  </w:style>
  <w:style w:type="paragraph" w:customStyle="1" w:styleId="325">
    <w:name w:val="样式3"/>
    <w:basedOn w:val="1"/>
    <w:link w:val="324"/>
    <w:qFormat/>
    <w:uiPriority w:val="0"/>
    <w:pPr>
      <w:tabs>
        <w:tab w:val="left" w:pos="1531"/>
      </w:tabs>
      <w:autoSpaceDE w:val="0"/>
      <w:autoSpaceDN w:val="0"/>
      <w:spacing w:before="40" w:after="40"/>
      <w:ind w:left="1531" w:hanging="397"/>
    </w:pPr>
    <w:rPr>
      <w:rFonts w:ascii="宋体" w:hAnsi="宋体"/>
      <w:kern w:val="0"/>
      <w:sz w:val="20"/>
      <w:lang w:val="zh-CN"/>
    </w:rPr>
  </w:style>
  <w:style w:type="paragraph" w:customStyle="1" w:styleId="326">
    <w:name w:val="样式 标题 2heading 2+ Indent: Left 0.25 in1.1  heading 2H2第一章 标题..."/>
    <w:basedOn w:val="4"/>
    <w:qFormat/>
    <w:uiPriority w:val="99"/>
    <w:pPr>
      <w:tabs>
        <w:tab w:val="left" w:pos="796"/>
      </w:tabs>
      <w:spacing w:beforeLines="50"/>
      <w:ind w:left="1202" w:hanging="1186"/>
    </w:pPr>
    <w:rPr>
      <w:rFonts w:ascii="宋体" w:hAnsi="宋体"/>
      <w:b w:val="0"/>
      <w:sz w:val="24"/>
      <w:szCs w:val="24"/>
    </w:rPr>
  </w:style>
  <w:style w:type="paragraph" w:customStyle="1" w:styleId="327">
    <w:name w:val="样式 样式 样式 hbb列表项目符号 2 + 段前: 0.5 行 段后: 0.5 行 + 段前: 0.5 行 段后: 0.5 行...1"/>
    <w:basedOn w:val="1"/>
    <w:qFormat/>
    <w:uiPriority w:val="99"/>
    <w:pPr>
      <w:ind w:left="840" w:hanging="420"/>
    </w:pPr>
  </w:style>
  <w:style w:type="paragraph" w:customStyle="1" w:styleId="328">
    <w:name w:val="版本控制标题"/>
    <w:basedOn w:val="1"/>
    <w:qFormat/>
    <w:uiPriority w:val="99"/>
    <w:pPr>
      <w:numPr>
        <w:ilvl w:val="0"/>
        <w:numId w:val="16"/>
      </w:numPr>
      <w:spacing w:before="156" w:after="156"/>
      <w:ind w:left="0" w:firstLine="0"/>
    </w:pPr>
    <w:rPr>
      <w:rFonts w:cs="宋体"/>
      <w:b/>
      <w:bCs/>
      <w:sz w:val="24"/>
    </w:rPr>
  </w:style>
  <w:style w:type="paragraph" w:customStyle="1" w:styleId="329">
    <w:name w:val="封面主标题"/>
    <w:basedOn w:val="1"/>
    <w:qFormat/>
    <w:uiPriority w:val="99"/>
    <w:pPr>
      <w:spacing w:before="156" w:after="156"/>
      <w:jc w:val="center"/>
    </w:pPr>
    <w:rPr>
      <w:rFonts w:ascii="黑体" w:eastAsia="黑体" w:cs="宋体"/>
      <w:b/>
      <w:bCs/>
      <w:color w:val="000000"/>
      <w:sz w:val="44"/>
    </w:rPr>
  </w:style>
  <w:style w:type="paragraph" w:customStyle="1" w:styleId="330">
    <w:name w:val="封面单位"/>
    <w:basedOn w:val="1"/>
    <w:qFormat/>
    <w:uiPriority w:val="99"/>
    <w:pPr>
      <w:jc w:val="center"/>
    </w:pPr>
    <w:rPr>
      <w:rFonts w:ascii="楷体_GB2312" w:eastAsia="楷体_GB2312" w:cs="宋体"/>
      <w:b/>
      <w:bCs/>
      <w:sz w:val="32"/>
    </w:rPr>
  </w:style>
  <w:style w:type="paragraph" w:customStyle="1" w:styleId="331">
    <w:name w:val="目录标题"/>
    <w:basedOn w:val="1"/>
    <w:qFormat/>
    <w:uiPriority w:val="99"/>
    <w:pPr>
      <w:jc w:val="center"/>
    </w:pPr>
    <w:rPr>
      <w:rFonts w:eastAsia="华文新魏" w:cs="宋体"/>
      <w:b/>
      <w:bCs/>
      <w:sz w:val="52"/>
    </w:rPr>
  </w:style>
  <w:style w:type="paragraph" w:customStyle="1" w:styleId="332">
    <w:name w:val="样式 样式 样式 样式 hbb列表项目符号 2 + 段前: 0.5 行 段后: 0.5 行 + 段前: 0.5 行 段后: 0...."/>
    <w:basedOn w:val="1"/>
    <w:qFormat/>
    <w:uiPriority w:val="99"/>
    <w:pPr>
      <w:tabs>
        <w:tab w:val="left" w:pos="1265"/>
      </w:tabs>
      <w:ind w:left="1265" w:hanging="420"/>
    </w:pPr>
    <w:rPr>
      <w:sz w:val="24"/>
    </w:rPr>
  </w:style>
  <w:style w:type="paragraph" w:customStyle="1" w:styleId="333">
    <w:name w:val="样式 行距: 1.5 倍行距"/>
    <w:basedOn w:val="1"/>
    <w:qFormat/>
    <w:uiPriority w:val="0"/>
    <w:pPr>
      <w:ind w:firstLine="480" w:firstLineChars="200"/>
    </w:pPr>
    <w:rPr>
      <w:rFonts w:cs="宋体"/>
      <w:sz w:val="24"/>
    </w:rPr>
  </w:style>
  <w:style w:type="paragraph" w:customStyle="1" w:styleId="334">
    <w:name w:val="其他标准称谓"/>
    <w:qFormat/>
    <w:uiPriority w:val="0"/>
    <w:pPr>
      <w:spacing w:before="260" w:after="260" w:line="0" w:lineRule="atLeast"/>
      <w:ind w:hanging="992" w:hangingChars="472"/>
      <w:jc w:val="distribute"/>
    </w:pPr>
    <w:rPr>
      <w:rFonts w:ascii="黑体" w:hAnsi="宋体" w:eastAsia="黑体" w:cs="Times New Roman"/>
      <w:sz w:val="52"/>
      <w:lang w:val="en-US" w:eastAsia="zh-CN" w:bidi="ar-SA"/>
    </w:rPr>
  </w:style>
  <w:style w:type="paragraph" w:customStyle="1" w:styleId="335">
    <w:name w:val="封面标准名称"/>
    <w:qFormat/>
    <w:uiPriority w:val="0"/>
    <w:pPr>
      <w:framePr w:w="9638" w:h="6917" w:wrap="around" w:vAnchor="margin" w:hAnchor="margin" w:xAlign="center" w:y="5955" w:anchorLock="1"/>
      <w:widowControl w:val="0"/>
      <w:spacing w:before="260" w:after="260" w:line="680" w:lineRule="exact"/>
      <w:ind w:hanging="992" w:hangingChars="472"/>
      <w:jc w:val="center"/>
    </w:pPr>
    <w:rPr>
      <w:rFonts w:ascii="黑体" w:hAnsi="Times New Roman" w:eastAsia="黑体" w:cs="Times New Roman"/>
      <w:sz w:val="52"/>
      <w:lang w:val="en-US" w:eastAsia="zh-CN" w:bidi="ar-SA"/>
    </w:rPr>
  </w:style>
  <w:style w:type="paragraph" w:customStyle="1" w:styleId="336">
    <w:name w:val="发布日期"/>
    <w:qFormat/>
    <w:uiPriority w:val="0"/>
    <w:pPr>
      <w:framePr w:w="4000" w:h="473" w:hSpace="180" w:vSpace="180" w:wrap="around" w:vAnchor="margin" w:hAnchor="margin" w:y="13511" w:anchorLock="1"/>
      <w:spacing w:before="260" w:after="260" w:line="415" w:lineRule="auto"/>
      <w:ind w:hanging="992" w:hangingChars="472"/>
      <w:jc w:val="both"/>
    </w:pPr>
    <w:rPr>
      <w:rFonts w:ascii="Times New Roman" w:hAnsi="Times New Roman" w:eastAsia="黑体" w:cs="Times New Roman"/>
      <w:sz w:val="28"/>
      <w:lang w:val="en-US" w:eastAsia="zh-CN" w:bidi="ar-SA"/>
    </w:rPr>
  </w:style>
  <w:style w:type="paragraph" w:customStyle="1" w:styleId="337">
    <w:name w:val="实施日期"/>
    <w:basedOn w:val="336"/>
    <w:qFormat/>
    <w:uiPriority w:val="0"/>
    <w:pPr>
      <w:framePr w:hSpace="0" w:wrap="around" w:xAlign="right"/>
      <w:jc w:val="right"/>
    </w:pPr>
  </w:style>
  <w:style w:type="paragraph" w:customStyle="1" w:styleId="338">
    <w:name w:val="其他发布部门"/>
    <w:basedOn w:val="1"/>
    <w:qFormat/>
    <w:uiPriority w:val="0"/>
    <w:pPr>
      <w:framePr w:w="7433" w:h="585" w:hSpace="180" w:vSpace="180" w:wrap="around" w:vAnchor="margin" w:hAnchor="margin" w:xAlign="center" w:y="14401" w:anchorLock="1"/>
      <w:spacing w:line="0" w:lineRule="atLeast"/>
      <w:jc w:val="center"/>
    </w:pPr>
    <w:rPr>
      <w:rFonts w:ascii="黑体" w:eastAsia="黑体"/>
      <w:spacing w:val="20"/>
      <w:w w:val="135"/>
      <w:kern w:val="0"/>
      <w:sz w:val="36"/>
    </w:rPr>
  </w:style>
  <w:style w:type="paragraph" w:customStyle="1" w:styleId="339">
    <w:name w:val="样式 正文首行缩进正文首行缩进 Char + 首行缩进:  2 字符 Char Char"/>
    <w:basedOn w:val="67"/>
    <w:qFormat/>
    <w:uiPriority w:val="99"/>
    <w:pPr>
      <w:autoSpaceDE w:val="0"/>
      <w:autoSpaceDN w:val="0"/>
      <w:adjustRightInd w:val="0"/>
      <w:spacing w:after="0" w:line="360" w:lineRule="auto"/>
      <w:ind w:right="288" w:rightChars="120" w:firstLine="200" w:firstLineChars="200"/>
    </w:pPr>
    <w:rPr>
      <w:rFonts w:ascii="Arial" w:hAnsi="Arial" w:cs="宋体"/>
      <w:sz w:val="21"/>
      <w:szCs w:val="21"/>
    </w:rPr>
  </w:style>
  <w:style w:type="paragraph" w:customStyle="1" w:styleId="340">
    <w:name w:val="正文 New"/>
    <w:basedOn w:val="1"/>
    <w:qFormat/>
    <w:uiPriority w:val="99"/>
    <w:pPr>
      <w:ind w:firstLine="480" w:firstLineChars="200"/>
    </w:pPr>
    <w:rPr>
      <w:sz w:val="24"/>
      <w:szCs w:val="24"/>
    </w:rPr>
  </w:style>
  <w:style w:type="paragraph" w:customStyle="1" w:styleId="341">
    <w:name w:val="默认段落字体 Para Char Char Char Char Char Char Char Char Char Char Char"/>
    <w:basedOn w:val="1"/>
    <w:qFormat/>
    <w:uiPriority w:val="99"/>
    <w:pPr>
      <w:ind w:left="930" w:hanging="420"/>
    </w:pPr>
    <w:rPr>
      <w:rFonts w:ascii="Tahoma" w:hAnsi="Tahoma"/>
      <w:sz w:val="24"/>
    </w:rPr>
  </w:style>
  <w:style w:type="paragraph" w:customStyle="1" w:styleId="342">
    <w:name w:val="样式 样式 样式 hbb列表项目符号 2 + 段前: 0.5 行 段后: 0.5 行 + 段前: 0.5 行 段后: 0.5 行..."/>
    <w:basedOn w:val="1"/>
    <w:qFormat/>
    <w:uiPriority w:val="99"/>
    <w:pPr>
      <w:numPr>
        <w:ilvl w:val="0"/>
        <w:numId w:val="17"/>
      </w:numPr>
    </w:pPr>
    <w:rPr>
      <w:sz w:val="24"/>
    </w:rPr>
  </w:style>
  <w:style w:type="character" w:customStyle="1" w:styleId="343">
    <w:name w:val="正文样式 Char"/>
    <w:link w:val="344"/>
    <w:qFormat/>
    <w:locked/>
    <w:uiPriority w:val="0"/>
    <w:rPr>
      <w:kern w:val="10"/>
      <w:sz w:val="24"/>
      <w:szCs w:val="24"/>
    </w:rPr>
  </w:style>
  <w:style w:type="paragraph" w:customStyle="1" w:styleId="344">
    <w:name w:val="正文样式"/>
    <w:basedOn w:val="1"/>
    <w:link w:val="343"/>
    <w:qFormat/>
    <w:uiPriority w:val="0"/>
    <w:pPr>
      <w:ind w:firstLine="200" w:firstLineChars="200"/>
    </w:pPr>
    <w:rPr>
      <w:rFonts w:ascii="Calibri" w:hAnsi="Calibri"/>
      <w:kern w:val="10"/>
      <w:sz w:val="24"/>
      <w:szCs w:val="24"/>
      <w:lang w:val="zh-CN"/>
    </w:rPr>
  </w:style>
  <w:style w:type="paragraph" w:customStyle="1" w:styleId="345">
    <w:name w:val="样式 宋体 行距: 1.5 倍行距"/>
    <w:basedOn w:val="1"/>
    <w:qFormat/>
    <w:uiPriority w:val="99"/>
    <w:pPr>
      <w:ind w:firstLine="420" w:firstLineChars="200"/>
    </w:pPr>
    <w:rPr>
      <w:rFonts w:ascii="宋体" w:hAnsi="宋体"/>
      <w:sz w:val="19"/>
    </w:rPr>
  </w:style>
  <w:style w:type="paragraph" w:customStyle="1" w:styleId="346">
    <w:name w:val="列项"/>
    <w:basedOn w:val="1"/>
    <w:qFormat/>
    <w:uiPriority w:val="99"/>
    <w:pPr>
      <w:numPr>
        <w:ilvl w:val="0"/>
        <w:numId w:val="18"/>
      </w:numPr>
      <w:adjustRightInd w:val="0"/>
    </w:pPr>
  </w:style>
  <w:style w:type="paragraph" w:customStyle="1" w:styleId="347">
    <w:name w:val="列项——"/>
    <w:qFormat/>
    <w:uiPriority w:val="99"/>
    <w:pPr>
      <w:widowControl w:val="0"/>
      <w:numPr>
        <w:ilvl w:val="0"/>
        <w:numId w:val="19"/>
      </w:numPr>
      <w:spacing w:before="260" w:after="260" w:line="415" w:lineRule="auto"/>
      <w:ind w:hanging="472" w:hangingChars="472"/>
      <w:jc w:val="both"/>
    </w:pPr>
    <w:rPr>
      <w:rFonts w:ascii="宋体" w:hAnsi="Times New Roman" w:eastAsia="宋体" w:cs="Times New Roman"/>
      <w:sz w:val="21"/>
      <w:lang w:val="en-US" w:eastAsia="zh-CN" w:bidi="ar-SA"/>
    </w:rPr>
  </w:style>
  <w:style w:type="paragraph" w:customStyle="1" w:styleId="348">
    <w:name w:val="列表1"/>
    <w:basedOn w:val="1"/>
    <w:qFormat/>
    <w:uiPriority w:val="99"/>
    <w:pPr>
      <w:tabs>
        <w:tab w:val="left" w:pos="900"/>
      </w:tabs>
      <w:spacing w:beforeLines="25" w:afterLines="25"/>
      <w:ind w:left="900" w:hanging="420"/>
    </w:pPr>
    <w:rPr>
      <w:rFonts w:eastAsia="楷体_GB2312"/>
      <w:sz w:val="24"/>
      <w:szCs w:val="24"/>
    </w:rPr>
  </w:style>
  <w:style w:type="paragraph" w:customStyle="1" w:styleId="349">
    <w:name w:val="样式 仿宋_GB2312 小四 左 左侧:  0.74 厘米 首行缩进:  0.74 厘米 行距: 1.5 倍行距"/>
    <w:basedOn w:val="1"/>
    <w:qFormat/>
    <w:uiPriority w:val="99"/>
    <w:pPr>
      <w:ind w:left="422" w:firstLine="418"/>
      <w:jc w:val="left"/>
    </w:pPr>
    <w:rPr>
      <w:rFonts w:ascii="黑体" w:hAnsi="宋体" w:eastAsia="黑体" w:cs="宋体"/>
      <w:sz w:val="24"/>
      <w:szCs w:val="24"/>
      <w:lang w:eastAsia="ar-SA"/>
    </w:rPr>
  </w:style>
  <w:style w:type="paragraph" w:customStyle="1" w:styleId="350">
    <w:name w:val="正文－1"/>
    <w:basedOn w:val="1"/>
    <w:qFormat/>
    <w:uiPriority w:val="99"/>
    <w:pPr>
      <w:adjustRightInd w:val="0"/>
    </w:pPr>
    <w:rPr>
      <w:kern w:val="0"/>
    </w:rPr>
  </w:style>
  <w:style w:type="paragraph" w:customStyle="1" w:styleId="351">
    <w:name w:val="样式 标题6样式2 + 左侧:  1 字符 右侧:  1 字符"/>
    <w:basedOn w:val="1"/>
    <w:qFormat/>
    <w:uiPriority w:val="99"/>
    <w:pPr>
      <w:keepNext/>
      <w:keepLines/>
      <w:numPr>
        <w:ilvl w:val="0"/>
        <w:numId w:val="20"/>
      </w:numPr>
      <w:spacing w:before="240" w:after="64"/>
      <w:ind w:right="210" w:rightChars="100"/>
      <w:outlineLvl w:val="5"/>
    </w:pPr>
    <w:rPr>
      <w:rFonts w:ascii="Arial" w:hAnsi="Arial" w:eastAsia="黑体" w:cs="宋体"/>
      <w:b/>
      <w:bCs/>
    </w:rPr>
  </w:style>
  <w:style w:type="paragraph" w:customStyle="1" w:styleId="352">
    <w:name w:val="样式 标题 3Alt+3h3H3level_3PIM 3Level 3 HeadHeading 3 - olds..."/>
    <w:basedOn w:val="1"/>
    <w:qFormat/>
    <w:uiPriority w:val="99"/>
    <w:pPr>
      <w:numPr>
        <w:ilvl w:val="2"/>
        <w:numId w:val="21"/>
      </w:numPr>
      <w:spacing w:line="240" w:lineRule="atLeast"/>
    </w:pPr>
    <w:rPr>
      <w:rFonts w:ascii="宋体"/>
      <w:kern w:val="0"/>
      <w:szCs w:val="24"/>
    </w:rPr>
  </w:style>
  <w:style w:type="character" w:customStyle="1" w:styleId="353">
    <w:name w:val="文档结构图 Char1"/>
    <w:semiHidden/>
    <w:qFormat/>
    <w:uiPriority w:val="99"/>
    <w:rPr>
      <w:rFonts w:ascii="宋体" w:hAnsi="Times New Roman"/>
      <w:kern w:val="2"/>
      <w:sz w:val="18"/>
      <w:szCs w:val="18"/>
    </w:rPr>
  </w:style>
  <w:style w:type="paragraph" w:customStyle="1" w:styleId="354">
    <w:name w:val="Char Char Char Char"/>
    <w:basedOn w:val="1"/>
    <w:qFormat/>
    <w:uiPriority w:val="0"/>
    <w:rPr>
      <w:rFonts w:ascii="Tahoma" w:hAnsi="Tahoma"/>
      <w:sz w:val="24"/>
      <w:szCs w:val="24"/>
    </w:rPr>
  </w:style>
  <w:style w:type="paragraph" w:customStyle="1" w:styleId="355">
    <w:name w:val="Table Text Bold"/>
    <w:basedOn w:val="1"/>
    <w:qFormat/>
    <w:uiPriority w:val="99"/>
    <w:pPr>
      <w:tabs>
        <w:tab w:val="decimal" w:pos="0"/>
      </w:tabs>
      <w:autoSpaceDE w:val="0"/>
      <w:autoSpaceDN w:val="0"/>
      <w:adjustRightInd w:val="0"/>
      <w:jc w:val="left"/>
    </w:pPr>
    <w:rPr>
      <w:rFonts w:ascii="仿宋_GB2312" w:hAnsi="Tahoma" w:eastAsia="仿宋_GB2312"/>
      <w:b/>
      <w:bCs/>
      <w:kern w:val="0"/>
      <w:sz w:val="20"/>
    </w:rPr>
  </w:style>
  <w:style w:type="paragraph" w:customStyle="1" w:styleId="356">
    <w:name w:val="Table_Medium"/>
    <w:basedOn w:val="1"/>
    <w:qFormat/>
    <w:uiPriority w:val="99"/>
    <w:pPr>
      <w:spacing w:before="40" w:after="40"/>
    </w:pPr>
    <w:rPr>
      <w:rFonts w:ascii="Arial" w:hAnsi="Arial" w:eastAsia="仿宋_GB2312"/>
      <w:kern w:val="0"/>
      <w:sz w:val="18"/>
    </w:rPr>
  </w:style>
  <w:style w:type="paragraph" w:customStyle="1" w:styleId="357">
    <w:name w:val="封面版本"/>
    <w:basedOn w:val="1"/>
    <w:qFormat/>
    <w:uiPriority w:val="99"/>
    <w:pPr>
      <w:jc w:val="center"/>
    </w:pPr>
    <w:rPr>
      <w:rFonts w:ascii="宋体" w:hAnsi="宋体" w:eastAsia="仿宋_GB2312" w:cs="宋体"/>
      <w:sz w:val="30"/>
    </w:rPr>
  </w:style>
  <w:style w:type="paragraph" w:customStyle="1" w:styleId="358">
    <w:name w:val="表格头"/>
    <w:basedOn w:val="1"/>
    <w:qFormat/>
    <w:uiPriority w:val="99"/>
    <w:pPr>
      <w:jc w:val="center"/>
    </w:pPr>
    <w:rPr>
      <w:rFonts w:ascii="仿宋_GB2312" w:hAnsi="Tahoma" w:eastAsia="仿宋_GB2312" w:cs="宋体"/>
      <w:b/>
      <w:bCs/>
      <w:sz w:val="24"/>
    </w:rPr>
  </w:style>
  <w:style w:type="paragraph" w:customStyle="1" w:styleId="359">
    <w:name w:val="封面副标题"/>
    <w:basedOn w:val="1"/>
    <w:qFormat/>
    <w:uiPriority w:val="99"/>
    <w:pPr>
      <w:jc w:val="center"/>
    </w:pPr>
    <w:rPr>
      <w:rFonts w:ascii="宋体" w:hAnsi="宋体" w:eastAsia="仿宋_GB2312"/>
      <w:color w:val="000000"/>
      <w:sz w:val="44"/>
    </w:rPr>
  </w:style>
  <w:style w:type="paragraph" w:customStyle="1" w:styleId="360">
    <w:name w:val="封面标准文稿编辑信息"/>
    <w:qFormat/>
    <w:uiPriority w:val="99"/>
    <w:pPr>
      <w:spacing w:before="180" w:after="260" w:line="180" w:lineRule="exact"/>
      <w:ind w:hanging="992" w:hangingChars="472"/>
      <w:jc w:val="center"/>
    </w:pPr>
    <w:rPr>
      <w:rFonts w:ascii="宋体" w:hAnsi="Times New Roman" w:eastAsia="宋体" w:cs="Times New Roman"/>
      <w:sz w:val="21"/>
      <w:lang w:val="en-US" w:eastAsia="zh-CN" w:bidi="ar-SA"/>
    </w:rPr>
  </w:style>
  <w:style w:type="paragraph" w:customStyle="1" w:styleId="361">
    <w:name w:val="封面标准文稿类别"/>
    <w:qFormat/>
    <w:uiPriority w:val="99"/>
    <w:pPr>
      <w:spacing w:before="440" w:after="260" w:line="400" w:lineRule="exact"/>
      <w:ind w:hanging="992" w:hangingChars="472"/>
      <w:jc w:val="center"/>
    </w:pPr>
    <w:rPr>
      <w:rFonts w:ascii="宋体" w:hAnsi="Times New Roman" w:eastAsia="宋体" w:cs="Times New Roman"/>
      <w:sz w:val="24"/>
      <w:lang w:val="en-US" w:eastAsia="zh-CN" w:bidi="ar-SA"/>
    </w:rPr>
  </w:style>
  <w:style w:type="paragraph" w:customStyle="1" w:styleId="362">
    <w:name w:val="封面标准英文名称"/>
    <w:qFormat/>
    <w:uiPriority w:val="99"/>
    <w:pPr>
      <w:widowControl w:val="0"/>
      <w:spacing w:before="370" w:after="260" w:line="400" w:lineRule="exact"/>
      <w:ind w:hanging="992" w:hangingChars="472"/>
      <w:jc w:val="center"/>
    </w:pPr>
    <w:rPr>
      <w:rFonts w:ascii="Times New Roman" w:hAnsi="Times New Roman" w:eastAsia="宋体" w:cs="Times New Roman"/>
      <w:sz w:val="28"/>
      <w:lang w:val="en-US" w:eastAsia="zh-CN" w:bidi="ar-SA"/>
    </w:rPr>
  </w:style>
  <w:style w:type="paragraph" w:customStyle="1" w:styleId="363">
    <w:name w:val="PL"/>
    <w:qFormat/>
    <w:uiPriority w:val="9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before="260" w:after="260" w:line="415" w:lineRule="auto"/>
      <w:ind w:hanging="992" w:hangingChars="472"/>
      <w:jc w:val="both"/>
    </w:pPr>
    <w:rPr>
      <w:rFonts w:ascii="Courier New" w:hAnsi="Courier New" w:eastAsia="宋体" w:cs="Times New Roman"/>
      <w:sz w:val="16"/>
      <w:lang w:val="en-GB" w:eastAsia="en-US" w:bidi="ar-SA"/>
    </w:rPr>
  </w:style>
  <w:style w:type="paragraph" w:customStyle="1" w:styleId="364">
    <w:name w:val="ASN.1 Source"/>
    <w:qFormat/>
    <w:uiPriority w:val="99"/>
    <w:pPr>
      <w:spacing w:before="260" w:after="260" w:line="180" w:lineRule="exact"/>
      <w:ind w:hanging="992" w:hangingChars="472"/>
      <w:jc w:val="both"/>
    </w:pPr>
    <w:rPr>
      <w:rFonts w:ascii="Courier New" w:hAnsi="Courier New" w:eastAsia="宋体" w:cs="Times New Roman"/>
      <w:sz w:val="16"/>
      <w:lang w:val="de-DE" w:eastAsia="en-US" w:bidi="ar-SA"/>
    </w:rPr>
  </w:style>
  <w:style w:type="character" w:customStyle="1" w:styleId="365">
    <w:name w:val="计费规范编写 正文 Char"/>
    <w:link w:val="366"/>
    <w:qFormat/>
    <w:locked/>
    <w:uiPriority w:val="0"/>
    <w:rPr>
      <w:rFonts w:ascii="仿宋_GB2312" w:hAnsi="Tahoma" w:eastAsia="仿宋_GB2312"/>
      <w:sz w:val="24"/>
      <w:szCs w:val="24"/>
    </w:rPr>
  </w:style>
  <w:style w:type="paragraph" w:customStyle="1" w:styleId="366">
    <w:name w:val="计费规范编写 正文"/>
    <w:basedOn w:val="1"/>
    <w:link w:val="365"/>
    <w:qFormat/>
    <w:uiPriority w:val="0"/>
    <w:pPr>
      <w:ind w:firstLine="480" w:firstLineChars="200"/>
    </w:pPr>
    <w:rPr>
      <w:rFonts w:ascii="仿宋_GB2312" w:hAnsi="Tahoma" w:eastAsia="仿宋_GB2312"/>
      <w:kern w:val="0"/>
      <w:sz w:val="24"/>
      <w:szCs w:val="24"/>
      <w:lang w:val="zh-CN"/>
    </w:rPr>
  </w:style>
  <w:style w:type="character" w:customStyle="1" w:styleId="367">
    <w:name w:val="计费规范编写 正文 Char Char Char Char"/>
    <w:link w:val="368"/>
    <w:qFormat/>
    <w:locked/>
    <w:uiPriority w:val="0"/>
    <w:rPr>
      <w:szCs w:val="24"/>
    </w:rPr>
  </w:style>
  <w:style w:type="paragraph" w:customStyle="1" w:styleId="368">
    <w:name w:val="计费规范编写 正文 Char Char Char"/>
    <w:basedOn w:val="1"/>
    <w:link w:val="367"/>
    <w:qFormat/>
    <w:uiPriority w:val="0"/>
    <w:pPr>
      <w:ind w:firstLine="480" w:firstLineChars="200"/>
    </w:pPr>
    <w:rPr>
      <w:rFonts w:ascii="Calibri" w:hAnsi="Calibri"/>
      <w:kern w:val="0"/>
      <w:sz w:val="20"/>
      <w:szCs w:val="24"/>
      <w:lang w:val="zh-CN"/>
    </w:rPr>
  </w:style>
  <w:style w:type="paragraph" w:customStyle="1" w:styleId="369">
    <w:name w:val="表格文本"/>
    <w:basedOn w:val="1"/>
    <w:qFormat/>
    <w:uiPriority w:val="0"/>
    <w:pPr>
      <w:tabs>
        <w:tab w:val="decimal" w:pos="0"/>
      </w:tabs>
      <w:autoSpaceDE w:val="0"/>
      <w:autoSpaceDN w:val="0"/>
      <w:adjustRightInd w:val="0"/>
      <w:jc w:val="left"/>
    </w:pPr>
    <w:rPr>
      <w:rFonts w:ascii="仿宋_GB2312" w:hAnsi="Tahoma" w:eastAsia="仿宋_GB2312"/>
      <w:kern w:val="0"/>
      <w:sz w:val="24"/>
      <w:szCs w:val="21"/>
    </w:rPr>
  </w:style>
  <w:style w:type="paragraph" w:customStyle="1" w:styleId="370">
    <w:name w:val="Char1"/>
    <w:basedOn w:val="1"/>
    <w:qFormat/>
    <w:uiPriority w:val="0"/>
    <w:pPr>
      <w:ind w:firstLine="200" w:firstLineChars="200"/>
      <w:jc w:val="left"/>
    </w:pPr>
    <w:rPr>
      <w:rFonts w:ascii="Tahoma" w:hAnsi="Tahoma"/>
      <w:sz w:val="24"/>
      <w:szCs w:val="24"/>
    </w:rPr>
  </w:style>
  <w:style w:type="paragraph" w:customStyle="1" w:styleId="371">
    <w:name w:val="标题T"/>
    <w:basedOn w:val="6"/>
    <w:next w:val="1"/>
    <w:qFormat/>
    <w:uiPriority w:val="99"/>
    <w:pPr>
      <w:adjustRightInd w:val="0"/>
      <w:snapToGrid w:val="0"/>
      <w:spacing w:line="240" w:lineRule="auto"/>
      <w:ind w:left="1680" w:hanging="420"/>
    </w:pPr>
    <w:rPr>
      <w:rFonts w:ascii="仿宋_GB2312" w:hAnsi="Tahoma" w:eastAsia="楷体_GB2312"/>
      <w:b w:val="0"/>
      <w:bCs w:val="0"/>
    </w:rPr>
  </w:style>
  <w:style w:type="paragraph" w:customStyle="1" w:styleId="372">
    <w:name w:val="2001版正文样式"/>
    <w:basedOn w:val="1"/>
    <w:qFormat/>
    <w:uiPriority w:val="99"/>
    <w:pPr>
      <w:autoSpaceDE w:val="0"/>
      <w:autoSpaceDN w:val="0"/>
      <w:adjustRightInd w:val="0"/>
      <w:snapToGrid w:val="0"/>
      <w:ind w:firstLine="629" w:firstLineChars="242"/>
    </w:pPr>
    <w:rPr>
      <w:rFonts w:ascii="宋体" w:hAnsi="宋体" w:eastAsia="仿宋_GB2312" w:cs="Arial"/>
      <w:spacing w:val="20"/>
      <w:kern w:val="0"/>
      <w:sz w:val="24"/>
    </w:rPr>
  </w:style>
  <w:style w:type="paragraph" w:customStyle="1" w:styleId="373">
    <w:name w:val="Table"/>
    <w:basedOn w:val="1"/>
    <w:qFormat/>
    <w:uiPriority w:val="0"/>
    <w:pPr>
      <w:spacing w:before="40" w:after="40"/>
    </w:pPr>
    <w:rPr>
      <w:rFonts w:ascii="仿宋_GB2312" w:hAnsi="Tahoma" w:eastAsia="仿宋_GB2312"/>
      <w:sz w:val="24"/>
      <w:szCs w:val="24"/>
    </w:rPr>
  </w:style>
  <w:style w:type="paragraph" w:customStyle="1" w:styleId="374">
    <w:name w:val="概要设计 正文"/>
    <w:basedOn w:val="19"/>
    <w:qFormat/>
    <w:uiPriority w:val="99"/>
    <w:pPr>
      <w:spacing w:line="360" w:lineRule="auto"/>
      <w:ind w:firstLine="420"/>
    </w:pPr>
    <w:rPr>
      <w:rFonts w:ascii="仿宋_GB2312" w:hAnsi="Tahoma" w:eastAsia="仿宋_GB2312"/>
    </w:rPr>
  </w:style>
  <w:style w:type="paragraph" w:customStyle="1" w:styleId="375">
    <w:name w:val="正文格式"/>
    <w:basedOn w:val="28"/>
    <w:link w:val="1852"/>
    <w:qFormat/>
    <w:uiPriority w:val="0"/>
    <w:pPr>
      <w:spacing w:line="360" w:lineRule="auto"/>
    </w:pPr>
    <w:rPr>
      <w:rFonts w:ascii="Calibri" w:hAnsi="Calibri"/>
      <w:szCs w:val="20"/>
    </w:rPr>
  </w:style>
  <w:style w:type="paragraph" w:customStyle="1" w:styleId="376">
    <w:name w:val="Char Char Char Char Char Char Char Char Char Char Char Char Char Char Char Char Char Char Char Char Char Char Char1 Char"/>
    <w:basedOn w:val="1"/>
    <w:qFormat/>
    <w:uiPriority w:val="99"/>
    <w:pPr>
      <w:ind w:left="420" w:firstLine="200" w:firstLineChars="200"/>
    </w:pPr>
    <w:rPr>
      <w:rFonts w:ascii="Arial" w:hAnsi="Arial" w:cs="Arial"/>
      <w:szCs w:val="24"/>
    </w:rPr>
  </w:style>
  <w:style w:type="paragraph" w:customStyle="1" w:styleId="377">
    <w:name w:val="默认段落字体 Para Char Char Char Char Char Char Char"/>
    <w:basedOn w:val="1"/>
    <w:qFormat/>
    <w:uiPriority w:val="0"/>
    <w:rPr>
      <w:rFonts w:ascii="Tahoma" w:hAnsi="Tahoma"/>
      <w:sz w:val="24"/>
    </w:rPr>
  </w:style>
  <w:style w:type="paragraph" w:customStyle="1" w:styleId="378">
    <w:name w:val="封面"/>
    <w:basedOn w:val="1"/>
    <w:qFormat/>
    <w:uiPriority w:val="0"/>
    <w:pPr>
      <w:jc w:val="distribute"/>
    </w:pPr>
    <w:rPr>
      <w:kern w:val="28"/>
      <w:sz w:val="24"/>
    </w:rPr>
  </w:style>
  <w:style w:type="paragraph" w:customStyle="1" w:styleId="379">
    <w:name w:val="正文中带正方形项目符号正文"/>
    <w:basedOn w:val="1"/>
    <w:qFormat/>
    <w:uiPriority w:val="99"/>
    <w:pPr>
      <w:tabs>
        <w:tab w:val="left" w:pos="814"/>
      </w:tabs>
      <w:ind w:left="284" w:firstLine="170"/>
    </w:pPr>
    <w:rPr>
      <w:sz w:val="24"/>
    </w:rPr>
  </w:style>
  <w:style w:type="paragraph" w:customStyle="1" w:styleId="380">
    <w:name w:val="CellBody"/>
    <w:basedOn w:val="1"/>
    <w:qFormat/>
    <w:uiPriority w:val="99"/>
    <w:pPr>
      <w:tabs>
        <w:tab w:val="left" w:pos="907"/>
      </w:tabs>
      <w:ind w:left="907" w:hanging="427"/>
      <w:jc w:val="left"/>
    </w:pPr>
    <w:rPr>
      <w:kern w:val="0"/>
      <w:sz w:val="24"/>
    </w:rPr>
  </w:style>
  <w:style w:type="paragraph" w:customStyle="1" w:styleId="381">
    <w:name w:val="样式 标题 4 + 加粗"/>
    <w:basedOn w:val="6"/>
    <w:qFormat/>
    <w:uiPriority w:val="99"/>
    <w:pPr>
      <w:tabs>
        <w:tab w:val="left" w:pos="864"/>
      </w:tabs>
      <w:spacing w:line="374" w:lineRule="auto"/>
      <w:ind w:hanging="420"/>
    </w:pPr>
    <w:rPr>
      <w:rFonts w:ascii="宋体" w:hAnsi="宋体"/>
      <w:b w:val="0"/>
      <w:bCs w:val="0"/>
      <w:sz w:val="30"/>
    </w:rPr>
  </w:style>
  <w:style w:type="paragraph" w:customStyle="1" w:styleId="382">
    <w:name w:val="正文缩减"/>
    <w:basedOn w:val="1"/>
    <w:qFormat/>
    <w:uiPriority w:val="99"/>
    <w:pPr>
      <w:spacing w:line="300" w:lineRule="auto"/>
      <w:ind w:firstLine="420" w:firstLineChars="200"/>
    </w:pPr>
    <w:rPr>
      <w:szCs w:val="24"/>
    </w:rPr>
  </w:style>
  <w:style w:type="paragraph" w:customStyle="1" w:styleId="383">
    <w:name w:val="样式 标题 4 + 左侧:  0 厘米 首行缩进:  0 厘米 行距: 1.5 倍行距"/>
    <w:basedOn w:val="6"/>
    <w:qFormat/>
    <w:uiPriority w:val="99"/>
    <w:pPr>
      <w:tabs>
        <w:tab w:val="left" w:pos="720"/>
      </w:tabs>
      <w:spacing w:line="374" w:lineRule="auto"/>
      <w:ind w:left="720" w:hanging="720"/>
      <w:outlineLvl w:val="2"/>
    </w:pPr>
    <w:rPr>
      <w:rFonts w:ascii="宋体" w:hAnsi="宋体" w:cs="宋体"/>
      <w:bCs w:val="0"/>
      <w:sz w:val="30"/>
      <w:szCs w:val="20"/>
    </w:rPr>
  </w:style>
  <w:style w:type="paragraph" w:customStyle="1" w:styleId="384">
    <w:name w:val="样式 标题 3h3heading 3h31heading 31h32heading 32h311heading ..."/>
    <w:basedOn w:val="1"/>
    <w:qFormat/>
    <w:uiPriority w:val="99"/>
    <w:rPr>
      <w:sz w:val="24"/>
    </w:rPr>
  </w:style>
  <w:style w:type="paragraph" w:customStyle="1" w:styleId="385">
    <w:name w:val="样式 标题 1 + 行距: 1.5 倍行距"/>
    <w:basedOn w:val="3"/>
    <w:qFormat/>
    <w:uiPriority w:val="99"/>
    <w:pPr>
      <w:spacing w:before="120"/>
    </w:pPr>
    <w:rPr>
      <w:rFonts w:ascii="宋体" w:hAnsi="宋体" w:cs="宋体"/>
      <w:color w:val="000000"/>
      <w:kern w:val="0"/>
    </w:rPr>
  </w:style>
  <w:style w:type="paragraph" w:customStyle="1" w:styleId="386">
    <w:name w:val="样式 标题 2H2Heading 2 HiddenHeading 2 CCBSh22nd levelHeader 2..."/>
    <w:basedOn w:val="4"/>
    <w:qFormat/>
    <w:uiPriority w:val="99"/>
    <w:pPr>
      <w:keepNext w:val="0"/>
      <w:keepLines w:val="0"/>
      <w:adjustRightInd w:val="0"/>
      <w:spacing w:before="120" w:after="100" w:afterAutospacing="1"/>
      <w:jc w:val="left"/>
    </w:pPr>
    <w:rPr>
      <w:rFonts w:ascii="Times New Roman" w:hAnsi="Times New Roman" w:cs="宋体"/>
      <w:sz w:val="36"/>
      <w:szCs w:val="36"/>
    </w:rPr>
  </w:style>
  <w:style w:type="paragraph" w:customStyle="1" w:styleId="387">
    <w:name w:val="编号"/>
    <w:basedOn w:val="1"/>
    <w:qFormat/>
    <w:uiPriority w:val="0"/>
    <w:pPr>
      <w:tabs>
        <w:tab w:val="left" w:pos="567"/>
      </w:tabs>
      <w:ind w:firstLine="567"/>
    </w:pPr>
    <w:rPr>
      <w:b/>
      <w:sz w:val="24"/>
      <w:szCs w:val="24"/>
    </w:rPr>
  </w:style>
  <w:style w:type="paragraph" w:customStyle="1" w:styleId="388">
    <w:name w:val="表格正文（左对齐）"/>
    <w:basedOn w:val="1"/>
    <w:qFormat/>
    <w:uiPriority w:val="99"/>
    <w:pPr>
      <w:autoSpaceDE w:val="0"/>
      <w:autoSpaceDN w:val="0"/>
      <w:adjustRightInd w:val="0"/>
      <w:snapToGrid w:val="0"/>
      <w:jc w:val="left"/>
    </w:pPr>
    <w:rPr>
      <w:rFonts w:ascii="宋体"/>
      <w:b/>
      <w:color w:val="000000"/>
      <w:kern w:val="0"/>
      <w:sz w:val="28"/>
    </w:rPr>
  </w:style>
  <w:style w:type="paragraph" w:customStyle="1" w:styleId="389">
    <w:name w:val="Char4"/>
    <w:basedOn w:val="22"/>
    <w:qFormat/>
    <w:uiPriority w:val="99"/>
    <w:pPr>
      <w:shd w:val="clear" w:color="auto" w:fill="000080"/>
      <w:ind w:firstLine="200" w:firstLineChars="200"/>
      <w:jc w:val="left"/>
    </w:pPr>
    <w:rPr>
      <w:rFonts w:ascii="Tahoma" w:hAnsi="Tahoma" w:eastAsia="黑体" w:cs="Tahoma"/>
      <w:sz w:val="28"/>
      <w:szCs w:val="24"/>
    </w:rPr>
  </w:style>
  <w:style w:type="paragraph" w:customStyle="1" w:styleId="390">
    <w:name w:val="条目1_My"/>
    <w:basedOn w:val="1"/>
    <w:qFormat/>
    <w:uiPriority w:val="99"/>
    <w:pPr>
      <w:numPr>
        <w:ilvl w:val="0"/>
        <w:numId w:val="22"/>
      </w:numPr>
    </w:pPr>
    <w:rPr>
      <w:rFonts w:ascii="Verdana" w:hAnsi="Verdana"/>
      <w:sz w:val="24"/>
    </w:rPr>
  </w:style>
  <w:style w:type="paragraph" w:customStyle="1" w:styleId="391">
    <w:name w:val="SRS正文"/>
    <w:basedOn w:val="1"/>
    <w:qFormat/>
    <w:uiPriority w:val="99"/>
    <w:pPr>
      <w:spacing w:beforeLines="50"/>
    </w:pPr>
    <w:rPr>
      <w:sz w:val="24"/>
      <w:szCs w:val="24"/>
    </w:rPr>
  </w:style>
  <w:style w:type="paragraph" w:customStyle="1" w:styleId="392">
    <w:name w:val="Char Char1 Char Char Char"/>
    <w:basedOn w:val="1"/>
    <w:qFormat/>
    <w:uiPriority w:val="99"/>
    <w:pPr>
      <w:ind w:left="720"/>
      <w:jc w:val="left"/>
    </w:pPr>
    <w:rPr>
      <w:rFonts w:ascii="Verdana" w:hAnsi="Verdana" w:eastAsia="黑体"/>
      <w:kern w:val="0"/>
      <w:sz w:val="24"/>
      <w:szCs w:val="28"/>
      <w:lang w:eastAsia="en-US"/>
    </w:rPr>
  </w:style>
  <w:style w:type="paragraph" w:customStyle="1" w:styleId="393">
    <w:name w:val="图号"/>
    <w:basedOn w:val="1"/>
    <w:qFormat/>
    <w:uiPriority w:val="99"/>
    <w:pPr>
      <w:numPr>
        <w:ilvl w:val="0"/>
        <w:numId w:val="23"/>
      </w:numPr>
      <w:autoSpaceDE w:val="0"/>
      <w:autoSpaceDN w:val="0"/>
      <w:adjustRightInd w:val="0"/>
      <w:spacing w:before="105"/>
      <w:jc w:val="center"/>
    </w:pPr>
    <w:rPr>
      <w:kern w:val="0"/>
      <w:szCs w:val="21"/>
    </w:rPr>
  </w:style>
  <w:style w:type="paragraph" w:customStyle="1" w:styleId="394">
    <w:name w:val="Char Char Char Char Char Char1 Char"/>
    <w:basedOn w:val="1"/>
    <w:qFormat/>
    <w:uiPriority w:val="99"/>
    <w:pPr>
      <w:ind w:firstLine="200" w:firstLineChars="200"/>
      <w:jc w:val="left"/>
    </w:pPr>
    <w:rPr>
      <w:rFonts w:ascii="Tahoma" w:hAnsi="Tahoma"/>
      <w:sz w:val="24"/>
    </w:rPr>
  </w:style>
  <w:style w:type="paragraph" w:customStyle="1" w:styleId="395">
    <w:name w:val="1）编号"/>
    <w:qFormat/>
    <w:uiPriority w:val="99"/>
    <w:pPr>
      <w:numPr>
        <w:ilvl w:val="0"/>
        <w:numId w:val="24"/>
      </w:numPr>
      <w:spacing w:before="260" w:after="260" w:line="360" w:lineRule="auto"/>
      <w:ind w:hanging="472" w:hangingChars="472"/>
      <w:jc w:val="both"/>
    </w:pPr>
    <w:rPr>
      <w:rFonts w:ascii="宋体" w:hAnsi="宋体" w:eastAsia="宋体" w:cs="宋体"/>
      <w:sz w:val="24"/>
      <w:lang w:val="en-GB" w:eastAsia="zh-CN" w:bidi="ar-SA"/>
    </w:rPr>
  </w:style>
  <w:style w:type="paragraph" w:customStyle="1" w:styleId="396">
    <w:name w:val="标准标题一"/>
    <w:basedOn w:val="1"/>
    <w:qFormat/>
    <w:uiPriority w:val="99"/>
    <w:pPr>
      <w:numPr>
        <w:ilvl w:val="0"/>
        <w:numId w:val="25"/>
      </w:numPr>
      <w:spacing w:line="480" w:lineRule="atLeast"/>
    </w:pPr>
    <w:rPr>
      <w:rFonts w:eastAsia="黑体"/>
      <w:b/>
      <w:sz w:val="32"/>
    </w:rPr>
  </w:style>
  <w:style w:type="paragraph" w:customStyle="1" w:styleId="397">
    <w:name w:val="标准标题二"/>
    <w:basedOn w:val="396"/>
    <w:qFormat/>
    <w:uiPriority w:val="99"/>
    <w:pPr>
      <w:numPr>
        <w:ilvl w:val="1"/>
      </w:numPr>
    </w:pPr>
    <w:rPr>
      <w:sz w:val="30"/>
    </w:rPr>
  </w:style>
  <w:style w:type="paragraph" w:customStyle="1" w:styleId="398">
    <w:name w:val="标准标题三"/>
    <w:basedOn w:val="397"/>
    <w:qFormat/>
    <w:uiPriority w:val="99"/>
    <w:pPr>
      <w:numPr>
        <w:ilvl w:val="2"/>
      </w:numPr>
    </w:pPr>
    <w:rPr>
      <w:sz w:val="28"/>
    </w:rPr>
  </w:style>
  <w:style w:type="character" w:customStyle="1" w:styleId="399">
    <w:name w:val="插图说明 Char"/>
    <w:link w:val="150"/>
    <w:qFormat/>
    <w:locked/>
    <w:uiPriority w:val="99"/>
    <w:rPr>
      <w:rFonts w:ascii="Times New Roman" w:hAnsi="Times New Roman" w:eastAsia="黑体" w:cs="Times New Roman"/>
      <w:kern w:val="0"/>
      <w:sz w:val="24"/>
      <w:szCs w:val="20"/>
    </w:rPr>
  </w:style>
  <w:style w:type="paragraph" w:customStyle="1" w:styleId="400">
    <w:name w:val="正文(缩进)"/>
    <w:basedOn w:val="1"/>
    <w:qFormat/>
    <w:uiPriority w:val="99"/>
    <w:pPr>
      <w:spacing w:before="120" w:line="400" w:lineRule="exact"/>
      <w:ind w:firstLine="200" w:firstLineChars="200"/>
    </w:pPr>
    <w:rPr>
      <w:sz w:val="24"/>
      <w:szCs w:val="24"/>
    </w:rPr>
  </w:style>
  <w:style w:type="paragraph" w:customStyle="1" w:styleId="401">
    <w:name w:val="Char1 Char Char"/>
    <w:basedOn w:val="1"/>
    <w:qFormat/>
    <w:uiPriority w:val="99"/>
    <w:rPr>
      <w:rFonts w:ascii="Tahoma" w:hAnsi="Tahoma"/>
      <w:sz w:val="24"/>
    </w:rPr>
  </w:style>
  <w:style w:type="paragraph" w:customStyle="1" w:styleId="402">
    <w:name w:val="Style Heading 4H4Ref Heading 1rh1Heading sqlsect 1.2.3.4bulle...1"/>
    <w:basedOn w:val="6"/>
    <w:qFormat/>
    <w:uiPriority w:val="99"/>
    <w:pPr>
      <w:tabs>
        <w:tab w:val="left" w:pos="864"/>
      </w:tabs>
      <w:spacing w:before="100" w:after="100" w:line="374" w:lineRule="auto"/>
      <w:ind w:hanging="420"/>
    </w:pPr>
    <w:rPr>
      <w:rFonts w:ascii="宋体" w:hAnsi="宋体" w:cs="宋体"/>
      <w:szCs w:val="20"/>
    </w:rPr>
  </w:style>
  <w:style w:type="paragraph" w:customStyle="1" w:styleId="403">
    <w:name w:val="默认段落字体 Para Char Char Char Char Char Char Char Char Char Char Char Char Char Char"/>
    <w:next w:val="1"/>
    <w:qFormat/>
    <w:uiPriority w:val="99"/>
    <w:pPr>
      <w:keepNext/>
      <w:keepLines/>
      <w:tabs>
        <w:tab w:val="left" w:pos="3360"/>
      </w:tabs>
      <w:snapToGrid w:val="0"/>
      <w:spacing w:before="240" w:after="240" w:line="415" w:lineRule="auto"/>
      <w:ind w:left="3360" w:hanging="420" w:hangingChars="472"/>
      <w:jc w:val="both"/>
      <w:outlineLvl w:val="7"/>
    </w:pPr>
    <w:rPr>
      <w:rFonts w:ascii="Arial" w:hAnsi="Arial" w:eastAsia="黑体" w:cs="Arial"/>
      <w:sz w:val="21"/>
      <w:szCs w:val="21"/>
      <w:lang w:val="en-US" w:eastAsia="zh-CN" w:bidi="ar-SA"/>
    </w:rPr>
  </w:style>
  <w:style w:type="paragraph" w:customStyle="1" w:styleId="404">
    <w:name w:val="圆点列表1（Alt+A）"/>
    <w:basedOn w:val="1"/>
    <w:qFormat/>
    <w:uiPriority w:val="99"/>
    <w:pPr>
      <w:tabs>
        <w:tab w:val="left" w:pos="720"/>
      </w:tabs>
      <w:ind w:left="720" w:hanging="360"/>
    </w:pPr>
    <w:rPr>
      <w:rFonts w:ascii="宋体"/>
      <w:sz w:val="24"/>
    </w:rPr>
  </w:style>
  <w:style w:type="paragraph" w:customStyle="1" w:styleId="405">
    <w:name w:val="默认段落字体 Para Char Char Char Char Char Char Char Char Char1 Char Char Char Char"/>
    <w:basedOn w:val="22"/>
    <w:qFormat/>
    <w:uiPriority w:val="0"/>
    <w:pPr>
      <w:shd w:val="clear" w:color="auto" w:fill="000080"/>
    </w:pPr>
    <w:rPr>
      <w:rFonts w:ascii="Tahoma" w:hAnsi="Tahoma" w:cs="Tahoma"/>
      <w:sz w:val="24"/>
      <w:szCs w:val="24"/>
    </w:rPr>
  </w:style>
  <w:style w:type="character" w:customStyle="1" w:styleId="406">
    <w:name w:val="正文字缩2字 Char"/>
    <w:link w:val="407"/>
    <w:qFormat/>
    <w:locked/>
    <w:uiPriority w:val="0"/>
    <w:rPr>
      <w:sz w:val="24"/>
      <w:szCs w:val="24"/>
    </w:rPr>
  </w:style>
  <w:style w:type="paragraph" w:customStyle="1" w:styleId="407">
    <w:name w:val="正文字缩2字"/>
    <w:basedOn w:val="1"/>
    <w:link w:val="406"/>
    <w:qFormat/>
    <w:uiPriority w:val="0"/>
    <w:pPr>
      <w:adjustRightInd w:val="0"/>
      <w:spacing w:before="60" w:after="60"/>
      <w:ind w:left="200" w:leftChars="200" w:firstLine="200" w:firstLineChars="200"/>
    </w:pPr>
    <w:rPr>
      <w:rFonts w:ascii="Calibri" w:hAnsi="Calibri"/>
      <w:kern w:val="0"/>
      <w:sz w:val="24"/>
      <w:szCs w:val="24"/>
      <w:lang w:val="zh-CN"/>
    </w:rPr>
  </w:style>
  <w:style w:type="paragraph" w:customStyle="1" w:styleId="408">
    <w:name w:val="Char Char1 Char Char1 Char Char1"/>
    <w:basedOn w:val="1"/>
    <w:qFormat/>
    <w:uiPriority w:val="99"/>
    <w:rPr>
      <w:sz w:val="24"/>
      <w:szCs w:val="24"/>
    </w:rPr>
  </w:style>
  <w:style w:type="paragraph" w:customStyle="1" w:styleId="409">
    <w:name w:val="Char Char1 Char Char1 Char Char1 Char Char Char"/>
    <w:basedOn w:val="1"/>
    <w:qFormat/>
    <w:uiPriority w:val="99"/>
    <w:rPr>
      <w:sz w:val="24"/>
      <w:szCs w:val="24"/>
    </w:rPr>
  </w:style>
  <w:style w:type="paragraph" w:customStyle="1" w:styleId="410">
    <w:name w:val="样式 两端对齐"/>
    <w:basedOn w:val="1"/>
    <w:qFormat/>
    <w:uiPriority w:val="99"/>
    <w:pPr>
      <w:ind w:firstLine="200" w:firstLineChars="200"/>
    </w:pPr>
    <w:rPr>
      <w:rFonts w:ascii="宋体" w:cs="宋体"/>
      <w:kern w:val="0"/>
      <w:sz w:val="24"/>
    </w:rPr>
  </w:style>
  <w:style w:type="paragraph" w:customStyle="1" w:styleId="411">
    <w:name w:val="样式 标题 5Alt+5dashdsddH5h5Block LabelPIM 5 + 小四"/>
    <w:basedOn w:val="7"/>
    <w:qFormat/>
    <w:uiPriority w:val="99"/>
    <w:pPr>
      <w:keepNext w:val="0"/>
      <w:keepLines w:val="0"/>
      <w:tabs>
        <w:tab w:val="left" w:pos="480"/>
        <w:tab w:val="left" w:pos="1368"/>
      </w:tabs>
      <w:spacing w:before="120" w:after="100" w:afterAutospacing="1"/>
      <w:ind w:left="1368" w:hanging="420"/>
      <w:jc w:val="left"/>
    </w:pPr>
    <w:rPr>
      <w:rFonts w:ascii="宋体" w:hAnsi="宋体"/>
      <w:b w:val="0"/>
      <w:i/>
      <w:szCs w:val="24"/>
    </w:rPr>
  </w:style>
  <w:style w:type="paragraph" w:customStyle="1" w:styleId="412">
    <w:name w:val="正文1级"/>
    <w:qFormat/>
    <w:uiPriority w:val="99"/>
    <w:pPr>
      <w:widowControl w:val="0"/>
      <w:numPr>
        <w:ilvl w:val="1"/>
        <w:numId w:val="26"/>
      </w:numPr>
      <w:spacing w:before="260" w:after="60" w:line="400" w:lineRule="exact"/>
      <w:ind w:hanging="472" w:hangingChars="472"/>
      <w:jc w:val="both"/>
    </w:pPr>
    <w:rPr>
      <w:rFonts w:ascii="Times New Roman" w:hAnsi="Times New Roman" w:eastAsia="宋体" w:cs="Times New Roman"/>
      <w:bCs/>
      <w:kern w:val="44"/>
      <w:sz w:val="24"/>
      <w:szCs w:val="44"/>
      <w:lang w:val="en-US" w:eastAsia="zh-CN" w:bidi="ar-SA"/>
    </w:rPr>
  </w:style>
  <w:style w:type="paragraph" w:customStyle="1" w:styleId="413">
    <w:name w:val="正文2级"/>
    <w:qFormat/>
    <w:uiPriority w:val="99"/>
    <w:pPr>
      <w:widowControl w:val="0"/>
      <w:numPr>
        <w:ilvl w:val="3"/>
        <w:numId w:val="26"/>
      </w:numPr>
      <w:spacing w:before="260" w:after="60" w:line="400" w:lineRule="exact"/>
      <w:ind w:hanging="472" w:hangingChars="472"/>
      <w:jc w:val="both"/>
    </w:pPr>
    <w:rPr>
      <w:rFonts w:ascii="Times New Roman" w:hAnsi="Times New Roman" w:eastAsia="宋体" w:cs="Times New Roman"/>
      <w:bCs/>
      <w:kern w:val="44"/>
      <w:sz w:val="24"/>
      <w:szCs w:val="44"/>
      <w:lang w:val="en-US" w:eastAsia="zh-CN" w:bidi="ar-SA"/>
    </w:rPr>
  </w:style>
  <w:style w:type="paragraph" w:customStyle="1" w:styleId="414">
    <w:name w:val="编号3级"/>
    <w:qFormat/>
    <w:uiPriority w:val="99"/>
    <w:pPr>
      <w:numPr>
        <w:ilvl w:val="4"/>
        <w:numId w:val="26"/>
      </w:numPr>
      <w:spacing w:before="260" w:after="260" w:line="400" w:lineRule="exact"/>
      <w:ind w:hanging="472" w:hangingChars="472"/>
      <w:jc w:val="both"/>
    </w:pPr>
    <w:rPr>
      <w:rFonts w:ascii="Times New Roman" w:hAnsi="Times New Roman" w:eastAsia="宋体" w:cs="Times New Roman"/>
      <w:kern w:val="2"/>
      <w:sz w:val="24"/>
      <w:szCs w:val="24"/>
      <w:lang w:val="en-US" w:eastAsia="zh-CN" w:bidi="ar-SA"/>
    </w:rPr>
  </w:style>
  <w:style w:type="paragraph" w:customStyle="1" w:styleId="415">
    <w:name w:val="编号1级"/>
    <w:qFormat/>
    <w:uiPriority w:val="99"/>
    <w:pPr>
      <w:numPr>
        <w:ilvl w:val="0"/>
        <w:numId w:val="26"/>
      </w:numPr>
      <w:spacing w:before="260" w:after="260" w:afterLines="30" w:line="400" w:lineRule="exact"/>
      <w:ind w:hanging="472" w:hangingChars="472"/>
      <w:jc w:val="both"/>
      <w:outlineLvl w:val="8"/>
    </w:pPr>
    <w:rPr>
      <w:rFonts w:ascii="Times New Roman" w:hAnsi="Times New Roman" w:eastAsia="宋体" w:cs="Times New Roman"/>
      <w:b/>
      <w:kern w:val="2"/>
      <w:sz w:val="24"/>
      <w:szCs w:val="28"/>
      <w:lang w:val="en-US" w:eastAsia="zh-CN" w:bidi="ar-SA"/>
    </w:rPr>
  </w:style>
  <w:style w:type="paragraph" w:customStyle="1" w:styleId="416">
    <w:name w:val="编号2级"/>
    <w:qFormat/>
    <w:uiPriority w:val="99"/>
    <w:pPr>
      <w:numPr>
        <w:ilvl w:val="2"/>
        <w:numId w:val="26"/>
      </w:numPr>
      <w:spacing w:before="260" w:after="260" w:afterLines="20" w:line="400" w:lineRule="exact"/>
      <w:ind w:hanging="472" w:hangingChars="472"/>
      <w:jc w:val="both"/>
    </w:pPr>
    <w:rPr>
      <w:rFonts w:ascii="Times New Roman" w:hAnsi="Times New Roman" w:eastAsia="宋体" w:cs="Times New Roman"/>
      <w:kern w:val="2"/>
      <w:sz w:val="24"/>
      <w:szCs w:val="24"/>
      <w:lang w:val="en-US" w:eastAsia="zh-CN" w:bidi="ar-SA"/>
    </w:rPr>
  </w:style>
  <w:style w:type="paragraph" w:customStyle="1" w:styleId="417">
    <w:name w:val="正文3级"/>
    <w:qFormat/>
    <w:uiPriority w:val="99"/>
    <w:pPr>
      <w:widowControl w:val="0"/>
      <w:numPr>
        <w:ilvl w:val="5"/>
        <w:numId w:val="26"/>
      </w:numPr>
      <w:spacing w:before="260" w:after="60" w:line="400" w:lineRule="exact"/>
      <w:ind w:hanging="472" w:hangingChars="472"/>
      <w:jc w:val="both"/>
    </w:pPr>
    <w:rPr>
      <w:rFonts w:ascii="Times New Roman" w:hAnsi="Times New Roman" w:eastAsia="宋体" w:cs="Times New Roman"/>
      <w:bCs/>
      <w:kern w:val="44"/>
      <w:sz w:val="24"/>
      <w:szCs w:val="44"/>
      <w:lang w:val="en-US" w:eastAsia="zh-CN" w:bidi="ar-SA"/>
    </w:rPr>
  </w:style>
  <w:style w:type="character" w:customStyle="1" w:styleId="418">
    <w:name w:val="表后 Char"/>
    <w:link w:val="419"/>
    <w:qFormat/>
    <w:locked/>
    <w:uiPriority w:val="0"/>
    <w:rPr>
      <w:rFonts w:ascii="宋体" w:hAnsi="宋体"/>
      <w:color w:val="000000"/>
      <w:kern w:val="2"/>
      <w:sz w:val="21"/>
      <w:szCs w:val="24"/>
      <w:lang w:val="en-US" w:eastAsia="zh-CN" w:bidi="ar-SA"/>
    </w:rPr>
  </w:style>
  <w:style w:type="paragraph" w:customStyle="1" w:styleId="419">
    <w:name w:val="表后"/>
    <w:next w:val="67"/>
    <w:link w:val="418"/>
    <w:qFormat/>
    <w:uiPriority w:val="0"/>
    <w:pPr>
      <w:spacing w:before="260" w:after="260" w:line="415" w:lineRule="auto"/>
      <w:ind w:hanging="992" w:hangingChars="472"/>
      <w:jc w:val="both"/>
    </w:pPr>
    <w:rPr>
      <w:rFonts w:ascii="宋体" w:hAnsi="宋体" w:eastAsia="宋体" w:cs="Times New Roman"/>
      <w:color w:val="000000"/>
      <w:kern w:val="2"/>
      <w:sz w:val="21"/>
      <w:szCs w:val="24"/>
      <w:lang w:val="en-US" w:eastAsia="zh-CN" w:bidi="ar-SA"/>
    </w:rPr>
  </w:style>
  <w:style w:type="character" w:customStyle="1" w:styleId="420">
    <w:name w:val="表内 Char"/>
    <w:link w:val="421"/>
    <w:qFormat/>
    <w:locked/>
    <w:uiPriority w:val="0"/>
    <w:rPr>
      <w:rFonts w:ascii="宋体" w:hAnsi="宋体" w:cs="宋体"/>
      <w:kern w:val="2"/>
      <w:sz w:val="21"/>
      <w:szCs w:val="22"/>
      <w:lang w:val="en-US" w:eastAsia="zh-CN" w:bidi="ar-SA"/>
    </w:rPr>
  </w:style>
  <w:style w:type="paragraph" w:customStyle="1" w:styleId="421">
    <w:name w:val="表内"/>
    <w:next w:val="419"/>
    <w:link w:val="420"/>
    <w:qFormat/>
    <w:uiPriority w:val="0"/>
    <w:pPr>
      <w:spacing w:before="260" w:after="260" w:line="415" w:lineRule="auto"/>
      <w:ind w:hanging="992" w:hangingChars="472"/>
      <w:jc w:val="center"/>
    </w:pPr>
    <w:rPr>
      <w:rFonts w:ascii="宋体" w:hAnsi="宋体" w:eastAsia="宋体" w:cs="宋体"/>
      <w:kern w:val="2"/>
      <w:sz w:val="21"/>
      <w:szCs w:val="22"/>
      <w:lang w:val="en-US" w:eastAsia="zh-CN" w:bidi="ar-SA"/>
    </w:rPr>
  </w:style>
  <w:style w:type="character" w:customStyle="1" w:styleId="422">
    <w:name w:val="正文缩进(ALT+Z) Char"/>
    <w:link w:val="423"/>
    <w:qFormat/>
    <w:locked/>
    <w:uiPriority w:val="0"/>
    <w:rPr>
      <w:sz w:val="24"/>
      <w:szCs w:val="24"/>
    </w:rPr>
  </w:style>
  <w:style w:type="paragraph" w:customStyle="1" w:styleId="423">
    <w:name w:val="正文缩进(ALT+Z)"/>
    <w:basedOn w:val="1"/>
    <w:link w:val="422"/>
    <w:qFormat/>
    <w:uiPriority w:val="0"/>
    <w:pPr>
      <w:ind w:firstLine="200" w:firstLineChars="200"/>
    </w:pPr>
    <w:rPr>
      <w:rFonts w:ascii="Calibri" w:hAnsi="Calibri"/>
      <w:kern w:val="0"/>
      <w:sz w:val="24"/>
      <w:szCs w:val="24"/>
      <w:lang w:val="zh-CN"/>
    </w:rPr>
  </w:style>
  <w:style w:type="paragraph" w:customStyle="1" w:styleId="424">
    <w:name w:val="一级标题"/>
    <w:qFormat/>
    <w:uiPriority w:val="99"/>
    <w:pPr>
      <w:numPr>
        <w:ilvl w:val="0"/>
        <w:numId w:val="27"/>
      </w:numPr>
      <w:spacing w:before="260" w:after="260" w:line="480" w:lineRule="auto"/>
      <w:ind w:left="425" w:hanging="425" w:hangingChars="472"/>
      <w:jc w:val="both"/>
    </w:pPr>
    <w:rPr>
      <w:rFonts w:ascii="Times New Roman" w:hAnsi="Times New Roman" w:eastAsia="宋体" w:cs="Times New Roman"/>
      <w:b/>
      <w:bCs/>
      <w:kern w:val="44"/>
      <w:sz w:val="24"/>
      <w:szCs w:val="24"/>
      <w:lang w:val="en-US" w:eastAsia="zh-CN" w:bidi="ar-SA"/>
    </w:rPr>
  </w:style>
  <w:style w:type="paragraph" w:customStyle="1" w:styleId="425">
    <w:name w:val="Char Char Char1"/>
    <w:basedOn w:val="1"/>
    <w:qFormat/>
    <w:uiPriority w:val="99"/>
    <w:pPr>
      <w:ind w:firstLine="200" w:firstLineChars="200"/>
      <w:jc w:val="left"/>
    </w:pPr>
    <w:rPr>
      <w:rFonts w:ascii="Tahoma" w:hAnsi="Tahoma"/>
      <w:sz w:val="24"/>
    </w:rPr>
  </w:style>
  <w:style w:type="paragraph" w:customStyle="1" w:styleId="426">
    <w:name w:val="Char Char3 Char Char Char Char Char Char Char"/>
    <w:basedOn w:val="1"/>
    <w:qFormat/>
    <w:uiPriority w:val="99"/>
    <w:rPr>
      <w:rFonts w:ascii="Tahoma" w:hAnsi="Tahoma"/>
      <w:sz w:val="24"/>
    </w:rPr>
  </w:style>
  <w:style w:type="paragraph" w:customStyle="1" w:styleId="427">
    <w:name w:val="默认段落字体 Para Char Char Char Char Char Char Char Char Char Char Char Char Char Char Char Char"/>
    <w:basedOn w:val="1"/>
    <w:qFormat/>
    <w:uiPriority w:val="99"/>
    <w:rPr>
      <w:rFonts w:ascii="Tahoma" w:hAnsi="Tahoma"/>
      <w:sz w:val="24"/>
    </w:rPr>
  </w:style>
  <w:style w:type="paragraph" w:customStyle="1" w:styleId="428">
    <w:name w:val="Char Char Char Char Char Char Char Char Char Char Char Char Char Char Char Char Char1 Char"/>
    <w:basedOn w:val="1"/>
    <w:qFormat/>
    <w:uiPriority w:val="99"/>
    <w:rPr>
      <w:rFonts w:ascii="Tahoma" w:hAnsi="Tahoma" w:eastAsia="黑体"/>
      <w:sz w:val="30"/>
    </w:rPr>
  </w:style>
  <w:style w:type="paragraph" w:customStyle="1" w:styleId="429">
    <w:name w:val="默认段落字体 Para Char Char Char Char Char Char Char Char Char Char Char Char Char Char Char Char Char Char Char Char Char Char Char Char Char Char Char Char Char"/>
    <w:basedOn w:val="22"/>
    <w:qFormat/>
    <w:uiPriority w:val="99"/>
    <w:pPr>
      <w:shd w:val="clear" w:color="auto" w:fill="000080"/>
    </w:pPr>
    <w:rPr>
      <w:rFonts w:ascii="Tahoma" w:hAnsi="Tahoma" w:cs="Tahoma"/>
      <w:sz w:val="24"/>
      <w:szCs w:val="24"/>
    </w:rPr>
  </w:style>
  <w:style w:type="paragraph" w:customStyle="1" w:styleId="430">
    <w:name w:val="Char1 Char Char Char"/>
    <w:basedOn w:val="22"/>
    <w:qFormat/>
    <w:uiPriority w:val="99"/>
    <w:pPr>
      <w:shd w:val="clear" w:color="auto" w:fill="000080"/>
      <w:ind w:firstLine="200" w:firstLineChars="200"/>
      <w:jc w:val="left"/>
    </w:pPr>
    <w:rPr>
      <w:rFonts w:ascii="Tahoma" w:hAnsi="Tahoma" w:cs="Tahoma"/>
      <w:sz w:val="24"/>
      <w:szCs w:val="24"/>
    </w:rPr>
  </w:style>
  <w:style w:type="paragraph" w:customStyle="1" w:styleId="431">
    <w:name w:val="样式 标题 2 + 左侧:  1 字符 右侧:  1 字符"/>
    <w:basedOn w:val="4"/>
    <w:qFormat/>
    <w:uiPriority w:val="99"/>
    <w:pPr>
      <w:keepNext w:val="0"/>
      <w:keepLines w:val="0"/>
      <w:spacing w:line="415" w:lineRule="auto"/>
      <w:ind w:left="210" w:leftChars="100" w:right="210" w:rightChars="100"/>
    </w:pPr>
    <w:rPr>
      <w:rFonts w:ascii="Arial" w:hAnsi="宋体" w:eastAsia="黑体" w:cs="宋体"/>
      <w:szCs w:val="24"/>
    </w:rPr>
  </w:style>
  <w:style w:type="character" w:customStyle="1" w:styleId="432">
    <w:name w:val="样式2 Char"/>
    <w:link w:val="433"/>
    <w:qFormat/>
    <w:locked/>
    <w:uiPriority w:val="0"/>
    <w:rPr>
      <w:sz w:val="24"/>
      <w:szCs w:val="24"/>
    </w:rPr>
  </w:style>
  <w:style w:type="paragraph" w:customStyle="1" w:styleId="433">
    <w:name w:val="样式2"/>
    <w:basedOn w:val="13"/>
    <w:link w:val="432"/>
    <w:qFormat/>
    <w:uiPriority w:val="0"/>
    <w:pPr>
      <w:ind w:left="2520" w:leftChars="1200" w:firstLine="482"/>
      <w:jc w:val="both"/>
    </w:pPr>
    <w:rPr>
      <w:rFonts w:cs="Times New Roman"/>
      <w:kern w:val="0"/>
      <w:sz w:val="24"/>
      <w:szCs w:val="24"/>
      <w:lang w:val="zh-CN"/>
    </w:rPr>
  </w:style>
  <w:style w:type="paragraph" w:customStyle="1" w:styleId="434">
    <w:name w:val="封面表格"/>
    <w:qFormat/>
    <w:uiPriority w:val="99"/>
    <w:pPr>
      <w:spacing w:before="260" w:after="260" w:line="480" w:lineRule="auto"/>
      <w:ind w:hanging="992" w:hangingChars="472"/>
      <w:jc w:val="center"/>
    </w:pPr>
    <w:rPr>
      <w:rFonts w:ascii="Times New Roman" w:hAnsi="Times New Roman" w:eastAsia="宋体" w:cs="Times New Roman"/>
      <w:sz w:val="28"/>
      <w:lang w:val="en-US" w:eastAsia="zh-CN" w:bidi="ar-SA"/>
    </w:rPr>
  </w:style>
  <w:style w:type="paragraph" w:customStyle="1" w:styleId="435">
    <w:name w:val="段落缩进"/>
    <w:qFormat/>
    <w:uiPriority w:val="99"/>
    <w:pPr>
      <w:spacing w:before="260" w:after="120" w:line="360" w:lineRule="auto"/>
      <w:ind w:hanging="472" w:hangingChars="472"/>
      <w:jc w:val="both"/>
    </w:pPr>
    <w:rPr>
      <w:rFonts w:ascii="Times New Roman" w:hAnsi="Times New Roman" w:eastAsia="宋体" w:cs="Times New Roman"/>
      <w:sz w:val="24"/>
      <w:lang w:val="en-US" w:eastAsia="zh-CN" w:bidi="ar-SA"/>
    </w:rPr>
  </w:style>
  <w:style w:type="paragraph" w:customStyle="1" w:styleId="436">
    <w:name w:val="正文缩进2文字 Char Char Char Char"/>
    <w:basedOn w:val="1"/>
    <w:qFormat/>
    <w:uiPriority w:val="99"/>
    <w:pPr>
      <w:spacing w:beforeLines="50" w:afterLines="50"/>
      <w:ind w:firstLine="200" w:firstLineChars="200"/>
    </w:pPr>
    <w:rPr>
      <w:sz w:val="24"/>
      <w:szCs w:val="24"/>
    </w:rPr>
  </w:style>
  <w:style w:type="paragraph" w:customStyle="1" w:styleId="437">
    <w:name w:val="Char Char1"/>
    <w:basedOn w:val="1"/>
    <w:qFormat/>
    <w:uiPriority w:val="0"/>
    <w:pPr>
      <w:spacing w:after="160" w:line="240" w:lineRule="exact"/>
      <w:jc w:val="left"/>
    </w:pPr>
    <w:rPr>
      <w:rFonts w:ascii="Verdana" w:hAnsi="Verdana"/>
      <w:kern w:val="0"/>
      <w:sz w:val="20"/>
      <w:lang w:eastAsia="en-US"/>
    </w:rPr>
  </w:style>
  <w:style w:type="paragraph" w:customStyle="1" w:styleId="438">
    <w:name w:val="正文new"/>
    <w:basedOn w:val="1"/>
    <w:qFormat/>
    <w:uiPriority w:val="99"/>
    <w:pPr>
      <w:tabs>
        <w:tab w:val="left" w:pos="-360"/>
        <w:tab w:val="left" w:pos="900"/>
      </w:tabs>
      <w:ind w:firstLine="200" w:firstLineChars="200"/>
      <w:jc w:val="left"/>
    </w:pPr>
    <w:rPr>
      <w:rFonts w:ascii="宋体" w:hAnsi="宋体"/>
      <w:kern w:val="0"/>
      <w:sz w:val="24"/>
      <w:szCs w:val="24"/>
    </w:rPr>
  </w:style>
  <w:style w:type="paragraph" w:customStyle="1" w:styleId="439">
    <w:name w:val="Char2 Char Char Char Char Char Char Char Char Char1 Char Char Char"/>
    <w:basedOn w:val="22"/>
    <w:qFormat/>
    <w:uiPriority w:val="99"/>
    <w:pPr>
      <w:shd w:val="clear" w:color="auto" w:fill="000080"/>
      <w:tabs>
        <w:tab w:val="left" w:pos="360"/>
      </w:tabs>
    </w:pPr>
    <w:rPr>
      <w:rFonts w:ascii="Tahoma" w:hAnsi="Tahoma" w:cs="Tahoma"/>
      <w:sz w:val="24"/>
      <w:szCs w:val="24"/>
    </w:rPr>
  </w:style>
  <w:style w:type="paragraph" w:customStyle="1" w:styleId="440">
    <w:name w:val="Char Char8 Char Char Char Char Char Char Char Char Char1"/>
    <w:basedOn w:val="1"/>
    <w:qFormat/>
    <w:uiPriority w:val="99"/>
    <w:rPr>
      <w:rFonts w:ascii="宋体" w:hAnsi="宋体"/>
      <w:sz w:val="22"/>
      <w:szCs w:val="24"/>
    </w:rPr>
  </w:style>
  <w:style w:type="paragraph" w:customStyle="1" w:styleId="441">
    <w:name w:val="Numbered list 2.1"/>
    <w:basedOn w:val="3"/>
    <w:next w:val="1"/>
    <w:semiHidden/>
    <w:qFormat/>
    <w:uiPriority w:val="99"/>
    <w:pPr>
      <w:keepLines w:val="0"/>
      <w:numPr>
        <w:numId w:val="28"/>
      </w:numPr>
      <w:tabs>
        <w:tab w:val="left" w:pos="360"/>
        <w:tab w:val="left" w:pos="720"/>
      </w:tabs>
      <w:spacing w:before="240" w:after="60" w:line="240" w:lineRule="auto"/>
      <w:jc w:val="left"/>
    </w:pPr>
    <w:rPr>
      <w:rFonts w:ascii="Arial" w:hAnsi="Arial"/>
      <w:bCs w:val="0"/>
      <w:kern w:val="28"/>
      <w:sz w:val="28"/>
      <w:szCs w:val="20"/>
      <w:lang w:eastAsia="en-US"/>
    </w:rPr>
  </w:style>
  <w:style w:type="paragraph" w:customStyle="1" w:styleId="442">
    <w:name w:val="Numbered list 2.2"/>
    <w:basedOn w:val="4"/>
    <w:next w:val="1"/>
    <w:qFormat/>
    <w:uiPriority w:val="99"/>
    <w:pPr>
      <w:keepNext w:val="0"/>
      <w:keepLines w:val="0"/>
      <w:numPr>
        <w:numId w:val="28"/>
      </w:numPr>
      <w:tabs>
        <w:tab w:val="left" w:pos="720"/>
        <w:tab w:val="left" w:pos="1080"/>
      </w:tabs>
      <w:spacing w:before="60" w:after="60" w:line="240" w:lineRule="auto"/>
      <w:jc w:val="left"/>
    </w:pPr>
    <w:rPr>
      <w:rFonts w:ascii="Arial" w:hAnsi="宋体"/>
      <w:bCs w:val="0"/>
      <w:sz w:val="24"/>
      <w:szCs w:val="24"/>
      <w:lang w:eastAsia="en-US"/>
    </w:rPr>
  </w:style>
  <w:style w:type="paragraph" w:customStyle="1" w:styleId="443">
    <w:name w:val="Numbered list 2.3"/>
    <w:basedOn w:val="5"/>
    <w:next w:val="1"/>
    <w:qFormat/>
    <w:uiPriority w:val="99"/>
    <w:pPr>
      <w:keepLines w:val="0"/>
      <w:numPr>
        <w:numId w:val="28"/>
      </w:numPr>
      <w:tabs>
        <w:tab w:val="left" w:pos="1080"/>
        <w:tab w:val="left" w:pos="1440"/>
      </w:tabs>
      <w:spacing w:before="240" w:after="60" w:line="240" w:lineRule="auto"/>
      <w:jc w:val="left"/>
    </w:pPr>
    <w:rPr>
      <w:rFonts w:ascii="Arial" w:hAnsi="Arial"/>
      <w:b w:val="0"/>
      <w:sz w:val="22"/>
      <w:szCs w:val="20"/>
      <w:lang w:eastAsia="en-US"/>
    </w:rPr>
  </w:style>
  <w:style w:type="paragraph" w:customStyle="1" w:styleId="444">
    <w:name w:val="Numbered list 2.4"/>
    <w:basedOn w:val="6"/>
    <w:next w:val="1"/>
    <w:semiHidden/>
    <w:qFormat/>
    <w:uiPriority w:val="99"/>
    <w:pPr>
      <w:keepLines w:val="0"/>
      <w:numPr>
        <w:numId w:val="28"/>
      </w:numPr>
      <w:tabs>
        <w:tab w:val="left" w:pos="1080"/>
        <w:tab w:val="left" w:pos="1440"/>
        <w:tab w:val="left" w:pos="1800"/>
        <w:tab w:val="left" w:pos="2160"/>
        <w:tab w:val="left" w:pos="2480"/>
      </w:tabs>
      <w:spacing w:before="240" w:after="60" w:line="240" w:lineRule="auto"/>
      <w:ind w:left="1440"/>
      <w:jc w:val="left"/>
    </w:pPr>
    <w:rPr>
      <w:rFonts w:ascii="Arial" w:hAnsi="Arial"/>
      <w:bCs w:val="0"/>
      <w:sz w:val="20"/>
      <w:szCs w:val="20"/>
      <w:lang w:eastAsia="en-US"/>
    </w:rPr>
  </w:style>
  <w:style w:type="character" w:customStyle="1" w:styleId="445">
    <w:name w:val="CU Char"/>
    <w:link w:val="446"/>
    <w:qFormat/>
    <w:locked/>
    <w:uiPriority w:val="0"/>
    <w:rPr>
      <w:rFonts w:ascii="宋体" w:hAnsi="宋体"/>
      <w:sz w:val="24"/>
    </w:rPr>
  </w:style>
  <w:style w:type="paragraph" w:customStyle="1" w:styleId="446">
    <w:name w:val="CU"/>
    <w:basedOn w:val="1"/>
    <w:link w:val="445"/>
    <w:qFormat/>
    <w:uiPriority w:val="0"/>
    <w:pPr>
      <w:ind w:left="420"/>
      <w:jc w:val="left"/>
    </w:pPr>
    <w:rPr>
      <w:rFonts w:ascii="宋体" w:hAnsi="宋体"/>
      <w:kern w:val="0"/>
      <w:sz w:val="24"/>
      <w:lang w:val="zh-CN"/>
    </w:rPr>
  </w:style>
  <w:style w:type="paragraph" w:customStyle="1" w:styleId="447">
    <w:name w:val="CU-bullentine2"/>
    <w:basedOn w:val="443"/>
    <w:qFormat/>
    <w:uiPriority w:val="99"/>
    <w:rPr>
      <w:lang w:eastAsia="zh-CN"/>
    </w:rPr>
  </w:style>
  <w:style w:type="paragraph" w:customStyle="1" w:styleId="448">
    <w:name w:val="CU-bullentine--small"/>
    <w:basedOn w:val="1"/>
    <w:qFormat/>
    <w:uiPriority w:val="99"/>
    <w:pPr>
      <w:numPr>
        <w:ilvl w:val="0"/>
        <w:numId w:val="29"/>
      </w:numPr>
      <w:jc w:val="left"/>
    </w:pPr>
    <w:rPr>
      <w:rFonts w:ascii="Arial" w:hAnsi="Arial"/>
      <w:kern w:val="0"/>
      <w:sz w:val="24"/>
    </w:rPr>
  </w:style>
  <w:style w:type="character" w:customStyle="1" w:styleId="449">
    <w:name w:val="cu-b Char"/>
    <w:link w:val="450"/>
    <w:qFormat/>
    <w:locked/>
    <w:uiPriority w:val="99"/>
    <w:rPr>
      <w:rFonts w:ascii="Arial" w:hAnsi="Arial"/>
      <w:kern w:val="2"/>
      <w:sz w:val="24"/>
      <w:szCs w:val="22"/>
      <w:lang w:val="zh-CN"/>
    </w:rPr>
  </w:style>
  <w:style w:type="paragraph" w:customStyle="1" w:styleId="450">
    <w:name w:val="cu-b"/>
    <w:basedOn w:val="448"/>
    <w:link w:val="449"/>
    <w:qFormat/>
    <w:uiPriority w:val="99"/>
    <w:rPr>
      <w:kern w:val="2"/>
      <w:szCs w:val="22"/>
      <w:lang w:val="zh-CN"/>
    </w:rPr>
  </w:style>
  <w:style w:type="paragraph" w:customStyle="1" w:styleId="451">
    <w:name w:val="项目符号1说明"/>
    <w:basedOn w:val="1"/>
    <w:qFormat/>
    <w:uiPriority w:val="99"/>
    <w:pPr>
      <w:spacing w:before="60" w:after="60"/>
      <w:jc w:val="center"/>
    </w:pPr>
    <w:rPr>
      <w:rFonts w:ascii="黑体" w:eastAsia="黑体"/>
    </w:rPr>
  </w:style>
  <w:style w:type="paragraph" w:customStyle="1" w:styleId="452">
    <w:name w:val="Bullet 1"/>
    <w:basedOn w:val="1"/>
    <w:qFormat/>
    <w:uiPriority w:val="0"/>
    <w:pPr>
      <w:numPr>
        <w:ilvl w:val="0"/>
        <w:numId w:val="30"/>
      </w:numPr>
      <w:tabs>
        <w:tab w:val="left" w:pos="1620"/>
        <w:tab w:val="clear" w:pos="720"/>
      </w:tabs>
      <w:snapToGrid w:val="0"/>
      <w:spacing w:before="180" w:after="80" w:line="240" w:lineRule="exact"/>
      <w:ind w:left="1616" w:hanging="357"/>
    </w:pPr>
    <w:rPr>
      <w:bCs/>
      <w:iCs/>
      <w:color w:val="000000"/>
      <w:kern w:val="0"/>
      <w:sz w:val="20"/>
      <w:lang w:val="en-GB" w:eastAsia="en-US"/>
    </w:rPr>
  </w:style>
  <w:style w:type="paragraph" w:customStyle="1" w:styleId="453">
    <w:name w:val="样式 首行缩进:  4 字符"/>
    <w:basedOn w:val="1"/>
    <w:qFormat/>
    <w:uiPriority w:val="99"/>
    <w:pPr>
      <w:ind w:firstLine="200" w:firstLineChars="200"/>
    </w:pPr>
    <w:rPr>
      <w:rFonts w:cs="宋体"/>
      <w:sz w:val="24"/>
    </w:rPr>
  </w:style>
  <w:style w:type="paragraph" w:customStyle="1" w:styleId="454">
    <w:name w:val="CU-bullentine1"/>
    <w:basedOn w:val="442"/>
    <w:qFormat/>
    <w:uiPriority w:val="99"/>
    <w:pPr>
      <w:numPr>
        <w:ilvl w:val="0"/>
        <w:numId w:val="0"/>
      </w:numPr>
      <w:ind w:left="1350" w:hanging="420"/>
    </w:pPr>
    <w:rPr>
      <w:lang w:eastAsia="zh-CN"/>
    </w:rPr>
  </w:style>
  <w:style w:type="character" w:customStyle="1" w:styleId="455">
    <w:name w:val="CU-sub Char"/>
    <w:link w:val="456"/>
    <w:qFormat/>
    <w:locked/>
    <w:uiPriority w:val="99"/>
    <w:rPr>
      <w:rFonts w:ascii="Arial" w:hAnsi="Arial"/>
      <w:kern w:val="2"/>
      <w:sz w:val="24"/>
      <w:szCs w:val="22"/>
      <w:lang w:val="zh-CN"/>
    </w:rPr>
  </w:style>
  <w:style w:type="paragraph" w:customStyle="1" w:styleId="456">
    <w:name w:val="CU-sub"/>
    <w:basedOn w:val="1"/>
    <w:link w:val="455"/>
    <w:qFormat/>
    <w:uiPriority w:val="99"/>
    <w:pPr>
      <w:numPr>
        <w:ilvl w:val="1"/>
        <w:numId w:val="31"/>
      </w:numPr>
      <w:jc w:val="left"/>
    </w:pPr>
    <w:rPr>
      <w:rFonts w:ascii="Arial" w:hAnsi="Arial"/>
      <w:sz w:val="24"/>
      <w:szCs w:val="22"/>
      <w:lang w:val="zh-CN"/>
    </w:rPr>
  </w:style>
  <w:style w:type="paragraph" w:customStyle="1" w:styleId="457">
    <w:name w:val="CU-6"/>
    <w:basedOn w:val="456"/>
    <w:qFormat/>
    <w:uiPriority w:val="99"/>
    <w:pPr>
      <w:numPr>
        <w:ilvl w:val="2"/>
      </w:numPr>
      <w:tabs>
        <w:tab w:val="left" w:pos="0"/>
        <w:tab w:val="left" w:pos="360"/>
        <w:tab w:val="left" w:pos="1276"/>
        <w:tab w:val="left" w:pos="1680"/>
        <w:tab w:val="left" w:pos="1740"/>
      </w:tabs>
      <w:ind w:left="0" w:firstLine="0"/>
    </w:pPr>
  </w:style>
  <w:style w:type="character" w:customStyle="1" w:styleId="458">
    <w:name w:val="缩进(ALT+Z) Char1"/>
    <w:link w:val="459"/>
    <w:qFormat/>
    <w:locked/>
    <w:uiPriority w:val="0"/>
    <w:rPr>
      <w:rFonts w:ascii="宋体" w:hAnsi="宋体" w:cs="宋体"/>
      <w:sz w:val="24"/>
    </w:rPr>
  </w:style>
  <w:style w:type="paragraph" w:customStyle="1" w:styleId="459">
    <w:name w:val="缩进(ALT+Z)"/>
    <w:basedOn w:val="1"/>
    <w:link w:val="458"/>
    <w:qFormat/>
    <w:uiPriority w:val="0"/>
    <w:pPr>
      <w:ind w:firstLine="200" w:firstLineChars="200"/>
    </w:pPr>
    <w:rPr>
      <w:rFonts w:ascii="宋体" w:hAnsi="宋体"/>
      <w:kern w:val="0"/>
      <w:sz w:val="24"/>
      <w:lang w:val="zh-CN"/>
    </w:rPr>
  </w:style>
  <w:style w:type="paragraph" w:customStyle="1" w:styleId="460">
    <w:name w:val="yd正文"/>
    <w:basedOn w:val="1"/>
    <w:qFormat/>
    <w:uiPriority w:val="99"/>
    <w:pPr>
      <w:ind w:firstLine="482"/>
    </w:pPr>
    <w:rPr>
      <w:rFonts w:ascii="宋体" w:hAnsi="Arial Unicode MS"/>
      <w:bCs/>
      <w:kern w:val="0"/>
      <w:sz w:val="24"/>
      <w:szCs w:val="24"/>
    </w:rPr>
  </w:style>
  <w:style w:type="paragraph" w:customStyle="1" w:styleId="461">
    <w:name w:val="我的样式"/>
    <w:basedOn w:val="1"/>
    <w:qFormat/>
    <w:uiPriority w:val="99"/>
    <w:pPr>
      <w:adjustRightInd w:val="0"/>
    </w:pPr>
    <w:rPr>
      <w:rFonts w:ascii="仿宋_GB2312" w:eastAsia="仿宋_GB2312"/>
      <w:kern w:val="0"/>
      <w:sz w:val="24"/>
      <w:szCs w:val="24"/>
    </w:rPr>
  </w:style>
  <w:style w:type="paragraph" w:customStyle="1" w:styleId="462">
    <w:name w:val="我的样式1.1"/>
    <w:basedOn w:val="1"/>
    <w:qFormat/>
    <w:uiPriority w:val="99"/>
    <w:pPr>
      <w:numPr>
        <w:ilvl w:val="0"/>
        <w:numId w:val="32"/>
      </w:numPr>
      <w:adjustRightInd w:val="0"/>
    </w:pPr>
    <w:rPr>
      <w:rFonts w:ascii="仿宋_GB2312" w:eastAsia="仿宋_GB2312"/>
      <w:kern w:val="0"/>
      <w:sz w:val="24"/>
      <w:szCs w:val="24"/>
    </w:rPr>
  </w:style>
  <w:style w:type="paragraph" w:customStyle="1" w:styleId="463">
    <w:name w:val="二级标题"/>
    <w:basedOn w:val="1"/>
    <w:qFormat/>
    <w:uiPriority w:val="99"/>
    <w:rPr>
      <w:rFonts w:ascii="仿宋_GB2312" w:eastAsia="仿宋_GB2312"/>
      <w:b/>
      <w:sz w:val="24"/>
      <w:szCs w:val="24"/>
    </w:rPr>
  </w:style>
  <w:style w:type="paragraph" w:customStyle="1" w:styleId="464">
    <w:name w:val="ec_msonormal"/>
    <w:basedOn w:val="1"/>
    <w:qFormat/>
    <w:uiPriority w:val="99"/>
    <w:pPr>
      <w:jc w:val="left"/>
    </w:pPr>
    <w:rPr>
      <w:rFonts w:ascii="宋体" w:hAnsi="宋体" w:cs="宋体"/>
      <w:kern w:val="0"/>
      <w:sz w:val="24"/>
      <w:szCs w:val="24"/>
    </w:rPr>
  </w:style>
  <w:style w:type="paragraph" w:customStyle="1" w:styleId="465">
    <w:name w:val="CN Level 1 Bullet"/>
    <w:basedOn w:val="1"/>
    <w:qFormat/>
    <w:uiPriority w:val="99"/>
    <w:pPr>
      <w:numPr>
        <w:ilvl w:val="0"/>
        <w:numId w:val="33"/>
      </w:numPr>
      <w:spacing w:before="28" w:after="28"/>
    </w:pPr>
    <w:rPr>
      <w:rFonts w:ascii="宋体常规" w:hAnsi="宋体常规"/>
      <w:kern w:val="0"/>
      <w:sz w:val="20"/>
      <w:lang w:eastAsia="en-US"/>
    </w:rPr>
  </w:style>
  <w:style w:type="paragraph" w:customStyle="1" w:styleId="466">
    <w:name w:val="CN Level 2 Bullet"/>
    <w:basedOn w:val="1"/>
    <w:qFormat/>
    <w:uiPriority w:val="99"/>
    <w:pPr>
      <w:numPr>
        <w:ilvl w:val="1"/>
        <w:numId w:val="33"/>
      </w:numPr>
      <w:spacing w:before="28" w:after="28"/>
    </w:pPr>
    <w:rPr>
      <w:rFonts w:ascii="宋体常规" w:hAnsi="宋体常规"/>
      <w:kern w:val="0"/>
      <w:sz w:val="20"/>
      <w:lang w:eastAsia="en-US"/>
    </w:rPr>
  </w:style>
  <w:style w:type="paragraph" w:customStyle="1" w:styleId="467">
    <w:name w:val="CN Level 3 Bullet"/>
    <w:basedOn w:val="1"/>
    <w:qFormat/>
    <w:uiPriority w:val="99"/>
    <w:pPr>
      <w:numPr>
        <w:ilvl w:val="2"/>
        <w:numId w:val="33"/>
      </w:numPr>
      <w:spacing w:before="28" w:after="28"/>
    </w:pPr>
    <w:rPr>
      <w:rFonts w:ascii="宋体常规" w:hAnsi="宋体常规"/>
      <w:kern w:val="0"/>
      <w:sz w:val="20"/>
      <w:lang w:eastAsia="en-US"/>
    </w:rPr>
  </w:style>
  <w:style w:type="paragraph" w:customStyle="1" w:styleId="468">
    <w:name w:val="CN Level 4 Bullet"/>
    <w:basedOn w:val="1"/>
    <w:qFormat/>
    <w:uiPriority w:val="99"/>
    <w:pPr>
      <w:numPr>
        <w:ilvl w:val="3"/>
        <w:numId w:val="33"/>
      </w:numPr>
      <w:spacing w:before="28" w:after="28"/>
    </w:pPr>
    <w:rPr>
      <w:rFonts w:ascii="宋体常规" w:hAnsi="宋体常规"/>
      <w:kern w:val="0"/>
      <w:sz w:val="20"/>
      <w:lang w:eastAsia="en-US"/>
    </w:rPr>
  </w:style>
  <w:style w:type="paragraph" w:customStyle="1" w:styleId="469">
    <w:name w:val="CN Level 5 Bullet"/>
    <w:basedOn w:val="1"/>
    <w:qFormat/>
    <w:uiPriority w:val="99"/>
    <w:pPr>
      <w:numPr>
        <w:ilvl w:val="4"/>
        <w:numId w:val="33"/>
      </w:numPr>
      <w:spacing w:before="28" w:after="28"/>
    </w:pPr>
    <w:rPr>
      <w:rFonts w:ascii="宋体常规" w:hAnsi="宋体常规"/>
      <w:kern w:val="0"/>
      <w:sz w:val="20"/>
      <w:lang w:eastAsia="en-US"/>
    </w:rPr>
  </w:style>
  <w:style w:type="paragraph" w:customStyle="1" w:styleId="470">
    <w:name w:val="CN Level 6 Bullet"/>
    <w:basedOn w:val="1"/>
    <w:qFormat/>
    <w:uiPriority w:val="99"/>
    <w:pPr>
      <w:numPr>
        <w:ilvl w:val="5"/>
        <w:numId w:val="33"/>
      </w:numPr>
      <w:spacing w:before="28" w:after="28"/>
    </w:pPr>
    <w:rPr>
      <w:rFonts w:ascii="宋体常规" w:hAnsi="宋体常规"/>
      <w:kern w:val="0"/>
      <w:sz w:val="20"/>
      <w:lang w:eastAsia="en-US"/>
    </w:rPr>
  </w:style>
  <w:style w:type="paragraph" w:customStyle="1" w:styleId="471">
    <w:name w:val="CN Internal Note Level 1 Bullet"/>
    <w:basedOn w:val="1"/>
    <w:qFormat/>
    <w:uiPriority w:val="99"/>
    <w:pPr>
      <w:numPr>
        <w:ilvl w:val="6"/>
        <w:numId w:val="33"/>
      </w:numPr>
      <w:pBdr>
        <w:right w:val="doubleWave" w:color="FF0000" w:sz="6" w:space="4"/>
      </w:pBdr>
      <w:spacing w:before="28" w:after="28"/>
    </w:pPr>
    <w:rPr>
      <w:rFonts w:ascii="宋体常规" w:hAnsi="宋体常规"/>
      <w:color w:val="FF0000"/>
      <w:kern w:val="0"/>
      <w:sz w:val="20"/>
      <w:lang w:eastAsia="en-US"/>
    </w:rPr>
  </w:style>
  <w:style w:type="paragraph" w:customStyle="1" w:styleId="472">
    <w:name w:val="CN Internal Note Level 2 Bullet"/>
    <w:basedOn w:val="1"/>
    <w:qFormat/>
    <w:uiPriority w:val="99"/>
    <w:pPr>
      <w:numPr>
        <w:ilvl w:val="7"/>
        <w:numId w:val="33"/>
      </w:numPr>
      <w:pBdr>
        <w:right w:val="doubleWave" w:color="FF0000" w:sz="6" w:space="4"/>
      </w:pBdr>
      <w:tabs>
        <w:tab w:val="left" w:pos="360"/>
      </w:tabs>
      <w:spacing w:before="28" w:after="28"/>
    </w:pPr>
    <w:rPr>
      <w:rFonts w:ascii="宋体常规" w:hAnsi="宋体常规"/>
      <w:color w:val="FF0000"/>
      <w:kern w:val="0"/>
      <w:sz w:val="20"/>
      <w:lang w:eastAsia="en-US"/>
    </w:rPr>
  </w:style>
  <w:style w:type="paragraph" w:customStyle="1" w:styleId="473">
    <w:name w:val="样式 标题 2h2(Alt+2)Attribute Heading 2Attribute Heading 21H21..."/>
    <w:basedOn w:val="4"/>
    <w:qFormat/>
    <w:uiPriority w:val="99"/>
    <w:pPr>
      <w:keepNext w:val="0"/>
      <w:keepLines w:val="0"/>
    </w:pPr>
    <w:rPr>
      <w:rFonts w:ascii="仿宋_GB2312" w:hAnsi="宋体" w:eastAsia="仿宋_GB2312" w:cs="宋体"/>
      <w:sz w:val="24"/>
      <w:szCs w:val="24"/>
    </w:rPr>
  </w:style>
  <w:style w:type="paragraph" w:customStyle="1" w:styleId="474">
    <w:name w:val="样式 标题 44 dashd3dashDescriptionTHIRDThirddescriptionDash..."/>
    <w:basedOn w:val="6"/>
    <w:qFormat/>
    <w:uiPriority w:val="99"/>
    <w:rPr>
      <w:rFonts w:ascii="仿宋_GB2312" w:hAnsi="仿宋_GB2312" w:eastAsia="仿宋_GB2312"/>
      <w:b w:val="0"/>
      <w:bCs w:val="0"/>
    </w:rPr>
  </w:style>
  <w:style w:type="paragraph" w:customStyle="1" w:styleId="475">
    <w:name w:val="Char Char Char Char Char Char Char"/>
    <w:basedOn w:val="1"/>
    <w:qFormat/>
    <w:uiPriority w:val="99"/>
    <w:pPr>
      <w:ind w:firstLine="200" w:firstLineChars="200"/>
    </w:pPr>
    <w:rPr>
      <w:rFonts w:ascii="Tahoma" w:hAnsi="Tahoma"/>
      <w:sz w:val="24"/>
    </w:rPr>
  </w:style>
  <w:style w:type="paragraph" w:customStyle="1" w:styleId="476">
    <w:name w:val="6 Char Char Char Char"/>
    <w:basedOn w:val="1"/>
    <w:qFormat/>
    <w:uiPriority w:val="99"/>
    <w:pPr>
      <w:adjustRightInd w:val="0"/>
    </w:pPr>
    <w:rPr>
      <w:kern w:val="0"/>
      <w:sz w:val="24"/>
    </w:rPr>
  </w:style>
  <w:style w:type="paragraph" w:customStyle="1" w:styleId="477">
    <w:name w:val="正文5"/>
    <w:basedOn w:val="1"/>
    <w:qFormat/>
    <w:uiPriority w:val="0"/>
    <w:pPr>
      <w:numPr>
        <w:ilvl w:val="0"/>
        <w:numId w:val="34"/>
      </w:numPr>
      <w:spacing w:before="60" w:after="60"/>
      <w:ind w:left="920" w:leftChars="500"/>
    </w:pPr>
    <w:rPr>
      <w:sz w:val="24"/>
      <w:szCs w:val="24"/>
    </w:rPr>
  </w:style>
  <w:style w:type="paragraph" w:customStyle="1" w:styleId="478">
    <w:name w:val="附录章标题"/>
    <w:next w:val="6"/>
    <w:qFormat/>
    <w:uiPriority w:val="99"/>
    <w:pPr>
      <w:numPr>
        <w:ilvl w:val="0"/>
        <w:numId w:val="35"/>
      </w:numPr>
      <w:wordWrap w:val="0"/>
      <w:overflowPunct w:val="0"/>
      <w:autoSpaceDE w:val="0"/>
      <w:spacing w:before="260" w:beforeLines="50" w:after="260" w:afterLines="50" w:line="415" w:lineRule="auto"/>
      <w:ind w:hanging="472" w:hangingChars="472"/>
      <w:jc w:val="both"/>
      <w:outlineLvl w:val="1"/>
    </w:pPr>
    <w:rPr>
      <w:rFonts w:ascii="黑体" w:hAnsi="Times New Roman" w:eastAsia="黑体" w:cs="Times New Roman"/>
      <w:b/>
      <w:kern w:val="21"/>
      <w:sz w:val="32"/>
      <w:lang w:val="en-US" w:eastAsia="zh-CN" w:bidi="ar-SA"/>
    </w:rPr>
  </w:style>
  <w:style w:type="paragraph" w:customStyle="1" w:styleId="479">
    <w:name w:val="附录一级条标题"/>
    <w:basedOn w:val="478"/>
    <w:next w:val="6"/>
    <w:qFormat/>
    <w:uiPriority w:val="99"/>
    <w:pPr>
      <w:numPr>
        <w:ilvl w:val="1"/>
      </w:numPr>
      <w:autoSpaceDN w:val="0"/>
      <w:spacing w:beforeLines="0" w:afterLines="0"/>
      <w:outlineLvl w:val="2"/>
    </w:pPr>
  </w:style>
  <w:style w:type="paragraph" w:customStyle="1" w:styleId="480">
    <w:name w:val="附录二级条标题"/>
    <w:basedOn w:val="479"/>
    <w:next w:val="6"/>
    <w:qFormat/>
    <w:uiPriority w:val="99"/>
    <w:pPr>
      <w:numPr>
        <w:ilvl w:val="2"/>
      </w:numPr>
      <w:outlineLvl w:val="3"/>
    </w:pPr>
  </w:style>
  <w:style w:type="paragraph" w:customStyle="1" w:styleId="481">
    <w:name w:val="附录三级条标题"/>
    <w:basedOn w:val="480"/>
    <w:next w:val="6"/>
    <w:qFormat/>
    <w:uiPriority w:val="99"/>
    <w:pPr>
      <w:numPr>
        <w:ilvl w:val="3"/>
      </w:numPr>
      <w:outlineLvl w:val="4"/>
    </w:pPr>
  </w:style>
  <w:style w:type="paragraph" w:customStyle="1" w:styleId="482">
    <w:name w:val="附录四级条标题"/>
    <w:basedOn w:val="481"/>
    <w:next w:val="6"/>
    <w:qFormat/>
    <w:uiPriority w:val="99"/>
    <w:pPr>
      <w:numPr>
        <w:ilvl w:val="4"/>
      </w:numPr>
      <w:outlineLvl w:val="5"/>
    </w:pPr>
  </w:style>
  <w:style w:type="paragraph" w:customStyle="1" w:styleId="483">
    <w:name w:val="附录五级条标题"/>
    <w:basedOn w:val="482"/>
    <w:next w:val="6"/>
    <w:qFormat/>
    <w:uiPriority w:val="99"/>
    <w:pPr>
      <w:numPr>
        <w:ilvl w:val="5"/>
      </w:numPr>
      <w:outlineLvl w:val="6"/>
    </w:pPr>
  </w:style>
  <w:style w:type="paragraph" w:customStyle="1" w:styleId="484">
    <w:name w:val="样式 附录标识 + 首行缩进:  0 字符"/>
    <w:basedOn w:val="1"/>
    <w:qFormat/>
    <w:uiPriority w:val="99"/>
    <w:pPr>
      <w:numPr>
        <w:ilvl w:val="6"/>
        <w:numId w:val="35"/>
      </w:numPr>
      <w:shd w:val="clear" w:color="auto" w:fill="FFFFFF"/>
      <w:tabs>
        <w:tab w:val="left" w:pos="6405"/>
      </w:tabs>
      <w:spacing w:before="640" w:after="200"/>
      <w:ind w:right="200" w:rightChars="200"/>
      <w:jc w:val="left"/>
      <w:outlineLvl w:val="0"/>
    </w:pPr>
    <w:rPr>
      <w:rFonts w:ascii="黑体" w:eastAsia="黑体" w:cs="宋体"/>
      <w:kern w:val="0"/>
      <w:sz w:val="36"/>
    </w:rPr>
  </w:style>
  <w:style w:type="paragraph" w:customStyle="1" w:styleId="485">
    <w:name w:val="计费规范编写 主标题"/>
    <w:basedOn w:val="1"/>
    <w:qFormat/>
    <w:uiPriority w:val="99"/>
    <w:pPr>
      <w:jc w:val="center"/>
    </w:pPr>
    <w:rPr>
      <w:rFonts w:eastAsia="黑体"/>
      <w:kern w:val="0"/>
      <w:sz w:val="69"/>
    </w:rPr>
  </w:style>
  <w:style w:type="paragraph" w:customStyle="1" w:styleId="486">
    <w:name w:val="计费规范编写 小标题1"/>
    <w:basedOn w:val="1"/>
    <w:qFormat/>
    <w:uiPriority w:val="99"/>
    <w:pPr>
      <w:ind w:left="494"/>
      <w:jc w:val="center"/>
    </w:pPr>
    <w:rPr>
      <w:rFonts w:ascii="黑体" w:eastAsia="楷体_GB2312"/>
      <w:spacing w:val="80"/>
      <w:kern w:val="0"/>
      <w:sz w:val="44"/>
      <w:szCs w:val="44"/>
    </w:rPr>
  </w:style>
  <w:style w:type="paragraph" w:customStyle="1" w:styleId="487">
    <w:name w:val="小标题"/>
    <w:qFormat/>
    <w:uiPriority w:val="99"/>
    <w:pPr>
      <w:spacing w:before="260" w:after="260" w:line="415" w:lineRule="auto"/>
      <w:ind w:hanging="992" w:hangingChars="472"/>
      <w:jc w:val="center"/>
    </w:pPr>
    <w:rPr>
      <w:rFonts w:ascii="Times New Roman" w:hAnsi="Times New Roman" w:eastAsia="宋体" w:cs="Times New Roman"/>
      <w:sz w:val="36"/>
      <w:lang w:val="en-US" w:eastAsia="zh-CN" w:bidi="ar-SA"/>
    </w:rPr>
  </w:style>
  <w:style w:type="paragraph" w:customStyle="1" w:styleId="488">
    <w:name w:val="计费规范编写 小标题2"/>
    <w:basedOn w:val="487"/>
    <w:qFormat/>
    <w:uiPriority w:val="99"/>
    <w:rPr>
      <w:rFonts w:eastAsia="黑体"/>
      <w:sz w:val="30"/>
    </w:rPr>
  </w:style>
  <w:style w:type="paragraph" w:customStyle="1" w:styleId="489">
    <w:name w:val="正文字缩1字"/>
    <w:basedOn w:val="1"/>
    <w:qFormat/>
    <w:uiPriority w:val="0"/>
    <w:pPr>
      <w:spacing w:before="60" w:after="60"/>
      <w:ind w:left="100" w:firstLine="200" w:firstLineChars="200"/>
    </w:pPr>
    <w:rPr>
      <w:sz w:val="24"/>
      <w:szCs w:val="24"/>
    </w:rPr>
  </w:style>
  <w:style w:type="paragraph" w:customStyle="1" w:styleId="490">
    <w:name w:val="正文2"/>
    <w:basedOn w:val="1"/>
    <w:qFormat/>
    <w:uiPriority w:val="0"/>
    <w:pPr>
      <w:spacing w:before="60" w:after="60"/>
      <w:ind w:left="597" w:hanging="397"/>
      <w:outlineLvl w:val="7"/>
    </w:pPr>
    <w:rPr>
      <w:sz w:val="24"/>
      <w:szCs w:val="24"/>
    </w:rPr>
  </w:style>
  <w:style w:type="paragraph" w:customStyle="1" w:styleId="491">
    <w:name w:val="计费规范编写 一级列表"/>
    <w:basedOn w:val="1"/>
    <w:qFormat/>
    <w:uiPriority w:val="99"/>
    <w:pPr>
      <w:numPr>
        <w:ilvl w:val="0"/>
        <w:numId w:val="36"/>
      </w:numPr>
      <w:tabs>
        <w:tab w:val="left" w:pos="987"/>
      </w:tabs>
    </w:pPr>
    <w:rPr>
      <w:sz w:val="24"/>
      <w:szCs w:val="24"/>
    </w:rPr>
  </w:style>
  <w:style w:type="character" w:customStyle="1" w:styleId="492">
    <w:name w:val="结算规范正文 Char"/>
    <w:link w:val="493"/>
    <w:qFormat/>
    <w:locked/>
    <w:uiPriority w:val="0"/>
    <w:rPr>
      <w:rFonts w:ascii="宋体" w:hAnsi="宋体"/>
      <w:sz w:val="24"/>
    </w:rPr>
  </w:style>
  <w:style w:type="paragraph" w:customStyle="1" w:styleId="493">
    <w:name w:val="结算规范正文"/>
    <w:basedOn w:val="1"/>
    <w:link w:val="492"/>
    <w:qFormat/>
    <w:uiPriority w:val="0"/>
    <w:pPr>
      <w:adjustRightInd w:val="0"/>
      <w:spacing w:before="60" w:after="60"/>
      <w:ind w:firstLine="480" w:firstLineChars="200"/>
    </w:pPr>
    <w:rPr>
      <w:rFonts w:ascii="宋体" w:hAnsi="宋体"/>
      <w:kern w:val="0"/>
      <w:sz w:val="24"/>
      <w:lang w:val="zh-CN"/>
    </w:rPr>
  </w:style>
  <w:style w:type="paragraph" w:customStyle="1" w:styleId="494">
    <w:name w:val="正文7"/>
    <w:basedOn w:val="151"/>
    <w:qFormat/>
    <w:uiPriority w:val="0"/>
    <w:pPr>
      <w:ind w:left="1120" w:firstLine="0" w:firstLineChars="0"/>
    </w:pPr>
  </w:style>
  <w:style w:type="paragraph" w:customStyle="1" w:styleId="495">
    <w:name w:val="矩形"/>
    <w:basedOn w:val="1"/>
    <w:qFormat/>
    <w:uiPriority w:val="99"/>
    <w:pPr>
      <w:spacing w:line="312" w:lineRule="auto"/>
    </w:pPr>
    <w:rPr>
      <w:rFonts w:ascii="宋体"/>
    </w:rPr>
  </w:style>
  <w:style w:type="paragraph" w:customStyle="1" w:styleId="496">
    <w:name w:val="default char1 Char Char"/>
    <w:basedOn w:val="1"/>
    <w:qFormat/>
    <w:uiPriority w:val="99"/>
    <w:rPr>
      <w:rFonts w:ascii="Tahoma" w:hAnsi="Tahoma"/>
      <w:sz w:val="24"/>
      <w:szCs w:val="24"/>
    </w:rPr>
  </w:style>
  <w:style w:type="paragraph" w:customStyle="1" w:styleId="497">
    <w:name w:val="计费规范编写 插图说明"/>
    <w:basedOn w:val="1"/>
    <w:qFormat/>
    <w:uiPriority w:val="99"/>
    <w:pPr>
      <w:jc w:val="center"/>
    </w:pPr>
    <w:rPr>
      <w:rFonts w:ascii="Georgia" w:hAnsi="Georgia" w:eastAsia="隶书"/>
      <w:i/>
      <w:sz w:val="24"/>
      <w:szCs w:val="24"/>
    </w:rPr>
  </w:style>
  <w:style w:type="paragraph" w:customStyle="1" w:styleId="498">
    <w:name w:val="TOC Base"/>
    <w:basedOn w:val="1"/>
    <w:qFormat/>
    <w:uiPriority w:val="99"/>
    <w:pPr>
      <w:jc w:val="left"/>
    </w:pPr>
    <w:rPr>
      <w:b/>
      <w:spacing w:val="-5"/>
      <w:kern w:val="0"/>
      <w:sz w:val="24"/>
    </w:rPr>
  </w:style>
  <w:style w:type="paragraph" w:customStyle="1" w:styleId="499">
    <w:name w:val="样式 居中"/>
    <w:basedOn w:val="1"/>
    <w:qFormat/>
    <w:uiPriority w:val="99"/>
    <w:pPr>
      <w:jc w:val="center"/>
    </w:pPr>
    <w:rPr>
      <w:sz w:val="24"/>
    </w:rPr>
  </w:style>
  <w:style w:type="paragraph" w:customStyle="1" w:styleId="500">
    <w:name w:val="计费规范编写 标题4"/>
    <w:basedOn w:val="6"/>
    <w:qFormat/>
    <w:uiPriority w:val="99"/>
    <w:pPr>
      <w:keepNext w:val="0"/>
      <w:keepLines w:val="0"/>
      <w:spacing w:before="60" w:after="60"/>
    </w:pPr>
    <w:rPr>
      <w:rFonts w:ascii="Times New Roman" w:hAnsi="Times New Roman"/>
      <w:sz w:val="30"/>
    </w:rPr>
  </w:style>
  <w:style w:type="paragraph" w:customStyle="1" w:styleId="501">
    <w:name w:val="正文3"/>
    <w:basedOn w:val="1"/>
    <w:qFormat/>
    <w:uiPriority w:val="0"/>
    <w:pPr>
      <w:spacing w:before="60" w:after="60"/>
      <w:ind w:left="697" w:leftChars="300" w:hanging="397"/>
      <w:outlineLvl w:val="8"/>
    </w:pPr>
    <w:rPr>
      <w:sz w:val="24"/>
      <w:szCs w:val="21"/>
    </w:rPr>
  </w:style>
  <w:style w:type="paragraph" w:customStyle="1" w:styleId="502">
    <w:name w:val="注意事项"/>
    <w:basedOn w:val="1"/>
    <w:qFormat/>
    <w:uiPriority w:val="0"/>
    <w:pPr>
      <w:spacing w:before="60" w:after="60"/>
      <w:ind w:firstLine="200" w:firstLineChars="200"/>
    </w:pPr>
    <w:rPr>
      <w:b/>
      <w:bCs/>
      <w:szCs w:val="24"/>
    </w:rPr>
  </w:style>
  <w:style w:type="paragraph" w:customStyle="1" w:styleId="503">
    <w:name w:val="说明"/>
    <w:basedOn w:val="1"/>
    <w:qFormat/>
    <w:uiPriority w:val="0"/>
    <w:pPr>
      <w:spacing w:before="60" w:after="60"/>
      <w:ind w:firstLine="200" w:firstLineChars="200"/>
    </w:pPr>
    <w:rPr>
      <w:rFonts w:eastAsia="楷体_GB2312"/>
      <w:szCs w:val="24"/>
    </w:rPr>
  </w:style>
  <w:style w:type="paragraph" w:customStyle="1" w:styleId="504">
    <w:name w:val="解释字体"/>
    <w:basedOn w:val="1"/>
    <w:next w:val="1"/>
    <w:qFormat/>
    <w:uiPriority w:val="99"/>
    <w:pPr>
      <w:snapToGrid w:val="0"/>
      <w:spacing w:after="80"/>
      <w:jc w:val="left"/>
    </w:pPr>
    <w:rPr>
      <w:i/>
      <w:kern w:val="0"/>
      <w:sz w:val="20"/>
      <w:szCs w:val="24"/>
    </w:rPr>
  </w:style>
  <w:style w:type="paragraph" w:customStyle="1" w:styleId="505">
    <w:name w:val="Char Char Char Char Char Char"/>
    <w:next w:val="1"/>
    <w:qFormat/>
    <w:uiPriority w:val="0"/>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506">
    <w:name w:val="样式 标题 5dashdsddH5h5口口1口2Roman listheading 5PIM 5l5+t..."/>
    <w:basedOn w:val="7"/>
    <w:qFormat/>
    <w:uiPriority w:val="99"/>
    <w:pPr>
      <w:keepNext w:val="0"/>
      <w:keepLines w:val="0"/>
      <w:tabs>
        <w:tab w:val="left" w:pos="480"/>
        <w:tab w:val="left" w:pos="1080"/>
      </w:tabs>
      <w:snapToGrid w:val="0"/>
      <w:spacing w:before="60" w:after="100" w:afterAutospacing="1"/>
      <w:jc w:val="left"/>
    </w:pPr>
    <w:rPr>
      <w:rFonts w:ascii="宋体" w:hAnsi="宋体"/>
      <w:szCs w:val="16"/>
    </w:rPr>
  </w:style>
  <w:style w:type="paragraph" w:customStyle="1" w:styleId="507">
    <w:name w:val="1.1.1.1标题4"/>
    <w:basedOn w:val="1"/>
    <w:qFormat/>
    <w:uiPriority w:val="99"/>
    <w:pPr>
      <w:ind w:firstLine="200" w:firstLineChars="200"/>
    </w:pPr>
    <w:rPr>
      <w:rFonts w:ascii="Tahoma" w:hAnsi="Tahoma"/>
      <w:sz w:val="24"/>
    </w:rPr>
  </w:style>
  <w:style w:type="paragraph" w:customStyle="1" w:styleId="508">
    <w:name w:val="Char1 Char Char Char Char3 Char Char Char Char Char Char"/>
    <w:basedOn w:val="1"/>
    <w:qFormat/>
    <w:uiPriority w:val="99"/>
    <w:rPr>
      <w:rFonts w:ascii="Tahoma" w:hAnsi="Tahoma"/>
      <w:sz w:val="24"/>
    </w:rPr>
  </w:style>
  <w:style w:type="paragraph" w:customStyle="1" w:styleId="509">
    <w:name w:val="结算规范目录标题"/>
    <w:basedOn w:val="1"/>
    <w:qFormat/>
    <w:uiPriority w:val="99"/>
    <w:pPr>
      <w:ind w:firstLine="420"/>
      <w:jc w:val="center"/>
    </w:pPr>
    <w:rPr>
      <w:rFonts w:ascii="宋体" w:hAnsi="宋体" w:cs="宋体"/>
      <w:sz w:val="24"/>
    </w:rPr>
  </w:style>
  <w:style w:type="paragraph" w:customStyle="1" w:styleId="510">
    <w:name w:val="结算规范表格标题"/>
    <w:basedOn w:val="1"/>
    <w:qFormat/>
    <w:uiPriority w:val="99"/>
    <w:pPr>
      <w:jc w:val="center"/>
    </w:pPr>
    <w:rPr>
      <w:b/>
      <w:szCs w:val="21"/>
    </w:rPr>
  </w:style>
  <w:style w:type="paragraph" w:customStyle="1" w:styleId="511">
    <w:name w:val="结算规范表格正文"/>
    <w:basedOn w:val="1"/>
    <w:qFormat/>
    <w:uiPriority w:val="99"/>
    <w:pPr>
      <w:jc w:val="left"/>
    </w:pPr>
    <w:rPr>
      <w:szCs w:val="21"/>
    </w:rPr>
  </w:style>
  <w:style w:type="paragraph" w:customStyle="1" w:styleId="512">
    <w:name w:val="结算规范插图说明"/>
    <w:basedOn w:val="1"/>
    <w:qFormat/>
    <w:uiPriority w:val="99"/>
    <w:pPr>
      <w:jc w:val="center"/>
    </w:pPr>
    <w:rPr>
      <w:rFonts w:ascii="Georgia" w:hAnsi="Georgia" w:eastAsia="楷体_GB2312"/>
      <w:i/>
      <w:sz w:val="24"/>
      <w:szCs w:val="24"/>
    </w:rPr>
  </w:style>
  <w:style w:type="character" w:customStyle="1" w:styleId="513">
    <w:name w:val="结算规范插图 Char"/>
    <w:link w:val="514"/>
    <w:qFormat/>
    <w:locked/>
    <w:uiPriority w:val="0"/>
    <w:rPr>
      <w:rFonts w:ascii="Georgia" w:hAnsi="Georgia"/>
      <w:sz w:val="24"/>
    </w:rPr>
  </w:style>
  <w:style w:type="paragraph" w:customStyle="1" w:styleId="514">
    <w:name w:val="结算规范插图"/>
    <w:basedOn w:val="1"/>
    <w:link w:val="513"/>
    <w:qFormat/>
    <w:uiPriority w:val="0"/>
    <w:pPr>
      <w:jc w:val="center"/>
    </w:pPr>
    <w:rPr>
      <w:rFonts w:ascii="Georgia" w:hAnsi="Georgia"/>
      <w:kern w:val="0"/>
      <w:sz w:val="24"/>
      <w:lang w:val="zh-CN"/>
    </w:rPr>
  </w:style>
  <w:style w:type="paragraph" w:customStyle="1" w:styleId="515">
    <w:name w:val="结算规范附录A"/>
    <w:basedOn w:val="1"/>
    <w:qFormat/>
    <w:uiPriority w:val="99"/>
    <w:pPr>
      <w:pageBreakBefore/>
      <w:spacing w:before="240" w:after="120"/>
      <w:outlineLvl w:val="0"/>
    </w:pPr>
    <w:rPr>
      <w:b/>
      <w:bCs/>
      <w:kern w:val="44"/>
      <w:sz w:val="44"/>
      <w:szCs w:val="44"/>
    </w:rPr>
  </w:style>
  <w:style w:type="paragraph" w:customStyle="1" w:styleId="516">
    <w:name w:val="结算规范主标题"/>
    <w:basedOn w:val="1"/>
    <w:qFormat/>
    <w:uiPriority w:val="99"/>
    <w:pPr>
      <w:jc w:val="center"/>
    </w:pPr>
    <w:rPr>
      <w:rFonts w:eastAsia="黑体"/>
      <w:kern w:val="0"/>
      <w:sz w:val="69"/>
    </w:rPr>
  </w:style>
  <w:style w:type="paragraph" w:customStyle="1" w:styleId="517">
    <w:name w:val="结算规范小标题1"/>
    <w:basedOn w:val="487"/>
    <w:qFormat/>
    <w:uiPriority w:val="99"/>
    <w:rPr>
      <w:rFonts w:ascii="黑体" w:eastAsia="黑体"/>
      <w:spacing w:val="80"/>
      <w:sz w:val="50"/>
    </w:rPr>
  </w:style>
  <w:style w:type="paragraph" w:customStyle="1" w:styleId="518">
    <w:name w:val="结算规范小标题2"/>
    <w:basedOn w:val="487"/>
    <w:qFormat/>
    <w:uiPriority w:val="99"/>
    <w:rPr>
      <w:rFonts w:eastAsia="黑体"/>
      <w:sz w:val="30"/>
    </w:rPr>
  </w:style>
  <w:style w:type="paragraph" w:customStyle="1" w:styleId="519">
    <w:name w:val="标准书脚_偶数页"/>
    <w:qFormat/>
    <w:uiPriority w:val="99"/>
    <w:pPr>
      <w:spacing w:before="120" w:after="260" w:line="415" w:lineRule="auto"/>
      <w:ind w:hanging="992" w:hangingChars="472"/>
      <w:jc w:val="both"/>
    </w:pPr>
    <w:rPr>
      <w:rFonts w:ascii="Times New Roman" w:hAnsi="Times New Roman" w:eastAsia="宋体" w:cs="Times New Roman"/>
      <w:sz w:val="18"/>
      <w:lang w:val="en-US" w:eastAsia="zh-CN" w:bidi="ar-SA"/>
    </w:rPr>
  </w:style>
  <w:style w:type="paragraph" w:customStyle="1" w:styleId="520">
    <w:name w:val="目次、索引正文"/>
    <w:qFormat/>
    <w:uiPriority w:val="0"/>
    <w:pPr>
      <w:spacing w:before="260" w:after="260" w:line="320" w:lineRule="exact"/>
      <w:ind w:hanging="992" w:hangingChars="472"/>
      <w:jc w:val="both"/>
    </w:pPr>
    <w:rPr>
      <w:rFonts w:ascii="宋体" w:hAnsi="Times New Roman" w:eastAsia="宋体" w:cs="Times New Roman"/>
      <w:sz w:val="21"/>
      <w:lang w:val="en-US" w:eastAsia="zh-CN" w:bidi="ar-SA"/>
    </w:rPr>
  </w:style>
  <w:style w:type="paragraph" w:customStyle="1" w:styleId="521">
    <w:name w:val="表头样式 Char"/>
    <w:basedOn w:val="1"/>
    <w:qFormat/>
    <w:uiPriority w:val="99"/>
    <w:pPr>
      <w:autoSpaceDE w:val="0"/>
      <w:autoSpaceDN w:val="0"/>
      <w:adjustRightInd w:val="0"/>
      <w:jc w:val="center"/>
    </w:pPr>
    <w:rPr>
      <w:rFonts w:ascii="Arial" w:hAnsi="Arial"/>
      <w:b/>
      <w:kern w:val="0"/>
      <w:szCs w:val="21"/>
    </w:rPr>
  </w:style>
  <w:style w:type="paragraph" w:customStyle="1" w:styleId="522">
    <w:name w:val="RFC Text"/>
    <w:basedOn w:val="1"/>
    <w:qFormat/>
    <w:uiPriority w:val="99"/>
    <w:pPr>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line="240" w:lineRule="exact"/>
      <w:ind w:left="432"/>
      <w:jc w:val="left"/>
    </w:pPr>
    <w:rPr>
      <w:rFonts w:ascii="Courier New" w:hAnsi="Courier New" w:eastAsia="Batang" w:cs="Courier New"/>
      <w:kern w:val="0"/>
      <w:sz w:val="24"/>
      <w:szCs w:val="24"/>
      <w:lang w:val="en-GB" w:eastAsia="en-US" w:bidi="he-IL"/>
    </w:rPr>
  </w:style>
  <w:style w:type="paragraph" w:customStyle="1" w:styleId="523">
    <w:name w:val="B1"/>
    <w:basedOn w:val="50"/>
    <w:qFormat/>
    <w:uiPriority w:val="99"/>
    <w:pPr>
      <w:numPr>
        <w:ilvl w:val="0"/>
        <w:numId w:val="0"/>
      </w:numPr>
      <w:overflowPunct w:val="0"/>
      <w:autoSpaceDE w:val="0"/>
      <w:autoSpaceDN w:val="0"/>
      <w:adjustRightInd w:val="0"/>
      <w:spacing w:after="180" w:line="240" w:lineRule="auto"/>
      <w:ind w:left="568" w:hanging="284"/>
      <w:contextualSpacing w:val="0"/>
      <w:jc w:val="left"/>
    </w:pPr>
    <w:rPr>
      <w:rFonts w:ascii="Times New Roman" w:hAnsi="Times New Roman"/>
      <w:kern w:val="0"/>
      <w:sz w:val="20"/>
      <w:szCs w:val="20"/>
      <w:lang w:val="en-GB" w:eastAsia="en-US"/>
    </w:rPr>
  </w:style>
  <w:style w:type="character" w:customStyle="1" w:styleId="524">
    <w:name w:val="TH Char Char Char"/>
    <w:link w:val="525"/>
    <w:qFormat/>
    <w:locked/>
    <w:uiPriority w:val="0"/>
    <w:rPr>
      <w:rFonts w:ascii="Arial" w:hAnsi="Arial" w:cs="Arial"/>
      <w:b/>
      <w:szCs w:val="24"/>
      <w:lang w:val="en-GB" w:eastAsia="en-US"/>
    </w:rPr>
  </w:style>
  <w:style w:type="paragraph" w:customStyle="1" w:styleId="525">
    <w:name w:val="TH Char Char"/>
    <w:basedOn w:val="1"/>
    <w:link w:val="524"/>
    <w:qFormat/>
    <w:uiPriority w:val="0"/>
    <w:pPr>
      <w:keepNext/>
      <w:keepLines/>
      <w:overflowPunct w:val="0"/>
      <w:autoSpaceDE w:val="0"/>
      <w:autoSpaceDN w:val="0"/>
      <w:adjustRightInd w:val="0"/>
      <w:spacing w:before="60" w:after="180"/>
      <w:jc w:val="center"/>
    </w:pPr>
    <w:rPr>
      <w:rFonts w:ascii="Arial" w:hAnsi="Arial"/>
      <w:b/>
      <w:kern w:val="0"/>
      <w:sz w:val="20"/>
      <w:szCs w:val="24"/>
      <w:lang w:val="en-GB" w:eastAsia="en-US"/>
    </w:rPr>
  </w:style>
  <w:style w:type="character" w:customStyle="1" w:styleId="526">
    <w:name w:val="TAL Char1"/>
    <w:link w:val="527"/>
    <w:qFormat/>
    <w:locked/>
    <w:uiPriority w:val="0"/>
    <w:rPr>
      <w:rFonts w:ascii="Arial" w:hAnsi="Arial" w:cs="Arial"/>
      <w:sz w:val="18"/>
      <w:lang w:val="en-GB" w:eastAsia="en-US"/>
    </w:rPr>
  </w:style>
  <w:style w:type="paragraph" w:customStyle="1" w:styleId="527">
    <w:name w:val="TAL"/>
    <w:basedOn w:val="1"/>
    <w:link w:val="526"/>
    <w:qFormat/>
    <w:uiPriority w:val="0"/>
    <w:pPr>
      <w:keepNext/>
      <w:keepLines/>
      <w:overflowPunct w:val="0"/>
      <w:autoSpaceDE w:val="0"/>
      <w:autoSpaceDN w:val="0"/>
      <w:adjustRightInd w:val="0"/>
      <w:jc w:val="left"/>
    </w:pPr>
    <w:rPr>
      <w:rFonts w:ascii="Arial" w:hAnsi="Arial"/>
      <w:kern w:val="0"/>
      <w:sz w:val="18"/>
      <w:lang w:val="en-GB" w:eastAsia="en-US"/>
    </w:rPr>
  </w:style>
  <w:style w:type="paragraph" w:customStyle="1" w:styleId="528">
    <w:name w:val="TAC"/>
    <w:basedOn w:val="527"/>
    <w:qFormat/>
    <w:uiPriority w:val="99"/>
    <w:pPr>
      <w:jc w:val="center"/>
    </w:pPr>
  </w:style>
  <w:style w:type="paragraph" w:customStyle="1" w:styleId="529">
    <w:name w:val="NO"/>
    <w:basedOn w:val="1"/>
    <w:qFormat/>
    <w:uiPriority w:val="99"/>
    <w:pPr>
      <w:keepLines/>
      <w:overflowPunct w:val="0"/>
      <w:autoSpaceDE w:val="0"/>
      <w:autoSpaceDN w:val="0"/>
      <w:adjustRightInd w:val="0"/>
      <w:spacing w:after="180"/>
      <w:ind w:left="1135" w:hanging="851"/>
      <w:jc w:val="left"/>
    </w:pPr>
    <w:rPr>
      <w:kern w:val="0"/>
      <w:sz w:val="20"/>
      <w:lang w:val="en-GB" w:eastAsia="en-US"/>
    </w:rPr>
  </w:style>
  <w:style w:type="paragraph" w:customStyle="1" w:styleId="530">
    <w:name w:val="B3"/>
    <w:basedOn w:val="12"/>
    <w:qFormat/>
    <w:uiPriority w:val="99"/>
    <w:pPr>
      <w:overflowPunct w:val="0"/>
      <w:autoSpaceDE w:val="0"/>
      <w:autoSpaceDN w:val="0"/>
      <w:adjustRightInd w:val="0"/>
      <w:spacing w:after="180"/>
      <w:ind w:left="1135" w:leftChars="0" w:hanging="284" w:firstLineChars="0"/>
      <w:contextualSpacing w:val="0"/>
      <w:jc w:val="left"/>
    </w:pPr>
    <w:rPr>
      <w:kern w:val="0"/>
      <w:sz w:val="20"/>
      <w:lang w:val="en-GB" w:eastAsia="en-US"/>
    </w:rPr>
  </w:style>
  <w:style w:type="paragraph" w:customStyle="1" w:styleId="531">
    <w:name w:val="Char1 Char Char Char Char"/>
    <w:basedOn w:val="22"/>
    <w:semiHidden/>
    <w:qFormat/>
    <w:uiPriority w:val="99"/>
    <w:pPr>
      <w:shd w:val="clear" w:color="auto" w:fill="000080"/>
      <w:ind w:firstLine="200" w:firstLineChars="200"/>
      <w:jc w:val="left"/>
    </w:pPr>
    <w:rPr>
      <w:rFonts w:ascii="Tahoma" w:hAnsi="Tahoma" w:cs="Tahoma"/>
      <w:sz w:val="21"/>
      <w:szCs w:val="24"/>
    </w:rPr>
  </w:style>
  <w:style w:type="paragraph" w:customStyle="1" w:styleId="532">
    <w:name w:val="EX"/>
    <w:basedOn w:val="1"/>
    <w:qFormat/>
    <w:uiPriority w:val="99"/>
    <w:pPr>
      <w:keepLines/>
      <w:overflowPunct w:val="0"/>
      <w:autoSpaceDE w:val="0"/>
      <w:autoSpaceDN w:val="0"/>
      <w:adjustRightInd w:val="0"/>
      <w:spacing w:after="180"/>
      <w:ind w:left="1702" w:hanging="1418"/>
      <w:jc w:val="left"/>
    </w:pPr>
    <w:rPr>
      <w:rFonts w:eastAsia="Times New Roman"/>
      <w:kern w:val="0"/>
      <w:sz w:val="20"/>
      <w:lang w:val="en-GB" w:eastAsia="en-US"/>
    </w:rPr>
  </w:style>
  <w:style w:type="paragraph" w:customStyle="1" w:styleId="533">
    <w:name w:val="TH Char"/>
    <w:basedOn w:val="1"/>
    <w:qFormat/>
    <w:uiPriority w:val="99"/>
    <w:pPr>
      <w:keepNext/>
      <w:keepLines/>
      <w:overflowPunct w:val="0"/>
      <w:autoSpaceDE w:val="0"/>
      <w:autoSpaceDN w:val="0"/>
      <w:adjustRightInd w:val="0"/>
      <w:spacing w:before="60" w:after="180"/>
      <w:jc w:val="center"/>
    </w:pPr>
    <w:rPr>
      <w:rFonts w:ascii="Arial" w:hAnsi="Arial"/>
      <w:b/>
      <w:szCs w:val="24"/>
      <w:lang w:val="en-GB" w:eastAsia="en-US"/>
    </w:rPr>
  </w:style>
  <w:style w:type="paragraph" w:customStyle="1" w:styleId="534">
    <w:name w:val="ZV"/>
    <w:basedOn w:val="1"/>
    <w:qFormat/>
    <w:uiPriority w:val="99"/>
    <w:pPr>
      <w:framePr w:w="10206" w:wrap="notBeside" w:vAnchor="page" w:hAnchor="margin" w:y="16161"/>
      <w:pBdr>
        <w:top w:val="single" w:color="auto" w:sz="12" w:space="1"/>
      </w:pBdr>
      <w:overflowPunct w:val="0"/>
      <w:autoSpaceDE w:val="0"/>
      <w:autoSpaceDN w:val="0"/>
      <w:adjustRightInd w:val="0"/>
      <w:jc w:val="right"/>
    </w:pPr>
    <w:rPr>
      <w:rFonts w:ascii="Arial" w:hAnsi="Arial"/>
      <w:kern w:val="0"/>
      <w:sz w:val="20"/>
      <w:lang w:val="en-GB" w:eastAsia="en-US"/>
    </w:rPr>
  </w:style>
  <w:style w:type="paragraph" w:customStyle="1" w:styleId="535">
    <w:name w:val="INDENT1"/>
    <w:basedOn w:val="1"/>
    <w:qFormat/>
    <w:uiPriority w:val="99"/>
    <w:pPr>
      <w:overflowPunct w:val="0"/>
      <w:autoSpaceDE w:val="0"/>
      <w:autoSpaceDN w:val="0"/>
      <w:adjustRightInd w:val="0"/>
      <w:spacing w:after="180"/>
      <w:ind w:left="851"/>
      <w:jc w:val="left"/>
    </w:pPr>
    <w:rPr>
      <w:kern w:val="0"/>
      <w:sz w:val="20"/>
      <w:lang w:val="en-GB" w:eastAsia="en-US"/>
    </w:rPr>
  </w:style>
  <w:style w:type="paragraph" w:customStyle="1" w:styleId="536">
    <w:name w:val="Char1 Char Char Char Char1"/>
    <w:basedOn w:val="22"/>
    <w:semiHidden/>
    <w:qFormat/>
    <w:uiPriority w:val="99"/>
    <w:pPr>
      <w:shd w:val="clear" w:color="auto" w:fill="000080"/>
      <w:ind w:firstLine="200" w:firstLineChars="200"/>
      <w:jc w:val="left"/>
    </w:pPr>
    <w:rPr>
      <w:rFonts w:ascii="Tahoma" w:hAnsi="Tahoma" w:cs="Tahoma"/>
      <w:sz w:val="21"/>
      <w:szCs w:val="24"/>
    </w:rPr>
  </w:style>
  <w:style w:type="paragraph" w:customStyle="1" w:styleId="537">
    <w:name w:val="Char1 Char Char Char Char2"/>
    <w:basedOn w:val="1"/>
    <w:qFormat/>
    <w:uiPriority w:val="99"/>
    <w:rPr>
      <w:rFonts w:ascii="Tahoma" w:hAnsi="Tahoma"/>
      <w:sz w:val="24"/>
    </w:rPr>
  </w:style>
  <w:style w:type="paragraph" w:customStyle="1" w:styleId="538">
    <w:name w:val="Char Char Char Char Char Char2 Char Char Char Char"/>
    <w:basedOn w:val="1"/>
    <w:qFormat/>
    <w:uiPriority w:val="99"/>
    <w:pPr>
      <w:ind w:firstLine="200" w:firstLineChars="200"/>
      <w:jc w:val="left"/>
    </w:pPr>
    <w:rPr>
      <w:rFonts w:ascii="Tahoma" w:hAnsi="Tahoma"/>
      <w:sz w:val="24"/>
    </w:rPr>
  </w:style>
  <w:style w:type="paragraph" w:customStyle="1" w:styleId="539">
    <w:name w:val="Char Char Char Char Char"/>
    <w:basedOn w:val="1"/>
    <w:qFormat/>
    <w:uiPriority w:val="0"/>
    <w:pPr>
      <w:ind w:firstLine="200" w:firstLineChars="200"/>
      <w:jc w:val="left"/>
    </w:pPr>
    <w:rPr>
      <w:rFonts w:ascii="宋体" w:hAnsi="宋体"/>
      <w:sz w:val="22"/>
      <w:szCs w:val="24"/>
    </w:rPr>
  </w:style>
  <w:style w:type="paragraph" w:customStyle="1" w:styleId="540">
    <w:name w:val="样式 样式 文档正文 + 首行缩进:  2.25 字符 段后: 0.5 行 + 首行缩进:  2 字符"/>
    <w:qFormat/>
    <w:uiPriority w:val="99"/>
    <w:pPr>
      <w:spacing w:before="260" w:after="120" w:line="360" w:lineRule="auto"/>
      <w:ind w:firstLine="200" w:firstLineChars="200"/>
      <w:jc w:val="both"/>
    </w:pPr>
    <w:rPr>
      <w:rFonts w:ascii="宋体" w:hAnsi="宋体" w:eastAsia="宋体" w:cs="Times New Roman"/>
      <w:sz w:val="24"/>
      <w:szCs w:val="24"/>
      <w:lang w:val="en-US" w:eastAsia="zh-CN" w:bidi="ar-SA"/>
    </w:rPr>
  </w:style>
  <w:style w:type="paragraph" w:customStyle="1" w:styleId="541">
    <w:name w:val="ALT+1正文"/>
    <w:basedOn w:val="1"/>
    <w:qFormat/>
    <w:uiPriority w:val="99"/>
    <w:pPr>
      <w:ind w:firstLine="200" w:firstLineChars="200"/>
    </w:pPr>
    <w:rPr>
      <w:sz w:val="24"/>
    </w:rPr>
  </w:style>
  <w:style w:type="paragraph" w:customStyle="1" w:styleId="542">
    <w:name w:val="ALT+3编号"/>
    <w:basedOn w:val="1"/>
    <w:qFormat/>
    <w:uiPriority w:val="99"/>
    <w:pPr>
      <w:tabs>
        <w:tab w:val="left" w:pos="425"/>
      </w:tabs>
    </w:pPr>
    <w:rPr>
      <w:sz w:val="24"/>
    </w:rPr>
  </w:style>
  <w:style w:type="paragraph" w:customStyle="1" w:styleId="543">
    <w:name w:val="ALT+2点符"/>
    <w:basedOn w:val="1"/>
    <w:qFormat/>
    <w:uiPriority w:val="99"/>
    <w:pPr>
      <w:tabs>
        <w:tab w:val="left" w:pos="0"/>
        <w:tab w:val="left" w:pos="1327"/>
      </w:tabs>
      <w:ind w:left="1327" w:hanging="420"/>
    </w:pPr>
    <w:rPr>
      <w:sz w:val="24"/>
    </w:rPr>
  </w:style>
  <w:style w:type="paragraph" w:customStyle="1" w:styleId="544">
    <w:name w:val="项目段落"/>
    <w:basedOn w:val="1"/>
    <w:qFormat/>
    <w:uiPriority w:val="99"/>
    <w:pPr>
      <w:numPr>
        <w:ilvl w:val="0"/>
        <w:numId w:val="37"/>
      </w:numPr>
      <w:spacing w:before="60"/>
    </w:pPr>
    <w:rPr>
      <w:rFonts w:ascii="Arial" w:hAnsi="Arial" w:eastAsia="仿宋_GB2312"/>
      <w:sz w:val="24"/>
    </w:rPr>
  </w:style>
  <w:style w:type="paragraph" w:customStyle="1" w:styleId="545">
    <w:name w:val="项目段落1"/>
    <w:basedOn w:val="544"/>
    <w:qFormat/>
    <w:uiPriority w:val="99"/>
    <w:pPr>
      <w:numPr>
        <w:ilvl w:val="0"/>
        <w:numId w:val="38"/>
      </w:numPr>
    </w:pPr>
  </w:style>
  <w:style w:type="paragraph" w:customStyle="1" w:styleId="546">
    <w:name w:val="样式 正文首行缩进 + 首行缩进:  2 字符"/>
    <w:basedOn w:val="67"/>
    <w:qFormat/>
    <w:uiPriority w:val="99"/>
    <w:pPr>
      <w:spacing w:after="0" w:line="360" w:lineRule="auto"/>
      <w:ind w:firstLine="200" w:firstLineChars="200"/>
      <w:jc w:val="left"/>
    </w:pPr>
    <w:rPr>
      <w:rFonts w:ascii="Arial" w:hAnsi="Arial" w:cs="Arial"/>
      <w:szCs w:val="40"/>
    </w:rPr>
  </w:style>
  <w:style w:type="character" w:customStyle="1" w:styleId="547">
    <w:name w:val="MM Topic 1 Char"/>
    <w:link w:val="548"/>
    <w:qFormat/>
    <w:locked/>
    <w:uiPriority w:val="0"/>
    <w:rPr>
      <w:b/>
      <w:bCs/>
      <w:kern w:val="44"/>
      <w:sz w:val="32"/>
      <w:szCs w:val="44"/>
      <w:lang w:val="zh-CN"/>
    </w:rPr>
  </w:style>
  <w:style w:type="paragraph" w:customStyle="1" w:styleId="548">
    <w:name w:val="MM Topic 1"/>
    <w:basedOn w:val="3"/>
    <w:link w:val="547"/>
    <w:qFormat/>
    <w:uiPriority w:val="0"/>
    <w:pPr>
      <w:tabs>
        <w:tab w:val="left" w:pos="420"/>
      </w:tabs>
      <w:spacing w:line="576" w:lineRule="auto"/>
      <w:ind w:left="420" w:hanging="420"/>
    </w:pPr>
    <w:rPr>
      <w:rFonts w:ascii="Calibri" w:hAnsi="Calibri"/>
    </w:rPr>
  </w:style>
  <w:style w:type="character" w:customStyle="1" w:styleId="549">
    <w:name w:val="MM Topic 2 Char"/>
    <w:link w:val="550"/>
    <w:qFormat/>
    <w:locked/>
    <w:uiPriority w:val="0"/>
    <w:rPr>
      <w:rFonts w:ascii="Arial" w:hAnsi="宋体" w:eastAsia="黑体"/>
      <w:b/>
      <w:bCs/>
      <w:sz w:val="28"/>
      <w:szCs w:val="32"/>
      <w:lang w:val="zh-CN"/>
    </w:rPr>
  </w:style>
  <w:style w:type="paragraph" w:customStyle="1" w:styleId="550">
    <w:name w:val="MM Topic 2"/>
    <w:basedOn w:val="4"/>
    <w:link w:val="549"/>
    <w:qFormat/>
    <w:uiPriority w:val="0"/>
    <w:pPr>
      <w:keepNext w:val="0"/>
      <w:keepLines w:val="0"/>
      <w:tabs>
        <w:tab w:val="left" w:pos="992"/>
      </w:tabs>
      <w:spacing w:line="412" w:lineRule="auto"/>
    </w:pPr>
    <w:rPr>
      <w:rFonts w:ascii="Arial" w:hAnsi="宋体" w:eastAsia="黑体"/>
    </w:rPr>
  </w:style>
  <w:style w:type="character" w:customStyle="1" w:styleId="551">
    <w:name w:val="MM Topic 3 Char"/>
    <w:link w:val="552"/>
    <w:qFormat/>
    <w:locked/>
    <w:uiPriority w:val="0"/>
    <w:rPr>
      <w:sz w:val="24"/>
      <w:szCs w:val="24"/>
      <w:lang w:val="zh-CN"/>
    </w:rPr>
  </w:style>
  <w:style w:type="paragraph" w:customStyle="1" w:styleId="552">
    <w:name w:val="MM Topic 3"/>
    <w:basedOn w:val="5"/>
    <w:link w:val="551"/>
    <w:qFormat/>
    <w:uiPriority w:val="0"/>
    <w:pPr>
      <w:tabs>
        <w:tab w:val="left" w:pos="1418"/>
      </w:tabs>
      <w:spacing w:line="412" w:lineRule="auto"/>
      <w:jc w:val="left"/>
    </w:pPr>
    <w:rPr>
      <w:rFonts w:ascii="Calibri" w:hAnsi="Calibri"/>
      <w:b w:val="0"/>
      <w:bCs w:val="0"/>
    </w:rPr>
  </w:style>
  <w:style w:type="character" w:customStyle="1" w:styleId="553">
    <w:name w:val="MM Topic 4 Char"/>
    <w:link w:val="554"/>
    <w:qFormat/>
    <w:locked/>
    <w:uiPriority w:val="0"/>
    <w:rPr>
      <w:sz w:val="24"/>
    </w:rPr>
  </w:style>
  <w:style w:type="paragraph" w:customStyle="1" w:styleId="554">
    <w:name w:val="MM Topic 4"/>
    <w:basedOn w:val="1"/>
    <w:link w:val="553"/>
    <w:qFormat/>
    <w:uiPriority w:val="0"/>
    <w:pPr>
      <w:tabs>
        <w:tab w:val="left" w:pos="1984"/>
      </w:tabs>
      <w:spacing w:before="60" w:after="60"/>
    </w:pPr>
    <w:rPr>
      <w:rFonts w:ascii="Calibri" w:hAnsi="Calibri"/>
      <w:kern w:val="0"/>
      <w:sz w:val="24"/>
      <w:lang w:val="zh-CN"/>
    </w:rPr>
  </w:style>
  <w:style w:type="character" w:customStyle="1" w:styleId="555">
    <w:name w:val="MM Topic 5 Char"/>
    <w:link w:val="556"/>
    <w:qFormat/>
    <w:locked/>
    <w:uiPriority w:val="0"/>
    <w:rPr>
      <w:rFonts w:ascii="宋体" w:hAnsi="宋体"/>
      <w:b/>
      <w:bCs/>
      <w:sz w:val="24"/>
      <w:szCs w:val="28"/>
      <w:lang w:val="zh-CN"/>
    </w:rPr>
  </w:style>
  <w:style w:type="paragraph" w:customStyle="1" w:styleId="556">
    <w:name w:val="MM Topic 5"/>
    <w:basedOn w:val="7"/>
    <w:link w:val="555"/>
    <w:qFormat/>
    <w:uiPriority w:val="0"/>
    <w:pPr>
      <w:keepNext w:val="0"/>
      <w:keepLines w:val="0"/>
      <w:tabs>
        <w:tab w:val="left" w:pos="480"/>
        <w:tab w:val="left" w:pos="2551"/>
      </w:tabs>
      <w:spacing w:before="240" w:after="100" w:afterAutospacing="1" w:line="372" w:lineRule="auto"/>
      <w:jc w:val="left"/>
    </w:pPr>
    <w:rPr>
      <w:rFonts w:ascii="宋体" w:hAnsi="宋体"/>
    </w:rPr>
  </w:style>
  <w:style w:type="character" w:customStyle="1" w:styleId="557">
    <w:name w:val="MM Topic 6 Char"/>
    <w:link w:val="558"/>
    <w:qFormat/>
    <w:locked/>
    <w:uiPriority w:val="0"/>
    <w:rPr>
      <w:rFonts w:ascii="Arial" w:hAnsi="Arial" w:eastAsia="黑体"/>
      <w:b/>
      <w:bCs/>
      <w:sz w:val="24"/>
      <w:lang w:val="zh-CN"/>
    </w:rPr>
  </w:style>
  <w:style w:type="paragraph" w:customStyle="1" w:styleId="558">
    <w:name w:val="MM Topic 6"/>
    <w:basedOn w:val="8"/>
    <w:link w:val="557"/>
    <w:qFormat/>
    <w:uiPriority w:val="0"/>
    <w:pPr>
      <w:tabs>
        <w:tab w:val="left" w:pos="3260"/>
      </w:tabs>
      <w:spacing w:line="316" w:lineRule="auto"/>
      <w:ind w:left="0" w:firstLine="0"/>
    </w:pPr>
    <w:rPr>
      <w:rFonts w:ascii="Arial" w:hAnsi="Arial" w:eastAsia="黑体"/>
      <w:szCs w:val="20"/>
    </w:rPr>
  </w:style>
  <w:style w:type="paragraph" w:customStyle="1" w:styleId="559">
    <w:name w:val="附录标识"/>
    <w:basedOn w:val="1"/>
    <w:qFormat/>
    <w:uiPriority w:val="99"/>
    <w:pPr>
      <w:shd w:val="clear" w:color="auto" w:fill="FFFFFF"/>
      <w:tabs>
        <w:tab w:val="left" w:pos="420"/>
        <w:tab w:val="left" w:pos="6405"/>
      </w:tabs>
      <w:spacing w:before="640" w:after="200"/>
      <w:ind w:left="420" w:hanging="420"/>
      <w:jc w:val="left"/>
      <w:outlineLvl w:val="0"/>
    </w:pPr>
    <w:rPr>
      <w:rFonts w:ascii="黑体" w:eastAsia="黑体"/>
      <w:kern w:val="0"/>
      <w:sz w:val="36"/>
    </w:rPr>
  </w:style>
  <w:style w:type="paragraph" w:customStyle="1" w:styleId="560">
    <w:name w:val="正文+首行缩进"/>
    <w:basedOn w:val="1"/>
    <w:qFormat/>
    <w:uiPriority w:val="99"/>
    <w:pPr>
      <w:tabs>
        <w:tab w:val="left" w:pos="2160"/>
      </w:tabs>
      <w:ind w:firstLine="480" w:firstLineChars="200"/>
    </w:pPr>
    <w:rPr>
      <w:rFonts w:ascii="Tahoma" w:hAnsi="Tahoma"/>
      <w:sz w:val="24"/>
      <w:szCs w:val="24"/>
    </w:rPr>
  </w:style>
  <w:style w:type="paragraph" w:customStyle="1" w:styleId="561">
    <w:name w:val="一级标号"/>
    <w:basedOn w:val="1"/>
    <w:qFormat/>
    <w:uiPriority w:val="99"/>
    <w:pPr>
      <w:tabs>
        <w:tab w:val="left" w:pos="420"/>
      </w:tabs>
      <w:ind w:left="420" w:hanging="420"/>
    </w:pPr>
    <w:rPr>
      <w:sz w:val="24"/>
      <w:szCs w:val="24"/>
    </w:rPr>
  </w:style>
  <w:style w:type="paragraph" w:customStyle="1" w:styleId="562">
    <w:name w:val="样式 首行缩进:  0.85 厘米"/>
    <w:basedOn w:val="1"/>
    <w:qFormat/>
    <w:uiPriority w:val="99"/>
    <w:pPr>
      <w:ind w:firstLine="482"/>
    </w:pPr>
    <w:rPr>
      <w:sz w:val="24"/>
    </w:rPr>
  </w:style>
  <w:style w:type="paragraph" w:customStyle="1" w:styleId="563">
    <w:name w:val="样式 首行缩进:  0.74 厘米"/>
    <w:basedOn w:val="1"/>
    <w:qFormat/>
    <w:uiPriority w:val="0"/>
    <w:pPr>
      <w:ind w:firstLine="420"/>
    </w:pPr>
    <w:rPr>
      <w:sz w:val="24"/>
    </w:rPr>
  </w:style>
  <w:style w:type="paragraph" w:customStyle="1" w:styleId="564">
    <w:name w:val="±í¸ñÎÄ±¾"/>
    <w:basedOn w:val="1"/>
    <w:qFormat/>
    <w:uiPriority w:val="99"/>
    <w:pPr>
      <w:tabs>
        <w:tab w:val="left" w:pos="420"/>
      </w:tabs>
      <w:overflowPunct w:val="0"/>
      <w:autoSpaceDE w:val="0"/>
      <w:autoSpaceDN w:val="0"/>
      <w:adjustRightInd w:val="0"/>
    </w:pPr>
    <w:rPr>
      <w:kern w:val="0"/>
    </w:rPr>
  </w:style>
  <w:style w:type="paragraph" w:customStyle="1" w:styleId="565">
    <w:name w:val="二级无标题条"/>
    <w:basedOn w:val="1"/>
    <w:qFormat/>
    <w:uiPriority w:val="0"/>
    <w:pPr>
      <w:tabs>
        <w:tab w:val="left" w:pos="1198"/>
      </w:tabs>
      <w:ind w:left="1198" w:hanging="420"/>
    </w:pPr>
    <w:rPr>
      <w:szCs w:val="24"/>
    </w:rPr>
  </w:style>
  <w:style w:type="paragraph" w:customStyle="1" w:styleId="566">
    <w:name w:val="三级无标题条"/>
    <w:basedOn w:val="1"/>
    <w:qFormat/>
    <w:uiPriority w:val="0"/>
    <w:pPr>
      <w:tabs>
        <w:tab w:val="left" w:pos="2100"/>
      </w:tabs>
      <w:ind w:left="2100" w:hanging="420"/>
    </w:pPr>
    <w:rPr>
      <w:szCs w:val="24"/>
    </w:rPr>
  </w:style>
  <w:style w:type="paragraph" w:customStyle="1" w:styleId="567">
    <w:name w:val="四级无标题条"/>
    <w:basedOn w:val="1"/>
    <w:qFormat/>
    <w:uiPriority w:val="0"/>
    <w:rPr>
      <w:szCs w:val="24"/>
    </w:rPr>
  </w:style>
  <w:style w:type="paragraph" w:customStyle="1" w:styleId="568">
    <w:name w:val="五级无标题条"/>
    <w:basedOn w:val="1"/>
    <w:qFormat/>
    <w:uiPriority w:val="0"/>
    <w:rPr>
      <w:szCs w:val="24"/>
    </w:rPr>
  </w:style>
  <w:style w:type="paragraph" w:customStyle="1" w:styleId="569">
    <w:name w:val="一级无标题条"/>
    <w:basedOn w:val="1"/>
    <w:qFormat/>
    <w:uiPriority w:val="0"/>
    <w:rPr>
      <w:szCs w:val="24"/>
    </w:rPr>
  </w:style>
  <w:style w:type="paragraph" w:customStyle="1" w:styleId="570">
    <w:name w:val="一级列表"/>
    <w:basedOn w:val="1"/>
    <w:qFormat/>
    <w:uiPriority w:val="99"/>
    <w:pPr>
      <w:tabs>
        <w:tab w:val="left" w:pos="480"/>
        <w:tab w:val="left" w:pos="743"/>
      </w:tabs>
      <w:ind w:left="743" w:hanging="420"/>
    </w:pPr>
    <w:rPr>
      <w:rFonts w:ascii="Arial" w:hAnsi="Arial" w:cs="Arial"/>
      <w:sz w:val="24"/>
      <w:szCs w:val="24"/>
    </w:rPr>
  </w:style>
  <w:style w:type="paragraph" w:customStyle="1" w:styleId="571">
    <w:name w:val="正文图标题"/>
    <w:next w:val="6"/>
    <w:qFormat/>
    <w:uiPriority w:val="99"/>
    <w:pPr>
      <w:spacing w:before="260" w:after="260" w:line="415" w:lineRule="auto"/>
      <w:ind w:hanging="992" w:hangingChars="472"/>
      <w:jc w:val="center"/>
    </w:pPr>
    <w:rPr>
      <w:rFonts w:ascii="黑体" w:hAnsi="Times New Roman" w:eastAsia="黑体" w:cs="Times New Roman"/>
      <w:sz w:val="21"/>
      <w:lang w:val="en-US" w:eastAsia="zh-CN" w:bidi="ar-SA"/>
    </w:rPr>
  </w:style>
  <w:style w:type="paragraph" w:customStyle="1" w:styleId="572">
    <w:name w:val="MM Title"/>
    <w:basedOn w:val="65"/>
    <w:qFormat/>
    <w:uiPriority w:val="0"/>
    <w:rPr>
      <w:rFonts w:ascii="Arial" w:hAnsi="Arial" w:cs="Arial"/>
    </w:rPr>
  </w:style>
  <w:style w:type="paragraph" w:customStyle="1" w:styleId="573">
    <w:name w:val="Char1 Char Char Char Char3"/>
    <w:basedOn w:val="1"/>
    <w:qFormat/>
    <w:uiPriority w:val="99"/>
    <w:rPr>
      <w:rFonts w:ascii="Tahoma" w:hAnsi="Tahoma"/>
      <w:sz w:val="24"/>
    </w:rPr>
  </w:style>
  <w:style w:type="paragraph" w:customStyle="1" w:styleId="574">
    <w:name w:val="Bullet with text 2"/>
    <w:basedOn w:val="1"/>
    <w:qFormat/>
    <w:uiPriority w:val="99"/>
    <w:pPr>
      <w:tabs>
        <w:tab w:val="left" w:pos="425"/>
      </w:tabs>
      <w:jc w:val="left"/>
    </w:pPr>
    <w:rPr>
      <w:rFonts w:ascii="Arial" w:hAnsi="Arial"/>
      <w:kern w:val="0"/>
      <w:sz w:val="20"/>
      <w:lang w:eastAsia="en-US"/>
    </w:rPr>
  </w:style>
  <w:style w:type="paragraph" w:customStyle="1" w:styleId="575">
    <w:name w:val="计费规范编写 正文 Char Char Char Char Char Char"/>
    <w:basedOn w:val="1"/>
    <w:qFormat/>
    <w:uiPriority w:val="99"/>
    <w:pPr>
      <w:ind w:firstLine="480" w:firstLineChars="200"/>
    </w:pPr>
    <w:rPr>
      <w:sz w:val="24"/>
      <w:szCs w:val="24"/>
    </w:rPr>
  </w:style>
  <w:style w:type="paragraph" w:customStyle="1" w:styleId="576">
    <w:name w:val="Char Char Char Char Char Char Char Char"/>
    <w:basedOn w:val="1"/>
    <w:qFormat/>
    <w:uiPriority w:val="0"/>
    <w:pPr>
      <w:ind w:firstLine="200" w:firstLineChars="200"/>
    </w:pPr>
    <w:rPr>
      <w:rFonts w:ascii="Tahoma" w:hAnsi="Tahoma"/>
      <w:sz w:val="24"/>
    </w:rPr>
  </w:style>
  <w:style w:type="paragraph" w:customStyle="1" w:styleId="577">
    <w:name w:val="Char Char Char Char Char Char Char Char1"/>
    <w:basedOn w:val="1"/>
    <w:qFormat/>
    <w:uiPriority w:val="99"/>
    <w:pPr>
      <w:ind w:firstLine="200" w:firstLineChars="200"/>
    </w:pPr>
    <w:rPr>
      <w:rFonts w:ascii="Tahoma" w:hAnsi="Tahoma"/>
      <w:sz w:val="24"/>
    </w:rPr>
  </w:style>
  <w:style w:type="paragraph" w:customStyle="1" w:styleId="578">
    <w:name w:val="Char Char Char Char Char Char1"/>
    <w:basedOn w:val="22"/>
    <w:qFormat/>
    <w:uiPriority w:val="0"/>
    <w:pPr>
      <w:shd w:val="clear" w:color="auto" w:fill="000080"/>
      <w:ind w:firstLine="480" w:firstLineChars="200"/>
      <w:jc w:val="left"/>
    </w:pPr>
    <w:rPr>
      <w:rFonts w:ascii="Tahoma" w:hAnsi="Tahoma" w:cs="Tahoma"/>
      <w:sz w:val="24"/>
      <w:szCs w:val="20"/>
    </w:rPr>
  </w:style>
  <w:style w:type="paragraph" w:customStyle="1" w:styleId="579">
    <w:name w:val="样式 左  2 字符 首行缩进:  2.5 字符"/>
    <w:basedOn w:val="1"/>
    <w:qFormat/>
    <w:uiPriority w:val="99"/>
    <w:pPr>
      <w:ind w:left="200" w:leftChars="200" w:firstLine="250" w:firstLineChars="250"/>
    </w:pPr>
    <w:rPr>
      <w:sz w:val="24"/>
    </w:rPr>
  </w:style>
  <w:style w:type="paragraph" w:customStyle="1" w:styleId="580">
    <w:name w:val="Char Char Char Char Char Char Char Char2"/>
    <w:basedOn w:val="1"/>
    <w:qFormat/>
    <w:uiPriority w:val="99"/>
    <w:pPr>
      <w:ind w:firstLine="200" w:firstLineChars="200"/>
    </w:pPr>
    <w:rPr>
      <w:rFonts w:ascii="Tahoma" w:hAnsi="Tahoma"/>
      <w:sz w:val="24"/>
    </w:rPr>
  </w:style>
  <w:style w:type="paragraph" w:customStyle="1" w:styleId="581">
    <w:name w:val="Char Char Char Char Char Char Char Char3"/>
    <w:basedOn w:val="1"/>
    <w:qFormat/>
    <w:uiPriority w:val="99"/>
    <w:pPr>
      <w:ind w:firstLine="200" w:firstLineChars="200"/>
    </w:pPr>
    <w:rPr>
      <w:rFonts w:ascii="Tahoma" w:hAnsi="Tahoma"/>
      <w:sz w:val="24"/>
    </w:rPr>
  </w:style>
  <w:style w:type="paragraph" w:customStyle="1" w:styleId="582">
    <w:name w:val="Char1 Char Char Char Char3 Char Char"/>
    <w:basedOn w:val="1"/>
    <w:qFormat/>
    <w:uiPriority w:val="99"/>
    <w:rPr>
      <w:rFonts w:ascii="Tahoma" w:hAnsi="Tahoma"/>
      <w:sz w:val="24"/>
    </w:rPr>
  </w:style>
  <w:style w:type="paragraph" w:customStyle="1" w:styleId="583">
    <w:name w:val="Char1 Char Char Char Char Char Char Char Char Char"/>
    <w:basedOn w:val="1"/>
    <w:qFormat/>
    <w:uiPriority w:val="0"/>
    <w:pPr>
      <w:ind w:firstLine="200" w:firstLineChars="200"/>
      <w:jc w:val="left"/>
    </w:pPr>
    <w:rPr>
      <w:rFonts w:ascii="Tahoma" w:hAnsi="Tahoma"/>
      <w:sz w:val="24"/>
    </w:rPr>
  </w:style>
  <w:style w:type="paragraph" w:customStyle="1" w:styleId="584">
    <w:name w:val="概要设计 标题1"/>
    <w:basedOn w:val="3"/>
    <w:qFormat/>
    <w:uiPriority w:val="99"/>
    <w:pPr>
      <w:spacing w:line="576" w:lineRule="auto"/>
      <w:ind w:left="840" w:hanging="420"/>
    </w:pPr>
  </w:style>
  <w:style w:type="character" w:customStyle="1" w:styleId="585">
    <w:name w:val="样式 标题 3 Char"/>
    <w:link w:val="586"/>
    <w:qFormat/>
    <w:locked/>
    <w:uiPriority w:val="99"/>
    <w:rPr>
      <w:rFonts w:ascii="Arial" w:hAnsi="Arial" w:eastAsia="Arial Unicode MS"/>
      <w:kern w:val="2"/>
      <w:sz w:val="30"/>
      <w:szCs w:val="30"/>
      <w:lang w:val="zh-CN"/>
    </w:rPr>
  </w:style>
  <w:style w:type="paragraph" w:customStyle="1" w:styleId="586">
    <w:name w:val="样式 标题 3"/>
    <w:basedOn w:val="5"/>
    <w:link w:val="585"/>
    <w:qFormat/>
    <w:uiPriority w:val="99"/>
    <w:pPr>
      <w:keepNext w:val="0"/>
      <w:keepLines w:val="0"/>
      <w:numPr>
        <w:numId w:val="39"/>
      </w:numPr>
      <w:tabs>
        <w:tab w:val="left" w:pos="360"/>
        <w:tab w:val="left" w:pos="709"/>
      </w:tabs>
      <w:spacing w:before="60" w:after="60"/>
      <w:ind w:left="1200" w:leftChars="400" w:hanging="360" w:hangingChars="200"/>
      <w:jc w:val="left"/>
    </w:pPr>
    <w:rPr>
      <w:rFonts w:ascii="Arial" w:hAnsi="Arial" w:eastAsia="Arial Unicode MS"/>
      <w:b w:val="0"/>
      <w:bCs w:val="0"/>
      <w:kern w:val="2"/>
      <w:sz w:val="30"/>
      <w:szCs w:val="30"/>
    </w:rPr>
  </w:style>
  <w:style w:type="paragraph" w:customStyle="1" w:styleId="587">
    <w:name w:val="Char Char Char Char Char Char Char3"/>
    <w:basedOn w:val="1"/>
    <w:qFormat/>
    <w:uiPriority w:val="99"/>
    <w:pPr>
      <w:ind w:firstLine="200" w:firstLineChars="200"/>
      <w:jc w:val="left"/>
    </w:pPr>
    <w:rPr>
      <w:rFonts w:ascii="Tahoma" w:hAnsi="Tahoma"/>
      <w:sz w:val="24"/>
    </w:rPr>
  </w:style>
  <w:style w:type="paragraph" w:customStyle="1" w:styleId="588">
    <w:name w:val="Char1 Char Char Char Char3 Char Char Char Char Char Char Char Char Char"/>
    <w:basedOn w:val="1"/>
    <w:qFormat/>
    <w:uiPriority w:val="99"/>
    <w:rPr>
      <w:rFonts w:ascii="Tahoma" w:hAnsi="Tahoma"/>
      <w:sz w:val="24"/>
    </w:rPr>
  </w:style>
  <w:style w:type="paragraph" w:customStyle="1" w:styleId="589">
    <w:name w:val="计费规范编写 标题1"/>
    <w:basedOn w:val="1"/>
    <w:qFormat/>
    <w:uiPriority w:val="99"/>
    <w:pPr>
      <w:pageBreakBefore/>
      <w:spacing w:before="240" w:after="120"/>
      <w:ind w:left="420" w:hanging="420"/>
      <w:jc w:val="left"/>
      <w:outlineLvl w:val="0"/>
    </w:pPr>
    <w:rPr>
      <w:b/>
      <w:bCs/>
      <w:kern w:val="44"/>
      <w:sz w:val="44"/>
      <w:szCs w:val="44"/>
    </w:rPr>
  </w:style>
  <w:style w:type="paragraph" w:customStyle="1" w:styleId="590">
    <w:name w:val="计费规范编写 插图 Char"/>
    <w:basedOn w:val="1"/>
    <w:qFormat/>
    <w:uiPriority w:val="99"/>
    <w:pPr>
      <w:jc w:val="center"/>
    </w:pPr>
    <w:rPr>
      <w:rFonts w:ascii="Georgia" w:hAnsi="Georgia"/>
      <w:sz w:val="24"/>
    </w:rPr>
  </w:style>
  <w:style w:type="paragraph" w:customStyle="1" w:styleId="591">
    <w:name w:val="圆点正文"/>
    <w:basedOn w:val="19"/>
    <w:qFormat/>
    <w:uiPriority w:val="99"/>
    <w:pPr>
      <w:numPr>
        <w:ilvl w:val="0"/>
        <w:numId w:val="40"/>
      </w:numPr>
      <w:tabs>
        <w:tab w:val="left" w:pos="360"/>
        <w:tab w:val="left" w:pos="480"/>
        <w:tab w:val="clear" w:pos="1140"/>
      </w:tabs>
      <w:spacing w:after="120" w:line="360" w:lineRule="auto"/>
      <w:ind w:left="0" w:firstLine="0" w:firstLineChars="0"/>
    </w:pPr>
    <w:rPr>
      <w:rFonts w:ascii="宋体" w:hAnsi="宋体"/>
    </w:rPr>
  </w:style>
  <w:style w:type="paragraph" w:customStyle="1" w:styleId="592">
    <w:name w:val="计费规范编写 标题2"/>
    <w:basedOn w:val="4"/>
    <w:qFormat/>
    <w:uiPriority w:val="99"/>
    <w:pPr>
      <w:keepNext w:val="0"/>
      <w:keepLines w:val="0"/>
      <w:spacing w:before="60" w:after="60"/>
      <w:ind w:left="1260" w:hanging="420"/>
    </w:pPr>
    <w:rPr>
      <w:rFonts w:ascii="Times New Roman" w:hAnsi="Times New Roman"/>
      <w:sz w:val="36"/>
    </w:rPr>
  </w:style>
  <w:style w:type="paragraph" w:customStyle="1" w:styleId="593">
    <w:name w:val="计费规范编写 标题3"/>
    <w:basedOn w:val="5"/>
    <w:qFormat/>
    <w:uiPriority w:val="99"/>
    <w:pPr>
      <w:keepNext w:val="0"/>
      <w:keepLines w:val="0"/>
      <w:spacing w:before="60" w:after="60"/>
      <w:ind w:left="1680" w:hanging="420"/>
      <w:jc w:val="left"/>
    </w:pPr>
    <w:rPr>
      <w:b w:val="0"/>
      <w:bCs w:val="0"/>
    </w:rPr>
  </w:style>
  <w:style w:type="paragraph" w:customStyle="1" w:styleId="594">
    <w:name w:val="计费规范编写 插图"/>
    <w:basedOn w:val="1"/>
    <w:qFormat/>
    <w:uiPriority w:val="99"/>
    <w:pPr>
      <w:jc w:val="center"/>
    </w:pPr>
    <w:rPr>
      <w:rFonts w:ascii="Georgia" w:hAnsi="Georgia"/>
      <w:sz w:val="24"/>
    </w:rPr>
  </w:style>
  <w:style w:type="paragraph" w:customStyle="1" w:styleId="595">
    <w:name w:val="计费规范编写 标题5"/>
    <w:basedOn w:val="7"/>
    <w:qFormat/>
    <w:uiPriority w:val="99"/>
    <w:pPr>
      <w:keepNext w:val="0"/>
      <w:keepLines w:val="0"/>
      <w:tabs>
        <w:tab w:val="left" w:pos="480"/>
      </w:tabs>
      <w:spacing w:before="60" w:after="100" w:afterAutospacing="1"/>
      <w:ind w:left="2520" w:hanging="420"/>
      <w:jc w:val="left"/>
    </w:pPr>
    <w:rPr>
      <w:rFonts w:ascii="宋体" w:hAnsi="宋体"/>
    </w:rPr>
  </w:style>
  <w:style w:type="paragraph" w:customStyle="1" w:styleId="596">
    <w:name w:val="计费规范编写 二级列表"/>
    <w:basedOn w:val="1"/>
    <w:qFormat/>
    <w:uiPriority w:val="99"/>
    <w:pPr>
      <w:ind w:left="1260" w:hanging="420"/>
    </w:pPr>
    <w:rPr>
      <w:sz w:val="24"/>
      <w:szCs w:val="24"/>
    </w:rPr>
  </w:style>
  <w:style w:type="paragraph" w:customStyle="1" w:styleId="597">
    <w:name w:val="计费规范编写 表格说明"/>
    <w:basedOn w:val="1"/>
    <w:qFormat/>
    <w:uiPriority w:val="99"/>
    <w:pPr>
      <w:keepNext/>
      <w:spacing w:beforeLines="50" w:after="120"/>
      <w:ind w:left="709" w:hanging="425"/>
      <w:outlineLvl w:val="0"/>
    </w:pPr>
    <w:rPr>
      <w:rFonts w:eastAsia="隶书"/>
      <w:b/>
      <w:kern w:val="0"/>
      <w:sz w:val="24"/>
    </w:rPr>
  </w:style>
  <w:style w:type="paragraph" w:customStyle="1" w:styleId="598">
    <w:name w:val="计费规范编写 解释文本"/>
    <w:basedOn w:val="1"/>
    <w:qFormat/>
    <w:uiPriority w:val="99"/>
    <w:pPr>
      <w:snapToGrid w:val="0"/>
      <w:spacing w:after="80"/>
      <w:jc w:val="left"/>
    </w:pPr>
    <w:rPr>
      <w:i/>
      <w:kern w:val="0"/>
      <w:sz w:val="20"/>
    </w:rPr>
  </w:style>
  <w:style w:type="paragraph" w:customStyle="1" w:styleId="599">
    <w:name w:val="计费规范编写 附录A"/>
    <w:basedOn w:val="1"/>
    <w:qFormat/>
    <w:uiPriority w:val="99"/>
    <w:pPr>
      <w:pageBreakBefore/>
      <w:spacing w:before="240" w:after="120"/>
      <w:outlineLvl w:val="0"/>
    </w:pPr>
    <w:rPr>
      <w:b/>
      <w:bCs/>
      <w:kern w:val="44"/>
      <w:sz w:val="44"/>
      <w:szCs w:val="44"/>
    </w:rPr>
  </w:style>
  <w:style w:type="paragraph" w:customStyle="1" w:styleId="600">
    <w:name w:val="MM Empty"/>
    <w:basedOn w:val="1"/>
    <w:qFormat/>
    <w:uiPriority w:val="0"/>
    <w:rPr>
      <w:szCs w:val="24"/>
    </w:rPr>
  </w:style>
  <w:style w:type="paragraph" w:customStyle="1" w:styleId="601">
    <w:name w:val="样式 样式 样式3 + 四号 + 段前: 0 磅 段后: 0 磅 行距: 1.5 倍行距"/>
    <w:basedOn w:val="1"/>
    <w:qFormat/>
    <w:uiPriority w:val="99"/>
    <w:pPr>
      <w:ind w:left="840" w:hanging="420"/>
      <w:jc w:val="left"/>
      <w:outlineLvl w:val="0"/>
    </w:pPr>
    <w:rPr>
      <w:kern w:val="44"/>
      <w:sz w:val="28"/>
    </w:rPr>
  </w:style>
  <w:style w:type="character" w:customStyle="1" w:styleId="602">
    <w:name w:val="样式 MM Topic 1 + Arial Char"/>
    <w:link w:val="603"/>
    <w:qFormat/>
    <w:locked/>
    <w:uiPriority w:val="99"/>
    <w:rPr>
      <w:rFonts w:ascii="Arial" w:hAnsi="Arial"/>
      <w:b/>
      <w:bCs/>
      <w:kern w:val="44"/>
      <w:sz w:val="44"/>
      <w:szCs w:val="44"/>
    </w:rPr>
  </w:style>
  <w:style w:type="paragraph" w:customStyle="1" w:styleId="603">
    <w:name w:val="样式 MM Topic 1 + Arial"/>
    <w:basedOn w:val="1"/>
    <w:next w:val="344"/>
    <w:link w:val="602"/>
    <w:qFormat/>
    <w:uiPriority w:val="99"/>
    <w:pPr>
      <w:keepNext/>
      <w:keepLines/>
      <w:pageBreakBefore/>
      <w:spacing w:before="340" w:after="330" w:line="576" w:lineRule="auto"/>
      <w:ind w:left="930" w:hanging="420"/>
      <w:outlineLvl w:val="0"/>
    </w:pPr>
    <w:rPr>
      <w:rFonts w:ascii="Arial" w:hAnsi="Arial"/>
      <w:b/>
      <w:bCs/>
      <w:kern w:val="44"/>
      <w:sz w:val="44"/>
      <w:szCs w:val="44"/>
      <w:lang w:val="zh-CN"/>
    </w:rPr>
  </w:style>
  <w:style w:type="character" w:customStyle="1" w:styleId="604">
    <w:name w:val="文档正文 Char Char Char"/>
    <w:qFormat/>
    <w:locked/>
    <w:uiPriority w:val="0"/>
    <w:rPr>
      <w:rFonts w:ascii="Arial Narrow" w:hAnsi="Arial Narrow" w:eastAsia="仿宋_GB2312"/>
      <w:kern w:val="2"/>
      <w:sz w:val="24"/>
      <w:szCs w:val="24"/>
    </w:rPr>
  </w:style>
  <w:style w:type="paragraph" w:customStyle="1" w:styleId="605">
    <w:name w:val="正文列表"/>
    <w:basedOn w:val="1"/>
    <w:next w:val="67"/>
    <w:qFormat/>
    <w:uiPriority w:val="99"/>
    <w:pPr>
      <w:numPr>
        <w:ilvl w:val="0"/>
        <w:numId w:val="41"/>
      </w:numPr>
      <w:spacing w:line="288" w:lineRule="auto"/>
    </w:pPr>
    <w:rPr>
      <w:rFonts w:ascii="Arial" w:hAnsi="Arial"/>
      <w:szCs w:val="24"/>
    </w:rPr>
  </w:style>
  <w:style w:type="paragraph" w:customStyle="1" w:styleId="606">
    <w:name w:val="正文项目"/>
    <w:basedOn w:val="1"/>
    <w:next w:val="67"/>
    <w:qFormat/>
    <w:uiPriority w:val="99"/>
    <w:pPr>
      <w:numPr>
        <w:ilvl w:val="0"/>
        <w:numId w:val="42"/>
      </w:numPr>
      <w:spacing w:line="288" w:lineRule="auto"/>
    </w:pPr>
    <w:rPr>
      <w:rFonts w:ascii="Arial" w:hAnsi="Arial"/>
      <w:szCs w:val="24"/>
    </w:rPr>
  </w:style>
  <w:style w:type="paragraph" w:customStyle="1" w:styleId="607">
    <w:name w:val="表格列表"/>
    <w:basedOn w:val="1"/>
    <w:next w:val="1"/>
    <w:qFormat/>
    <w:uiPriority w:val="99"/>
    <w:pPr>
      <w:numPr>
        <w:ilvl w:val="0"/>
        <w:numId w:val="43"/>
      </w:numPr>
      <w:ind w:left="357" w:hanging="357"/>
    </w:pPr>
    <w:rPr>
      <w:rFonts w:ascii="Arial" w:hAnsi="Arial"/>
      <w:szCs w:val="24"/>
    </w:rPr>
  </w:style>
  <w:style w:type="paragraph" w:customStyle="1" w:styleId="608">
    <w:name w:val="Char Char Char Char Char Char Char Char Char Char Char Char Char Char Char"/>
    <w:basedOn w:val="22"/>
    <w:qFormat/>
    <w:uiPriority w:val="99"/>
    <w:pPr>
      <w:shd w:val="clear" w:color="auto" w:fill="000080"/>
      <w:ind w:firstLine="200" w:firstLineChars="200"/>
      <w:jc w:val="left"/>
    </w:pPr>
    <w:rPr>
      <w:rFonts w:ascii="Tahoma" w:hAnsi="Tahoma" w:cs="Tahoma"/>
      <w:sz w:val="24"/>
      <w:szCs w:val="24"/>
    </w:rPr>
  </w:style>
  <w:style w:type="paragraph" w:customStyle="1" w:styleId="609">
    <w:name w:val="Text"/>
    <w:basedOn w:val="1"/>
    <w:qFormat/>
    <w:uiPriority w:val="99"/>
    <w:pPr>
      <w:ind w:left="1440"/>
    </w:pPr>
    <w:rPr>
      <w:kern w:val="0"/>
      <w:sz w:val="28"/>
    </w:rPr>
  </w:style>
  <w:style w:type="paragraph" w:customStyle="1" w:styleId="610">
    <w:name w:val="Signature Name"/>
    <w:basedOn w:val="1"/>
    <w:next w:val="1"/>
    <w:qFormat/>
    <w:uiPriority w:val="99"/>
    <w:pPr>
      <w:keepNext/>
      <w:keepLines/>
      <w:adjustRightInd w:val="0"/>
      <w:spacing w:before="660" w:line="312" w:lineRule="atLeast"/>
    </w:pPr>
    <w:rPr>
      <w:rFonts w:eastAsia="楷体_GB2312"/>
      <w:kern w:val="24"/>
      <w:sz w:val="24"/>
    </w:rPr>
  </w:style>
  <w:style w:type="paragraph" w:customStyle="1" w:styleId="611">
    <w:name w:val="封面正文"/>
    <w:basedOn w:val="1"/>
    <w:qFormat/>
    <w:uiPriority w:val="99"/>
    <w:pPr>
      <w:spacing w:line="288" w:lineRule="auto"/>
      <w:jc w:val="left"/>
    </w:pPr>
    <w:rPr>
      <w:rFonts w:ascii="Arial" w:hAnsi="Arial"/>
      <w:sz w:val="30"/>
      <w:szCs w:val="30"/>
    </w:rPr>
  </w:style>
  <w:style w:type="paragraph" w:customStyle="1" w:styleId="612">
    <w:name w:val="目录页码"/>
    <w:basedOn w:val="1"/>
    <w:qFormat/>
    <w:uiPriority w:val="99"/>
    <w:pPr>
      <w:spacing w:line="288" w:lineRule="auto"/>
      <w:jc w:val="center"/>
    </w:pPr>
    <w:rPr>
      <w:rFonts w:ascii="Arial" w:hAnsi="Arial"/>
      <w:sz w:val="18"/>
      <w:szCs w:val="24"/>
    </w:rPr>
  </w:style>
  <w:style w:type="paragraph" w:customStyle="1" w:styleId="613">
    <w:name w:val="图表文字"/>
    <w:basedOn w:val="1"/>
    <w:next w:val="67"/>
    <w:qFormat/>
    <w:uiPriority w:val="99"/>
    <w:pPr>
      <w:jc w:val="center"/>
    </w:pPr>
    <w:rPr>
      <w:rFonts w:ascii="Arial" w:hAnsi="Arial"/>
      <w:szCs w:val="24"/>
    </w:rPr>
  </w:style>
  <w:style w:type="paragraph" w:customStyle="1" w:styleId="614">
    <w:name w:val="TableItem5"/>
    <w:basedOn w:val="1"/>
    <w:qFormat/>
    <w:uiPriority w:val="99"/>
    <w:pPr>
      <w:spacing w:before="20" w:after="20" w:line="320" w:lineRule="atLeast"/>
      <w:jc w:val="left"/>
    </w:pPr>
    <w:rPr>
      <w:rFonts w:ascii="Arial" w:hAnsi="Arial"/>
    </w:rPr>
  </w:style>
  <w:style w:type="paragraph" w:customStyle="1" w:styleId="615">
    <w:name w:val="Char Char Char Char Char Char2 Char"/>
    <w:basedOn w:val="1"/>
    <w:qFormat/>
    <w:uiPriority w:val="99"/>
    <w:pPr>
      <w:ind w:firstLine="200" w:firstLineChars="200"/>
    </w:pPr>
    <w:rPr>
      <w:rFonts w:ascii="Tahoma" w:hAnsi="Tahoma"/>
      <w:sz w:val="24"/>
    </w:rPr>
  </w:style>
  <w:style w:type="paragraph" w:customStyle="1" w:styleId="616">
    <w:name w:val="正文首行缩进+1.5倍行距"/>
    <w:basedOn w:val="67"/>
    <w:qFormat/>
    <w:uiPriority w:val="99"/>
    <w:pPr>
      <w:spacing w:line="360" w:lineRule="auto"/>
      <w:ind w:firstLine="0" w:firstLineChars="0"/>
    </w:pPr>
    <w:rPr>
      <w:rFonts w:ascii="Arial" w:hAnsi="Arial" w:cs="宋体"/>
      <w:szCs w:val="40"/>
    </w:rPr>
  </w:style>
  <w:style w:type="paragraph" w:customStyle="1" w:styleId="617">
    <w:name w:val="需求正文"/>
    <w:basedOn w:val="1"/>
    <w:qFormat/>
    <w:uiPriority w:val="99"/>
    <w:pPr>
      <w:snapToGrid w:val="0"/>
      <w:ind w:right="42" w:rightChars="20" w:firstLine="480" w:firstLineChars="200"/>
    </w:pPr>
    <w:rPr>
      <w:rFonts w:ascii="宋体" w:hAnsi="宋体"/>
      <w:kern w:val="0"/>
      <w:sz w:val="24"/>
      <w:szCs w:val="24"/>
    </w:rPr>
  </w:style>
  <w:style w:type="paragraph" w:customStyle="1" w:styleId="618">
    <w:name w:val="默认段落字体 Para Char Char Char Char Char Char Char Char"/>
    <w:basedOn w:val="1"/>
    <w:qFormat/>
    <w:uiPriority w:val="99"/>
    <w:rPr>
      <w:rFonts w:ascii="Tahoma" w:hAnsi="Tahoma"/>
      <w:sz w:val="24"/>
    </w:rPr>
  </w:style>
  <w:style w:type="paragraph" w:customStyle="1" w:styleId="619">
    <w:name w:val="Char Char Char1 Char Char Char2 Char"/>
    <w:basedOn w:val="22"/>
    <w:semiHidden/>
    <w:qFormat/>
    <w:uiPriority w:val="99"/>
    <w:pPr>
      <w:shd w:val="clear" w:color="auto" w:fill="000080"/>
    </w:pPr>
    <w:rPr>
      <w:rFonts w:ascii="Tahoma" w:hAnsi="Tahoma" w:cs="Tahoma"/>
      <w:sz w:val="24"/>
      <w:szCs w:val="20"/>
    </w:rPr>
  </w:style>
  <w:style w:type="paragraph" w:customStyle="1" w:styleId="620">
    <w:name w:val="列出段落1"/>
    <w:basedOn w:val="1"/>
    <w:qFormat/>
    <w:uiPriority w:val="34"/>
    <w:pPr>
      <w:ind w:firstLine="420" w:firstLineChars="200"/>
    </w:pPr>
    <w:rPr>
      <w:rFonts w:ascii="Calibri" w:hAnsi="Calibri"/>
      <w:szCs w:val="22"/>
    </w:rPr>
  </w:style>
  <w:style w:type="paragraph" w:customStyle="1" w:styleId="621">
    <w:name w:val="Style Heading 2 + 宋体 Not Italic"/>
    <w:basedOn w:val="4"/>
    <w:qFormat/>
    <w:uiPriority w:val="0"/>
    <w:pPr>
      <w:keepNext w:val="0"/>
      <w:keepLines w:val="0"/>
      <w:tabs>
        <w:tab w:val="left" w:pos="576"/>
      </w:tabs>
      <w:adjustRightInd w:val="0"/>
      <w:spacing w:before="240" w:after="100" w:afterAutospacing="1"/>
      <w:ind w:hanging="420"/>
      <w:jc w:val="left"/>
    </w:pPr>
    <w:rPr>
      <w:rFonts w:ascii="Arial" w:hAnsi="宋体"/>
      <w:color w:val="000000"/>
      <w:sz w:val="24"/>
      <w:szCs w:val="28"/>
    </w:rPr>
  </w:style>
  <w:style w:type="paragraph" w:customStyle="1" w:styleId="622">
    <w:name w:val="Reminder"/>
    <w:basedOn w:val="34"/>
    <w:qFormat/>
    <w:uiPriority w:val="99"/>
    <w:pPr>
      <w:adjustRightInd w:val="0"/>
      <w:spacing w:before="100" w:beforeAutospacing="1" w:after="100" w:afterAutospacing="1"/>
      <w:ind w:left="288" w:firstLine="432"/>
      <w:jc w:val="left"/>
    </w:pPr>
    <w:rPr>
      <w:rFonts w:ascii="Courier New" w:cs="Courier New"/>
      <w:b/>
      <w:color w:val="FF0000"/>
      <w:sz w:val="22"/>
    </w:rPr>
  </w:style>
  <w:style w:type="paragraph" w:customStyle="1" w:styleId="623">
    <w:name w:val="Table Normal1"/>
    <w:qFormat/>
    <w:uiPriority w:val="0"/>
    <w:pPr>
      <w:spacing w:before="260" w:after="260" w:line="415" w:lineRule="auto"/>
      <w:ind w:hanging="992" w:hangingChars="472"/>
      <w:jc w:val="both"/>
    </w:pPr>
    <w:rPr>
      <w:rFonts w:ascii="Times New Roman" w:hAnsi="Times New Roman" w:eastAsia="宋体" w:cs="Times New Roman"/>
      <w:sz w:val="22"/>
      <w:szCs w:val="22"/>
      <w:lang w:val="en-US" w:eastAsia="en-US" w:bidi="ar-SA"/>
    </w:rPr>
  </w:style>
  <w:style w:type="character" w:customStyle="1" w:styleId="624">
    <w:name w:val="Normal + Arial Char"/>
    <w:link w:val="625"/>
    <w:qFormat/>
    <w:locked/>
    <w:uiPriority w:val="0"/>
    <w:rPr>
      <w:rFonts w:ascii="Arial" w:hAnsi="Arial" w:cs="Arial"/>
      <w:sz w:val="24"/>
      <w:szCs w:val="24"/>
    </w:rPr>
  </w:style>
  <w:style w:type="paragraph" w:customStyle="1" w:styleId="625">
    <w:name w:val="Normal + Arial"/>
    <w:basedOn w:val="1"/>
    <w:link w:val="624"/>
    <w:qFormat/>
    <w:uiPriority w:val="0"/>
    <w:pPr>
      <w:ind w:firstLine="432"/>
      <w:jc w:val="left"/>
    </w:pPr>
    <w:rPr>
      <w:rFonts w:ascii="Arial" w:hAnsi="Arial"/>
      <w:kern w:val="0"/>
      <w:sz w:val="24"/>
      <w:szCs w:val="24"/>
      <w:lang w:val="zh-CN"/>
    </w:rPr>
  </w:style>
  <w:style w:type="paragraph" w:customStyle="1" w:styleId="626">
    <w:name w:val="样式 标题 1Heading 0FLevel 1Level 11h1II+IHeading1H1-Headin...1"/>
    <w:basedOn w:val="3"/>
    <w:qFormat/>
    <w:uiPriority w:val="99"/>
    <w:pPr>
      <w:keepLines w:val="0"/>
      <w:pageBreakBefore/>
      <w:tabs>
        <w:tab w:val="left" w:pos="432"/>
      </w:tabs>
      <w:adjustRightInd w:val="0"/>
      <w:spacing w:before="120" w:after="100" w:afterAutospacing="1" w:line="240" w:lineRule="auto"/>
      <w:ind w:left="420" w:hanging="420"/>
      <w:jc w:val="left"/>
    </w:pPr>
    <w:rPr>
      <w:rFonts w:ascii="Arial" w:hAnsi="Arial" w:cs="宋体"/>
      <w:color w:val="000000"/>
      <w:kern w:val="28"/>
      <w:szCs w:val="20"/>
    </w:rPr>
  </w:style>
  <w:style w:type="paragraph" w:customStyle="1" w:styleId="627">
    <w:name w:val="项目符号"/>
    <w:basedOn w:val="1"/>
    <w:qFormat/>
    <w:uiPriority w:val="99"/>
    <w:pPr>
      <w:ind w:firstLine="432"/>
      <w:jc w:val="left"/>
    </w:pPr>
    <w:rPr>
      <w:rFonts w:ascii="宋体" w:hAnsi="宋体"/>
      <w:kern w:val="0"/>
      <w:sz w:val="24"/>
      <w:szCs w:val="24"/>
    </w:rPr>
  </w:style>
  <w:style w:type="paragraph" w:customStyle="1" w:styleId="628">
    <w:name w:val="样式 题注 + 居中3"/>
    <w:basedOn w:val="20"/>
    <w:qFormat/>
    <w:uiPriority w:val="99"/>
    <w:pPr>
      <w:spacing w:line="360" w:lineRule="auto"/>
      <w:ind w:firstLine="432" w:firstLineChars="0"/>
      <w:jc w:val="center"/>
    </w:pPr>
    <w:rPr>
      <w:rFonts w:eastAsia="宋体" w:cs="宋体"/>
      <w:sz w:val="24"/>
    </w:rPr>
  </w:style>
  <w:style w:type="paragraph" w:customStyle="1" w:styleId="629">
    <w:name w:val="题注 + 居中"/>
    <w:basedOn w:val="20"/>
    <w:qFormat/>
    <w:uiPriority w:val="99"/>
    <w:pPr>
      <w:spacing w:before="240" w:afterLines="100" w:line="360" w:lineRule="auto"/>
      <w:ind w:firstLine="431" w:firstLineChars="0"/>
      <w:jc w:val="center"/>
    </w:pPr>
    <w:rPr>
      <w:rFonts w:eastAsia="宋体"/>
      <w:sz w:val="24"/>
    </w:rPr>
  </w:style>
  <w:style w:type="paragraph" w:customStyle="1" w:styleId="630">
    <w:name w:val="Char2"/>
    <w:basedOn w:val="1"/>
    <w:qFormat/>
    <w:uiPriority w:val="0"/>
    <w:pPr>
      <w:ind w:firstLine="200" w:firstLineChars="200"/>
      <w:jc w:val="left"/>
    </w:pPr>
    <w:rPr>
      <w:rFonts w:ascii="Tahoma" w:hAnsi="Tahoma" w:cs="Tahoma"/>
      <w:sz w:val="24"/>
      <w:szCs w:val="24"/>
    </w:rPr>
  </w:style>
  <w:style w:type="paragraph" w:customStyle="1" w:styleId="631">
    <w:name w:val="样式 小四 行距: 1.5 倍行距 首行缩进:  2 字符"/>
    <w:basedOn w:val="1"/>
    <w:qFormat/>
    <w:uiPriority w:val="99"/>
    <w:pPr>
      <w:ind w:firstLine="480" w:firstLineChars="200"/>
    </w:pPr>
    <w:rPr>
      <w:rFonts w:cs="宋体"/>
      <w:sz w:val="24"/>
    </w:rPr>
  </w:style>
  <w:style w:type="paragraph" w:customStyle="1" w:styleId="632">
    <w:name w:val="QB标题1"/>
    <w:basedOn w:val="3"/>
    <w:qFormat/>
    <w:uiPriority w:val="99"/>
    <w:pPr>
      <w:pageBreakBefore/>
      <w:numPr>
        <w:numId w:val="44"/>
      </w:numPr>
      <w:tabs>
        <w:tab w:val="left" w:pos="425"/>
      </w:tabs>
      <w:spacing w:line="576" w:lineRule="auto"/>
    </w:pPr>
    <w:rPr>
      <w:rFonts w:ascii="黑体" w:eastAsia="黑体"/>
      <w:b w:val="0"/>
      <w:sz w:val="21"/>
      <w:szCs w:val="21"/>
    </w:rPr>
  </w:style>
  <w:style w:type="character" w:customStyle="1" w:styleId="633">
    <w:name w:val="QB标题2 Char"/>
    <w:link w:val="634"/>
    <w:qFormat/>
    <w:locked/>
    <w:uiPriority w:val="99"/>
    <w:rPr>
      <w:rFonts w:ascii="Arial" w:hAnsi="宋体" w:eastAsia="黑体"/>
      <w:bCs/>
      <w:kern w:val="2"/>
      <w:sz w:val="21"/>
      <w:szCs w:val="21"/>
      <w:lang w:val="zh-CN"/>
    </w:rPr>
  </w:style>
  <w:style w:type="paragraph" w:customStyle="1" w:styleId="634">
    <w:name w:val="QB标题2"/>
    <w:basedOn w:val="4"/>
    <w:link w:val="633"/>
    <w:qFormat/>
    <w:uiPriority w:val="99"/>
    <w:pPr>
      <w:keepNext w:val="0"/>
      <w:keepLines w:val="0"/>
      <w:numPr>
        <w:numId w:val="44"/>
      </w:numPr>
      <w:tabs>
        <w:tab w:val="left" w:pos="567"/>
      </w:tabs>
      <w:spacing w:line="415" w:lineRule="auto"/>
    </w:pPr>
    <w:rPr>
      <w:rFonts w:ascii="Arial" w:hAnsi="宋体" w:eastAsia="黑体"/>
      <w:b w:val="0"/>
      <w:kern w:val="2"/>
      <w:sz w:val="21"/>
      <w:szCs w:val="21"/>
    </w:rPr>
  </w:style>
  <w:style w:type="paragraph" w:customStyle="1" w:styleId="635">
    <w:name w:val="QB标题3"/>
    <w:basedOn w:val="634"/>
    <w:qFormat/>
    <w:uiPriority w:val="99"/>
    <w:pPr>
      <w:numPr>
        <w:ilvl w:val="2"/>
      </w:numPr>
      <w:tabs>
        <w:tab w:val="left" w:pos="360"/>
      </w:tabs>
      <w:spacing w:line="412" w:lineRule="auto"/>
      <w:ind w:left="709" w:hanging="420"/>
      <w:outlineLvl w:val="2"/>
    </w:pPr>
  </w:style>
  <w:style w:type="paragraph" w:customStyle="1" w:styleId="636">
    <w:name w:val="QB标题4"/>
    <w:basedOn w:val="634"/>
    <w:qFormat/>
    <w:uiPriority w:val="99"/>
    <w:pPr>
      <w:numPr>
        <w:ilvl w:val="3"/>
      </w:numPr>
      <w:tabs>
        <w:tab w:val="left" w:pos="360"/>
      </w:tabs>
      <w:spacing w:line="412" w:lineRule="auto"/>
      <w:ind w:left="1680" w:hanging="420"/>
      <w:outlineLvl w:val="3"/>
    </w:pPr>
  </w:style>
  <w:style w:type="paragraph" w:customStyle="1" w:styleId="637">
    <w:name w:val="QB标题5"/>
    <w:basedOn w:val="636"/>
    <w:qFormat/>
    <w:uiPriority w:val="99"/>
    <w:pPr>
      <w:numPr>
        <w:ilvl w:val="4"/>
      </w:numPr>
      <w:ind w:left="2100" w:hanging="420"/>
      <w:outlineLvl w:val="4"/>
    </w:pPr>
  </w:style>
  <w:style w:type="paragraph" w:customStyle="1" w:styleId="638">
    <w:name w:val="QB标题6"/>
    <w:basedOn w:val="637"/>
    <w:qFormat/>
    <w:uiPriority w:val="99"/>
    <w:pPr>
      <w:numPr>
        <w:ilvl w:val="5"/>
      </w:numPr>
      <w:ind w:left="2520" w:hanging="420"/>
      <w:outlineLvl w:val="5"/>
    </w:pPr>
  </w:style>
  <w:style w:type="paragraph" w:customStyle="1" w:styleId="639">
    <w:name w:val="QB表"/>
    <w:basedOn w:val="1"/>
    <w:next w:val="1"/>
    <w:qFormat/>
    <w:uiPriority w:val="99"/>
    <w:pPr>
      <w:numPr>
        <w:ilvl w:val="7"/>
        <w:numId w:val="44"/>
      </w:numPr>
      <w:autoSpaceDE w:val="0"/>
      <w:autoSpaceDN w:val="0"/>
      <w:jc w:val="center"/>
    </w:pPr>
    <w:rPr>
      <w:rFonts w:ascii="宋体"/>
      <w:kern w:val="0"/>
    </w:rPr>
  </w:style>
  <w:style w:type="paragraph" w:customStyle="1" w:styleId="640">
    <w:name w:val="QB标题7"/>
    <w:basedOn w:val="638"/>
    <w:qFormat/>
    <w:uiPriority w:val="99"/>
    <w:pPr>
      <w:numPr>
        <w:ilvl w:val="6"/>
      </w:numPr>
      <w:spacing w:before="340" w:after="330"/>
      <w:ind w:left="2940" w:hanging="420"/>
      <w:outlineLvl w:val="6"/>
    </w:pPr>
    <w:rPr>
      <w:rFonts w:ascii="黑体"/>
      <w:bCs w:val="0"/>
      <w:kern w:val="44"/>
    </w:rPr>
  </w:style>
  <w:style w:type="paragraph" w:customStyle="1" w:styleId="641">
    <w:name w:val="TOC 标题11"/>
    <w:basedOn w:val="3"/>
    <w:next w:val="1"/>
    <w:semiHidden/>
    <w:qFormat/>
    <w:uiPriority w:val="39"/>
    <w:pPr>
      <w:spacing w:before="480" w:line="276" w:lineRule="auto"/>
      <w:jc w:val="left"/>
      <w:outlineLvl w:val="9"/>
    </w:pPr>
    <w:rPr>
      <w:rFonts w:ascii="Cambria" w:hAnsi="Cambria"/>
      <w:color w:val="365F91"/>
      <w:kern w:val="0"/>
      <w:sz w:val="28"/>
      <w:szCs w:val="28"/>
    </w:rPr>
  </w:style>
  <w:style w:type="paragraph" w:customStyle="1" w:styleId="642">
    <w:name w:val="测试步骤"/>
    <w:basedOn w:val="1"/>
    <w:qFormat/>
    <w:uiPriority w:val="99"/>
    <w:rPr>
      <w:szCs w:val="24"/>
    </w:rPr>
  </w:style>
  <w:style w:type="paragraph" w:customStyle="1" w:styleId="643">
    <w:name w:val="Char1 Char Char Char Char Char Char"/>
    <w:basedOn w:val="22"/>
    <w:qFormat/>
    <w:uiPriority w:val="99"/>
    <w:pPr>
      <w:shd w:val="clear" w:color="auto" w:fill="000080"/>
    </w:pPr>
    <w:rPr>
      <w:rFonts w:ascii="Times New Roman" w:hAnsi="Tahoma" w:cs="Tahoma"/>
      <w:sz w:val="21"/>
      <w:szCs w:val="20"/>
    </w:rPr>
  </w:style>
  <w:style w:type="paragraph" w:customStyle="1" w:styleId="644">
    <w:name w:val="QB表内文字"/>
    <w:basedOn w:val="1"/>
    <w:qFormat/>
    <w:uiPriority w:val="99"/>
    <w:pPr>
      <w:autoSpaceDE w:val="0"/>
      <w:autoSpaceDN w:val="0"/>
    </w:pPr>
    <w:rPr>
      <w:rFonts w:ascii="宋体"/>
      <w:kern w:val="0"/>
    </w:rPr>
  </w:style>
  <w:style w:type="paragraph" w:customStyle="1" w:styleId="645">
    <w:name w:val="Char Char Char Char Char Char1 Char Char Char Char"/>
    <w:basedOn w:val="3"/>
    <w:qFormat/>
    <w:uiPriority w:val="99"/>
    <w:pPr>
      <w:keepLines w:val="0"/>
      <w:tabs>
        <w:tab w:val="left" w:pos="432"/>
      </w:tabs>
      <w:spacing w:before="120" w:after="60" w:line="240" w:lineRule="auto"/>
      <w:ind w:left="420" w:hanging="420"/>
    </w:pPr>
    <w:rPr>
      <w:rFonts w:ascii="Tahoma" w:hAnsi="Tahoma"/>
      <w:bCs w:val="0"/>
      <w:kern w:val="2"/>
      <w:sz w:val="24"/>
      <w:szCs w:val="20"/>
    </w:rPr>
  </w:style>
  <w:style w:type="character" w:customStyle="1" w:styleId="646">
    <w:name w:val="Body Char"/>
    <w:link w:val="647"/>
    <w:qFormat/>
    <w:locked/>
    <w:uiPriority w:val="0"/>
    <w:rPr>
      <w:szCs w:val="32"/>
    </w:rPr>
  </w:style>
  <w:style w:type="paragraph" w:customStyle="1" w:styleId="647">
    <w:name w:val="Body"/>
    <w:basedOn w:val="1"/>
    <w:link w:val="646"/>
    <w:qFormat/>
    <w:uiPriority w:val="0"/>
    <w:pPr>
      <w:spacing w:before="80" w:after="80" w:line="288" w:lineRule="auto"/>
      <w:jc w:val="left"/>
    </w:pPr>
    <w:rPr>
      <w:rFonts w:ascii="Calibri" w:hAnsi="Calibri"/>
      <w:kern w:val="0"/>
      <w:sz w:val="20"/>
      <w:szCs w:val="32"/>
      <w:lang w:val="zh-CN"/>
    </w:rPr>
  </w:style>
  <w:style w:type="paragraph" w:customStyle="1" w:styleId="648">
    <w:name w:val="Char1 Char Char Char Char Char Char Char Char Char Char"/>
    <w:basedOn w:val="1"/>
    <w:qFormat/>
    <w:uiPriority w:val="99"/>
    <w:rPr>
      <w:rFonts w:ascii="Tahoma" w:hAnsi="Tahoma"/>
      <w:sz w:val="24"/>
      <w:szCs w:val="24"/>
    </w:rPr>
  </w:style>
  <w:style w:type="paragraph" w:customStyle="1" w:styleId="649">
    <w:name w:val="CM13"/>
    <w:basedOn w:val="209"/>
    <w:next w:val="209"/>
    <w:qFormat/>
    <w:uiPriority w:val="99"/>
    <w:pPr>
      <w:tabs>
        <w:tab w:val="left" w:pos="360"/>
      </w:tabs>
      <w:spacing w:line="443" w:lineRule="atLeast"/>
      <w:ind w:left="360" w:hanging="360" w:hangingChars="200"/>
    </w:pPr>
    <w:rPr>
      <w:rFonts w:ascii="..ì." w:hAnsi="Times New Roman" w:eastAsia="..ì." w:cs="Times New Roman"/>
      <w:color w:val="auto"/>
    </w:rPr>
  </w:style>
  <w:style w:type="paragraph" w:customStyle="1" w:styleId="650">
    <w:name w:val="样式 小四 首行缩进:  2 字符"/>
    <w:basedOn w:val="1"/>
    <w:qFormat/>
    <w:uiPriority w:val="99"/>
    <w:pPr>
      <w:ind w:firstLine="480"/>
    </w:pPr>
    <w:rPr>
      <w:rFonts w:cs="宋体"/>
      <w:sz w:val="24"/>
      <w:szCs w:val="24"/>
    </w:rPr>
  </w:style>
  <w:style w:type="paragraph" w:customStyle="1" w:styleId="651">
    <w:name w:val="样式 宋体 首行缩进:  0.74 厘米 行距: 1.5 倍行距"/>
    <w:basedOn w:val="1"/>
    <w:qFormat/>
    <w:uiPriority w:val="99"/>
    <w:pPr>
      <w:ind w:firstLine="420"/>
    </w:pPr>
    <w:rPr>
      <w:rFonts w:ascii="宋体" w:hAnsi="宋体"/>
      <w:sz w:val="24"/>
      <w:szCs w:val="24"/>
    </w:rPr>
  </w:style>
  <w:style w:type="paragraph" w:customStyle="1" w:styleId="652">
    <w:name w:val="缺省文本:1"/>
    <w:basedOn w:val="1"/>
    <w:qFormat/>
    <w:uiPriority w:val="99"/>
    <w:pPr>
      <w:autoSpaceDE w:val="0"/>
      <w:autoSpaceDN w:val="0"/>
      <w:adjustRightInd w:val="0"/>
      <w:spacing w:line="480" w:lineRule="exact"/>
      <w:jc w:val="left"/>
    </w:pPr>
    <w:rPr>
      <w:rFonts w:ascii="宋体"/>
      <w:kern w:val="0"/>
      <w:sz w:val="24"/>
      <w:szCs w:val="24"/>
    </w:rPr>
  </w:style>
  <w:style w:type="paragraph" w:customStyle="1" w:styleId="653">
    <w:name w:val="样式 标题 1H1PIM 1h11st levelSection Headl1Heading 0&amp;3List ..."/>
    <w:basedOn w:val="3"/>
    <w:qFormat/>
    <w:uiPriority w:val="99"/>
    <w:pPr>
      <w:numPr>
        <w:numId w:val="45"/>
      </w:numPr>
      <w:tabs>
        <w:tab w:val="left" w:pos="425"/>
      </w:tabs>
      <w:spacing w:beforeLines="50" w:afterLines="50"/>
      <w:jc w:val="left"/>
    </w:pPr>
    <w:rPr>
      <w:rFonts w:cs="宋体"/>
      <w:szCs w:val="20"/>
    </w:rPr>
  </w:style>
  <w:style w:type="paragraph" w:customStyle="1" w:styleId="654">
    <w:name w:val="标题3后正文"/>
    <w:basedOn w:val="1"/>
    <w:qFormat/>
    <w:uiPriority w:val="0"/>
    <w:pPr>
      <w:spacing w:line="500" w:lineRule="exact"/>
      <w:ind w:firstLine="420" w:firstLineChars="200"/>
    </w:pPr>
    <w:rPr>
      <w:rFonts w:ascii="宋体"/>
      <w:kern w:val="0"/>
      <w:szCs w:val="21"/>
    </w:rPr>
  </w:style>
  <w:style w:type="paragraph" w:customStyle="1" w:styleId="655">
    <w:name w:val="Char Char Char1 Char1"/>
    <w:basedOn w:val="1"/>
    <w:qFormat/>
    <w:uiPriority w:val="99"/>
    <w:rPr>
      <w:szCs w:val="24"/>
    </w:rPr>
  </w:style>
  <w:style w:type="paragraph" w:customStyle="1" w:styleId="656">
    <w:name w:val="Char Char Char Char1"/>
    <w:basedOn w:val="22"/>
    <w:qFormat/>
    <w:uiPriority w:val="0"/>
    <w:pPr>
      <w:shd w:val="clear" w:color="auto" w:fill="000080"/>
      <w:ind w:firstLine="454" w:firstLineChars="200"/>
      <w:jc w:val="left"/>
    </w:pPr>
    <w:rPr>
      <w:rFonts w:ascii="Tahoma" w:hAnsi="Tahoma" w:cs="宋体"/>
      <w:sz w:val="44"/>
      <w:szCs w:val="20"/>
    </w:rPr>
  </w:style>
  <w:style w:type="paragraph" w:customStyle="1" w:styleId="657">
    <w:name w:val="正文二级"/>
    <w:basedOn w:val="1"/>
    <w:qFormat/>
    <w:uiPriority w:val="99"/>
    <w:pPr>
      <w:ind w:left="300" w:leftChars="300"/>
    </w:pPr>
    <w:rPr>
      <w:rFonts w:ascii="宋体"/>
      <w:sz w:val="24"/>
    </w:rPr>
  </w:style>
  <w:style w:type="paragraph" w:customStyle="1" w:styleId="658">
    <w:name w:val="正文三级"/>
    <w:basedOn w:val="1"/>
    <w:qFormat/>
    <w:uiPriority w:val="99"/>
    <w:pPr>
      <w:ind w:left="400" w:leftChars="400"/>
    </w:pPr>
    <w:rPr>
      <w:rFonts w:ascii="宋体"/>
      <w:sz w:val="24"/>
    </w:rPr>
  </w:style>
  <w:style w:type="paragraph" w:customStyle="1" w:styleId="659">
    <w:name w:val="项目编号"/>
    <w:qFormat/>
    <w:uiPriority w:val="99"/>
    <w:pPr>
      <w:numPr>
        <w:ilvl w:val="2"/>
        <w:numId w:val="46"/>
      </w:numPr>
      <w:spacing w:before="260" w:after="260" w:line="360" w:lineRule="auto"/>
      <w:ind w:hanging="472" w:hangingChars="472"/>
      <w:jc w:val="both"/>
    </w:pPr>
    <w:rPr>
      <w:rFonts w:ascii="宋体" w:hAnsi="宋体" w:eastAsia="宋体" w:cs="Times New Roman"/>
      <w:sz w:val="24"/>
      <w:lang w:val="en-GB" w:eastAsia="zh-CN" w:bidi="ar-SA"/>
    </w:rPr>
  </w:style>
  <w:style w:type="paragraph" w:customStyle="1" w:styleId="660">
    <w:name w:val="È±Ê¡ÎÄ±¾:2"/>
    <w:basedOn w:val="1"/>
    <w:qFormat/>
    <w:uiPriority w:val="99"/>
    <w:pPr>
      <w:overflowPunct w:val="0"/>
      <w:autoSpaceDE w:val="0"/>
      <w:autoSpaceDN w:val="0"/>
      <w:adjustRightInd w:val="0"/>
      <w:jc w:val="left"/>
    </w:pPr>
    <w:rPr>
      <w:kern w:val="0"/>
      <w:sz w:val="24"/>
    </w:rPr>
  </w:style>
  <w:style w:type="paragraph" w:customStyle="1" w:styleId="661">
    <w:name w:val="contentnoteheader"/>
    <w:basedOn w:val="1"/>
    <w:qFormat/>
    <w:uiPriority w:val="99"/>
    <w:pPr>
      <w:spacing w:before="100" w:beforeAutospacing="1" w:after="100" w:afterAutospacing="1"/>
      <w:jc w:val="left"/>
    </w:pPr>
    <w:rPr>
      <w:rFonts w:ascii="宋体" w:hAnsi="宋体" w:cs="宋体"/>
      <w:kern w:val="0"/>
      <w:sz w:val="24"/>
      <w:szCs w:val="24"/>
    </w:rPr>
  </w:style>
  <w:style w:type="paragraph" w:customStyle="1" w:styleId="662">
    <w:name w:val="移动五期"/>
    <w:basedOn w:val="1"/>
    <w:qFormat/>
    <w:uiPriority w:val="99"/>
    <w:pPr>
      <w:ind w:firstLine="454"/>
    </w:pPr>
    <w:rPr>
      <w:sz w:val="24"/>
    </w:rPr>
  </w:style>
  <w:style w:type="paragraph" w:customStyle="1" w:styleId="663">
    <w:name w:val="表格内容"/>
    <w:basedOn w:val="1"/>
    <w:qFormat/>
    <w:uiPriority w:val="0"/>
    <w:pPr>
      <w:autoSpaceDE w:val="0"/>
      <w:autoSpaceDN w:val="0"/>
      <w:adjustRightInd w:val="0"/>
      <w:spacing w:before="60" w:line="300" w:lineRule="auto"/>
      <w:jc w:val="center"/>
    </w:pPr>
    <w:rPr>
      <w:rFonts w:eastAsia="长城楷体"/>
      <w:spacing w:val="-25"/>
      <w:kern w:val="0"/>
      <w:sz w:val="24"/>
    </w:rPr>
  </w:style>
  <w:style w:type="paragraph" w:customStyle="1" w:styleId="664">
    <w:name w:val="样式"/>
    <w:basedOn w:val="1"/>
    <w:qFormat/>
    <w:uiPriority w:val="99"/>
    <w:pPr>
      <w:tabs>
        <w:tab w:val="left" w:pos="567"/>
        <w:tab w:val="left" w:pos="2040"/>
      </w:tabs>
      <w:snapToGrid w:val="0"/>
      <w:spacing w:line="460" w:lineRule="atLeast"/>
      <w:ind w:left="2040" w:leftChars="800" w:hanging="360" w:hangingChars="200"/>
    </w:pPr>
    <w:rPr>
      <w:rFonts w:ascii="Arial" w:hAnsi="Arial"/>
      <w:spacing w:val="6"/>
      <w:sz w:val="24"/>
    </w:rPr>
  </w:style>
  <w:style w:type="paragraph" w:customStyle="1" w:styleId="665">
    <w:name w:val="样式 首行缩进:  2 字符1"/>
    <w:basedOn w:val="1"/>
    <w:qFormat/>
    <w:uiPriority w:val="99"/>
    <w:pPr>
      <w:numPr>
        <w:ilvl w:val="0"/>
        <w:numId w:val="47"/>
      </w:numPr>
      <w:spacing w:before="100" w:beforeAutospacing="1" w:after="100" w:afterAutospacing="1"/>
      <w:ind w:left="0" w:firstLine="200" w:firstLineChars="200"/>
    </w:pPr>
    <w:rPr>
      <w:bCs/>
      <w:sz w:val="24"/>
      <w:szCs w:val="24"/>
    </w:rPr>
  </w:style>
  <w:style w:type="paragraph" w:customStyle="1" w:styleId="666">
    <w:name w:val="样式 标题 2DOh2H2Underrubrik1prop2Title2sect 1.2Titre BHead..."/>
    <w:basedOn w:val="4"/>
    <w:qFormat/>
    <w:uiPriority w:val="99"/>
    <w:pPr>
      <w:tabs>
        <w:tab w:val="left" w:pos="737"/>
      </w:tabs>
      <w:snapToGrid w:val="0"/>
      <w:spacing w:before="100" w:beforeAutospacing="1" w:after="120"/>
      <w:ind w:hanging="578"/>
    </w:pPr>
    <w:rPr>
      <w:rFonts w:ascii="宋体" w:hAnsi="宋体" w:cs="宋体"/>
      <w:caps/>
      <w:color w:val="000000"/>
      <w:szCs w:val="20"/>
      <w:lang w:val="en-GB"/>
    </w:rPr>
  </w:style>
  <w:style w:type="paragraph" w:customStyle="1" w:styleId="667">
    <w:name w:val="a14"/>
    <w:basedOn w:val="1"/>
    <w:qFormat/>
    <w:uiPriority w:val="99"/>
    <w:pPr>
      <w:spacing w:before="100" w:beforeAutospacing="1" w:after="100" w:afterAutospacing="1"/>
      <w:jc w:val="left"/>
    </w:pPr>
    <w:rPr>
      <w:rFonts w:ascii="宋体" w:hAnsi="宋体" w:cs="宋体"/>
      <w:kern w:val="0"/>
      <w:sz w:val="24"/>
      <w:szCs w:val="24"/>
    </w:rPr>
  </w:style>
  <w:style w:type="paragraph" w:customStyle="1" w:styleId="668">
    <w:name w:val="oyh图表目录"/>
    <w:basedOn w:val="27"/>
    <w:qFormat/>
    <w:uiPriority w:val="99"/>
    <w:pPr>
      <w:spacing w:after="0" w:line="360" w:lineRule="auto"/>
      <w:ind w:firstLine="0" w:firstLineChars="0"/>
      <w:jc w:val="center"/>
    </w:pPr>
    <w:rPr>
      <w:rFonts w:ascii="宋体" w:hAnsi="宋体" w:cs="宋体"/>
      <w:szCs w:val="20"/>
      <w:lang w:val="en-GB"/>
    </w:rPr>
  </w:style>
  <w:style w:type="paragraph" w:customStyle="1" w:styleId="669">
    <w:name w:val="表号"/>
    <w:basedOn w:val="1"/>
    <w:qFormat/>
    <w:uiPriority w:val="99"/>
    <w:pPr>
      <w:numPr>
        <w:ilvl w:val="0"/>
        <w:numId w:val="48"/>
      </w:numPr>
      <w:spacing w:after="120"/>
      <w:jc w:val="center"/>
    </w:pPr>
    <w:rPr>
      <w:rFonts w:ascii="宋体"/>
      <w:szCs w:val="21"/>
    </w:rPr>
  </w:style>
  <w:style w:type="paragraph" w:customStyle="1" w:styleId="670">
    <w:name w:val="默认段落字体 Para Char"/>
    <w:basedOn w:val="1"/>
    <w:qFormat/>
    <w:uiPriority w:val="99"/>
    <w:pPr>
      <w:snapToGrid w:val="0"/>
    </w:pPr>
    <w:rPr>
      <w:rFonts w:ascii="Arial" w:hAnsi="Arial" w:eastAsia="黑体" w:cs="Arial"/>
      <w:kern w:val="0"/>
      <w:szCs w:val="21"/>
    </w:rPr>
  </w:style>
  <w:style w:type="paragraph" w:customStyle="1" w:styleId="671">
    <w:name w:val="表格题注"/>
    <w:next w:val="1"/>
    <w:qFormat/>
    <w:uiPriority w:val="99"/>
    <w:pPr>
      <w:keepLines/>
      <w:numPr>
        <w:ilvl w:val="8"/>
        <w:numId w:val="49"/>
      </w:numPr>
      <w:spacing w:before="260" w:beforeLines="100" w:after="260" w:line="415" w:lineRule="auto"/>
      <w:ind w:left="1089" w:hanging="369" w:hangingChars="472"/>
      <w:jc w:val="center"/>
    </w:pPr>
    <w:rPr>
      <w:rFonts w:ascii="Arial" w:hAnsi="Arial" w:eastAsia="宋体" w:cs="Times New Roman"/>
      <w:sz w:val="18"/>
      <w:szCs w:val="18"/>
      <w:lang w:val="en-US" w:eastAsia="zh-CN" w:bidi="ar-SA"/>
    </w:rPr>
  </w:style>
  <w:style w:type="paragraph" w:customStyle="1" w:styleId="672">
    <w:name w:val="插图题注"/>
    <w:next w:val="1"/>
    <w:qFormat/>
    <w:uiPriority w:val="99"/>
    <w:pPr>
      <w:numPr>
        <w:ilvl w:val="7"/>
        <w:numId w:val="49"/>
      </w:numPr>
      <w:spacing w:before="260" w:after="260" w:afterLines="100" w:line="415" w:lineRule="auto"/>
      <w:ind w:left="1089" w:hanging="369" w:hangingChars="472"/>
      <w:jc w:val="center"/>
    </w:pPr>
    <w:rPr>
      <w:rFonts w:ascii="Arial" w:hAnsi="Arial" w:eastAsia="宋体" w:cs="Times New Roman"/>
      <w:sz w:val="18"/>
      <w:szCs w:val="18"/>
      <w:lang w:val="en-US" w:eastAsia="zh-CN" w:bidi="ar-SA"/>
    </w:rPr>
  </w:style>
  <w:style w:type="paragraph" w:customStyle="1" w:styleId="673">
    <w:name w:val="Pa2"/>
    <w:basedOn w:val="209"/>
    <w:next w:val="209"/>
    <w:qFormat/>
    <w:uiPriority w:val="99"/>
    <w:rPr>
      <w:rFonts w:ascii="宋体" w:hAnsi="Times New Roman" w:eastAsia="宋体" w:cs="Times New Roman"/>
      <w:color w:val="auto"/>
      <w:szCs w:val="20"/>
    </w:rPr>
  </w:style>
  <w:style w:type="paragraph" w:customStyle="1" w:styleId="674">
    <w:name w:val="Topic 3"/>
    <w:basedOn w:val="1"/>
    <w:qFormat/>
    <w:uiPriority w:val="99"/>
    <w:pPr>
      <w:tabs>
        <w:tab w:val="left" w:pos="1080"/>
      </w:tabs>
      <w:ind w:left="648" w:hanging="648"/>
      <w:jc w:val="left"/>
    </w:pPr>
    <w:rPr>
      <w:b/>
      <w:kern w:val="0"/>
      <w:sz w:val="24"/>
      <w:lang w:eastAsia="en-US"/>
    </w:rPr>
  </w:style>
  <w:style w:type="paragraph" w:customStyle="1" w:styleId="675">
    <w:name w:val="xl62"/>
    <w:basedOn w:val="1"/>
    <w:qFormat/>
    <w:uiPriority w:val="99"/>
    <w:pPr>
      <w:pBdr>
        <w:top w:val="single" w:color="auto" w:sz="4" w:space="0"/>
        <w:left w:val="double" w:color="auto" w:sz="6" w:space="0"/>
        <w:bottom w:val="single" w:color="auto" w:sz="4" w:space="0"/>
      </w:pBdr>
      <w:spacing w:before="100" w:beforeAutospacing="1" w:after="100" w:afterAutospacing="1"/>
      <w:jc w:val="center"/>
    </w:pPr>
    <w:rPr>
      <w:rFonts w:ascii="黑体" w:hAnsi="Arial Unicode MS" w:eastAsia="黑体"/>
      <w:b/>
      <w:kern w:val="0"/>
      <w:sz w:val="20"/>
    </w:rPr>
  </w:style>
  <w:style w:type="paragraph" w:customStyle="1" w:styleId="676">
    <w:name w:val="xl60"/>
    <w:basedOn w:val="1"/>
    <w:qFormat/>
    <w:uiPriority w:val="99"/>
    <w:pPr>
      <w:pBdr>
        <w:top w:val="single" w:color="auto" w:sz="4" w:space="0"/>
        <w:left w:val="single" w:color="auto" w:sz="4" w:space="0"/>
        <w:bottom w:val="double" w:color="auto" w:sz="6" w:space="0"/>
        <w:right w:val="double" w:color="auto" w:sz="6" w:space="0"/>
      </w:pBdr>
      <w:shd w:val="pct50" w:color="auto" w:fill="auto"/>
      <w:spacing w:before="100" w:beforeAutospacing="1" w:after="100" w:afterAutospacing="1"/>
      <w:jc w:val="left"/>
    </w:pPr>
    <w:rPr>
      <w:rFonts w:ascii="Arial Unicode MS" w:hAnsi="Arial Unicode MS" w:eastAsia="Arial Unicode MS"/>
      <w:kern w:val="0"/>
      <w:sz w:val="24"/>
    </w:rPr>
  </w:style>
  <w:style w:type="paragraph" w:customStyle="1" w:styleId="677">
    <w:name w:val="WW-正文缩进"/>
    <w:basedOn w:val="1"/>
    <w:qFormat/>
    <w:uiPriority w:val="99"/>
    <w:pPr>
      <w:suppressAutoHyphens/>
      <w:ind w:firstLine="420"/>
    </w:pPr>
    <w:rPr>
      <w:rFonts w:ascii="宋体" w:hAnsi="宋体"/>
      <w:color w:val="000000"/>
      <w:sz w:val="24"/>
      <w:lang w:eastAsia="ar-SA"/>
    </w:rPr>
  </w:style>
  <w:style w:type="paragraph" w:customStyle="1" w:styleId="678">
    <w:name w:val="xl52"/>
    <w:basedOn w:val="1"/>
    <w:qFormat/>
    <w:uiPriority w:val="0"/>
    <w:pPr>
      <w:pBdr>
        <w:top w:val="single" w:color="auto" w:sz="4" w:space="0"/>
        <w:left w:val="single" w:color="auto" w:sz="4" w:space="0"/>
        <w:bottom w:val="single" w:color="auto" w:sz="4" w:space="0"/>
        <w:right w:val="double" w:color="auto" w:sz="6"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679">
    <w:name w:val="样式 左侧:  0.37 厘米 右侧:  0.37 厘米"/>
    <w:basedOn w:val="1"/>
    <w:qFormat/>
    <w:uiPriority w:val="99"/>
    <w:pPr>
      <w:tabs>
        <w:tab w:val="left" w:pos="3420"/>
      </w:tabs>
      <w:snapToGrid w:val="0"/>
      <w:spacing w:before="156" w:after="156" w:line="240" w:lineRule="atLeast"/>
      <w:ind w:right="240"/>
      <w:jc w:val="left"/>
    </w:pPr>
    <w:rPr>
      <w:rFonts w:ascii="宋体"/>
      <w:color w:val="FF0000"/>
      <w:kern w:val="0"/>
      <w:sz w:val="24"/>
    </w:rPr>
  </w:style>
  <w:style w:type="paragraph" w:customStyle="1" w:styleId="680">
    <w:name w:val="xl59"/>
    <w:basedOn w:val="1"/>
    <w:qFormat/>
    <w:uiPriority w:val="99"/>
    <w:pPr>
      <w:pBdr>
        <w:top w:val="single" w:color="auto" w:sz="4" w:space="0"/>
        <w:left w:val="single" w:color="auto" w:sz="4" w:space="0"/>
        <w:bottom w:val="double" w:color="auto" w:sz="6" w:space="0"/>
      </w:pBdr>
      <w:spacing w:before="100" w:beforeAutospacing="1" w:after="100" w:afterAutospacing="1"/>
      <w:jc w:val="left"/>
    </w:pPr>
    <w:rPr>
      <w:rFonts w:ascii="Arial Unicode MS" w:hAnsi="Arial Unicode MS" w:eastAsia="Arial Unicode MS"/>
      <w:kern w:val="0"/>
      <w:sz w:val="24"/>
    </w:rPr>
  </w:style>
  <w:style w:type="paragraph" w:customStyle="1" w:styleId="681">
    <w:name w:val="项目"/>
    <w:basedOn w:val="19"/>
    <w:qFormat/>
    <w:uiPriority w:val="99"/>
    <w:pPr>
      <w:tabs>
        <w:tab w:val="left" w:pos="845"/>
      </w:tabs>
      <w:spacing w:line="400" w:lineRule="atLeast"/>
      <w:ind w:left="845" w:hanging="425" w:firstLineChars="0"/>
      <w:jc w:val="left"/>
    </w:pPr>
    <w:rPr>
      <w:rFonts w:ascii="Calibri" w:hAnsi="Calibri"/>
      <w:szCs w:val="20"/>
    </w:rPr>
  </w:style>
  <w:style w:type="paragraph" w:customStyle="1" w:styleId="682">
    <w:name w:val="xl46"/>
    <w:basedOn w:val="1"/>
    <w:qFormat/>
    <w:uiPriority w:val="0"/>
    <w:pPr>
      <w:pBdr>
        <w:top w:val="double" w:color="auto" w:sz="6" w:space="0"/>
        <w:left w:val="double" w:color="auto" w:sz="6" w:space="0"/>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683">
    <w:name w:val="xl54"/>
    <w:basedOn w:val="1"/>
    <w:qFormat/>
    <w:uiPriority w:val="0"/>
    <w:pPr>
      <w:pBdr>
        <w:top w:val="single" w:color="auto" w:sz="4" w:space="0"/>
        <w:left w:val="single" w:color="auto" w:sz="4" w:space="0"/>
        <w:bottom w:val="single" w:color="auto" w:sz="4" w:space="0"/>
        <w:right w:val="single" w:color="auto" w:sz="4"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684">
    <w:name w:val="xl58"/>
    <w:basedOn w:val="1"/>
    <w:qFormat/>
    <w:uiPriority w:val="0"/>
    <w:pPr>
      <w:pBdr>
        <w:top w:val="single" w:color="auto" w:sz="4" w:space="0"/>
        <w:left w:val="single" w:color="auto" w:sz="4" w:space="0"/>
        <w:bottom w:val="single" w:color="auto" w:sz="4"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685">
    <w:name w:val="xl64"/>
    <w:basedOn w:val="1"/>
    <w:qFormat/>
    <w:uiPriority w:val="0"/>
    <w:pPr>
      <w:pBdr>
        <w:top w:val="single" w:color="auto" w:sz="4" w:space="0"/>
        <w:bottom w:val="single" w:color="auto" w:sz="4" w:space="0"/>
        <w:right w:val="double" w:color="auto" w:sz="6" w:space="0"/>
      </w:pBdr>
      <w:spacing w:before="100" w:beforeAutospacing="1" w:after="100" w:afterAutospacing="1"/>
      <w:jc w:val="center"/>
    </w:pPr>
    <w:rPr>
      <w:rFonts w:ascii="黑体" w:hAnsi="Arial Unicode MS" w:eastAsia="黑体"/>
      <w:b/>
      <w:kern w:val="0"/>
      <w:sz w:val="20"/>
    </w:rPr>
  </w:style>
  <w:style w:type="paragraph" w:customStyle="1" w:styleId="686">
    <w:name w:val="新标题6"/>
    <w:basedOn w:val="1"/>
    <w:qFormat/>
    <w:uiPriority w:val="99"/>
  </w:style>
  <w:style w:type="paragraph" w:customStyle="1" w:styleId="687">
    <w:name w:val="标题正文"/>
    <w:basedOn w:val="1"/>
    <w:qFormat/>
    <w:uiPriority w:val="99"/>
    <w:pPr>
      <w:tabs>
        <w:tab w:val="left" w:pos="1174"/>
        <w:tab w:val="left" w:pos="1287"/>
      </w:tabs>
      <w:overflowPunct w:val="0"/>
      <w:adjustRightInd w:val="0"/>
      <w:ind w:firstLine="454"/>
    </w:pPr>
    <w:rPr>
      <w:b/>
      <w:kern w:val="0"/>
      <w:sz w:val="28"/>
    </w:rPr>
  </w:style>
  <w:style w:type="paragraph" w:customStyle="1" w:styleId="688">
    <w:name w:val="xl49"/>
    <w:basedOn w:val="1"/>
    <w:qFormat/>
    <w:uiPriority w:val="0"/>
    <w:pPr>
      <w:pBdr>
        <w:top w:val="single" w:color="auto" w:sz="4" w:space="0"/>
        <w:left w:val="double" w:color="auto" w:sz="6" w:space="0"/>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689">
    <w:name w:val="Topic 4"/>
    <w:basedOn w:val="1"/>
    <w:qFormat/>
    <w:uiPriority w:val="99"/>
    <w:pPr>
      <w:tabs>
        <w:tab w:val="left" w:pos="864"/>
      </w:tabs>
      <w:ind w:left="864" w:hanging="864"/>
      <w:jc w:val="left"/>
    </w:pPr>
    <w:rPr>
      <w:kern w:val="0"/>
      <w:sz w:val="24"/>
      <w:lang w:eastAsia="en-US"/>
    </w:rPr>
  </w:style>
  <w:style w:type="paragraph" w:customStyle="1" w:styleId="690">
    <w:name w:val="编号1"/>
    <w:basedOn w:val="1"/>
    <w:qFormat/>
    <w:uiPriority w:val="99"/>
    <w:pPr>
      <w:tabs>
        <w:tab w:val="left" w:pos="984"/>
        <w:tab w:val="left" w:pos="1287"/>
      </w:tabs>
      <w:overflowPunct w:val="0"/>
      <w:adjustRightInd w:val="0"/>
      <w:ind w:left="964" w:hanging="340"/>
    </w:pPr>
    <w:rPr>
      <w:b/>
      <w:kern w:val="0"/>
      <w:sz w:val="28"/>
    </w:rPr>
  </w:style>
  <w:style w:type="paragraph" w:customStyle="1" w:styleId="691">
    <w:name w:val="封面1"/>
    <w:qFormat/>
    <w:uiPriority w:val="99"/>
    <w:pPr>
      <w:spacing w:before="260" w:after="260" w:line="415" w:lineRule="auto"/>
      <w:ind w:hanging="992" w:hangingChars="472"/>
      <w:jc w:val="center"/>
    </w:pPr>
    <w:rPr>
      <w:rFonts w:ascii="Times New Roman" w:hAnsi="Times New Roman" w:eastAsia="宋体" w:cs="Times New Roman"/>
      <w:sz w:val="32"/>
      <w:lang w:val="en-US" w:eastAsia="zh-CN" w:bidi="ar-SA"/>
    </w:rPr>
  </w:style>
  <w:style w:type="paragraph" w:customStyle="1" w:styleId="692">
    <w:name w:val="xl56"/>
    <w:basedOn w:val="1"/>
    <w:qFormat/>
    <w:uiPriority w:val="0"/>
    <w:pPr>
      <w:pBdr>
        <w:top w:val="double" w:color="auto" w:sz="6" w:space="0"/>
        <w:left w:val="double" w:color="auto" w:sz="6" w:space="0"/>
        <w:bottom w:val="single" w:color="auto" w:sz="4" w:space="0"/>
        <w:right w:val="single" w:color="auto" w:sz="4"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693">
    <w:name w:val="Topic 2"/>
    <w:basedOn w:val="1"/>
    <w:qFormat/>
    <w:uiPriority w:val="99"/>
    <w:pPr>
      <w:tabs>
        <w:tab w:val="left" w:pos="1080"/>
      </w:tabs>
      <w:ind w:left="576" w:hanging="576"/>
      <w:jc w:val="left"/>
    </w:pPr>
    <w:rPr>
      <w:b/>
      <w:kern w:val="0"/>
      <w:sz w:val="28"/>
      <w:lang w:eastAsia="en-US"/>
    </w:rPr>
  </w:style>
  <w:style w:type="paragraph" w:customStyle="1" w:styleId="694">
    <w:name w:val="xl57"/>
    <w:basedOn w:val="1"/>
    <w:qFormat/>
    <w:uiPriority w:val="0"/>
    <w:pPr>
      <w:pBdr>
        <w:top w:val="single" w:color="auto" w:sz="4" w:space="0"/>
        <w:bottom w:val="double" w:color="auto" w:sz="6" w:space="0"/>
        <w:right w:val="single" w:color="auto" w:sz="4" w:space="0"/>
      </w:pBdr>
      <w:spacing w:before="100" w:beforeAutospacing="1" w:after="100" w:afterAutospacing="1"/>
      <w:jc w:val="left"/>
    </w:pPr>
    <w:rPr>
      <w:rFonts w:ascii="Arial Unicode MS" w:hAnsi="Arial Unicode MS" w:eastAsia="Arial Unicode MS"/>
      <w:kern w:val="0"/>
      <w:sz w:val="24"/>
    </w:rPr>
  </w:style>
  <w:style w:type="paragraph" w:customStyle="1" w:styleId="695">
    <w:name w:val="xl48"/>
    <w:basedOn w:val="1"/>
    <w:qFormat/>
    <w:uiPriority w:val="0"/>
    <w:pPr>
      <w:pBdr>
        <w:top w:val="double" w:color="auto" w:sz="6" w:space="0"/>
        <w:left w:val="single" w:color="auto" w:sz="4" w:space="0"/>
        <w:bottom w:val="single" w:color="auto" w:sz="4" w:space="0"/>
        <w:right w:val="double" w:color="auto" w:sz="6" w:space="0"/>
      </w:pBdr>
      <w:spacing w:before="100" w:beforeAutospacing="1" w:after="100" w:afterAutospacing="1"/>
      <w:jc w:val="left"/>
    </w:pPr>
    <w:rPr>
      <w:rFonts w:ascii="Arial Unicode MS" w:hAnsi="Arial Unicode MS" w:eastAsia="Arial Unicode MS"/>
      <w:kern w:val="0"/>
      <w:sz w:val="20"/>
    </w:rPr>
  </w:style>
  <w:style w:type="paragraph" w:customStyle="1" w:styleId="696">
    <w:name w:val="statenumter"/>
    <w:basedOn w:val="1"/>
    <w:qFormat/>
    <w:uiPriority w:val="99"/>
    <w:pPr>
      <w:adjustRightInd w:val="0"/>
    </w:pPr>
    <w:rPr>
      <w:rFonts w:ascii="宋体"/>
      <w:kern w:val="0"/>
      <w:sz w:val="24"/>
    </w:rPr>
  </w:style>
  <w:style w:type="paragraph" w:customStyle="1" w:styleId="697">
    <w:name w:val="样式 标题 31.1.1.标题 3H3Bold Headbhh3Heading 3 - oldLevel 3 He..."/>
    <w:basedOn w:val="5"/>
    <w:qFormat/>
    <w:uiPriority w:val="99"/>
    <w:pPr>
      <w:tabs>
        <w:tab w:val="left" w:pos="1260"/>
      </w:tabs>
      <w:spacing w:before="120" w:after="120"/>
      <w:ind w:left="709" w:hanging="709"/>
      <w:jc w:val="left"/>
    </w:pPr>
    <w:rPr>
      <w:rFonts w:ascii="黑体"/>
      <w:b w:val="0"/>
      <w:color w:val="000000"/>
      <w:sz w:val="28"/>
      <w:szCs w:val="20"/>
    </w:rPr>
  </w:style>
  <w:style w:type="paragraph" w:customStyle="1" w:styleId="698">
    <w:name w:val="TOPIC 1"/>
    <w:basedOn w:val="45"/>
    <w:qFormat/>
    <w:uiPriority w:val="99"/>
    <w:pPr>
      <w:pageBreakBefore/>
      <w:shd w:val="clear" w:color="auto" w:fill="3366FF"/>
      <w:tabs>
        <w:tab w:val="left" w:pos="1440"/>
      </w:tabs>
      <w:ind w:left="432" w:hanging="432"/>
    </w:pPr>
    <w:rPr>
      <w:rFonts w:ascii="Times New Roman" w:hAnsi="Times New Roman" w:cs="Times New Roman"/>
      <w:b w:val="0"/>
      <w:bCs w:val="0"/>
      <w:color w:val="FFFFFF"/>
      <w:kern w:val="0"/>
      <w:sz w:val="32"/>
    </w:rPr>
  </w:style>
  <w:style w:type="paragraph" w:customStyle="1" w:styleId="699">
    <w:name w:val="大圆点标题"/>
    <w:basedOn w:val="21"/>
    <w:qFormat/>
    <w:uiPriority w:val="99"/>
    <w:pPr>
      <w:tabs>
        <w:tab w:val="left" w:pos="360"/>
        <w:tab w:val="left" w:pos="840"/>
        <w:tab w:val="clear" w:pos="420"/>
      </w:tabs>
      <w:spacing w:before="93" w:line="300" w:lineRule="auto"/>
      <w:ind w:left="840"/>
    </w:pPr>
    <w:rPr>
      <w:rFonts w:ascii="Arial" w:hAnsi="Arial" w:eastAsia="宋体"/>
      <w:b/>
      <w:kern w:val="0"/>
    </w:rPr>
  </w:style>
  <w:style w:type="paragraph" w:customStyle="1" w:styleId="700">
    <w:name w:val="非缩进标题正文"/>
    <w:basedOn w:val="1"/>
    <w:qFormat/>
    <w:uiPriority w:val="99"/>
    <w:pPr>
      <w:tabs>
        <w:tab w:val="left" w:pos="1287"/>
      </w:tabs>
      <w:overflowPunct w:val="0"/>
      <w:adjustRightInd w:val="0"/>
      <w:ind w:left="1304" w:firstLine="567"/>
    </w:pPr>
    <w:rPr>
      <w:b/>
      <w:kern w:val="0"/>
      <w:sz w:val="28"/>
    </w:rPr>
  </w:style>
  <w:style w:type="paragraph" w:customStyle="1" w:styleId="701">
    <w:name w:val="xl61"/>
    <w:basedOn w:val="1"/>
    <w:qFormat/>
    <w:uiPriority w:val="99"/>
    <w:pPr>
      <w:pBdr>
        <w:top w:val="double" w:color="auto" w:sz="6" w:space="0"/>
        <w:left w:val="double" w:color="auto" w:sz="6" w:space="0"/>
        <w:bottom w:val="single" w:color="auto" w:sz="4" w:space="0"/>
      </w:pBdr>
      <w:spacing w:before="100" w:beforeAutospacing="1" w:after="100" w:afterAutospacing="1"/>
      <w:jc w:val="left"/>
    </w:pPr>
    <w:rPr>
      <w:rFonts w:ascii="黑体" w:hAnsi="Arial Unicode MS" w:eastAsia="黑体"/>
      <w:b/>
      <w:kern w:val="0"/>
      <w:sz w:val="20"/>
    </w:rPr>
  </w:style>
  <w:style w:type="paragraph" w:customStyle="1" w:styleId="702">
    <w:name w:val="附表目录2"/>
    <w:qFormat/>
    <w:uiPriority w:val="99"/>
    <w:pPr>
      <w:widowControl w:val="0"/>
      <w:tabs>
        <w:tab w:val="left" w:pos="1304"/>
      </w:tabs>
      <w:adjustRightInd w:val="0"/>
      <w:spacing w:before="260" w:after="260" w:line="360" w:lineRule="auto"/>
      <w:ind w:left="1304" w:hanging="850" w:hangingChars="472"/>
      <w:jc w:val="both"/>
    </w:pPr>
    <w:rPr>
      <w:rFonts w:ascii="Times New Roman" w:hAnsi="Times New Roman" w:eastAsia="宋体" w:cs="Times New Roman"/>
      <w:b/>
      <w:sz w:val="28"/>
      <w:lang w:val="en-US" w:eastAsia="zh-CN" w:bidi="ar-SA"/>
    </w:rPr>
  </w:style>
  <w:style w:type="paragraph" w:customStyle="1" w:styleId="703">
    <w:name w:val="表格字体"/>
    <w:basedOn w:val="1"/>
    <w:qFormat/>
    <w:uiPriority w:val="0"/>
    <w:rPr>
      <w:rFonts w:ascii="宋体" w:hAnsi="宋体"/>
    </w:rPr>
  </w:style>
  <w:style w:type="paragraph" w:customStyle="1" w:styleId="704">
    <w:name w:val="xl45"/>
    <w:basedOn w:val="1"/>
    <w:qFormat/>
    <w:uiPriority w:val="0"/>
    <w:pPr>
      <w:pBdr>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05">
    <w:name w:val="大标题"/>
    <w:basedOn w:val="3"/>
    <w:next w:val="1"/>
    <w:qFormat/>
    <w:uiPriority w:val="99"/>
    <w:pPr>
      <w:keepLines w:val="0"/>
      <w:tabs>
        <w:tab w:val="left" w:pos="720"/>
      </w:tabs>
      <w:autoSpaceDE w:val="0"/>
      <w:autoSpaceDN w:val="0"/>
      <w:adjustRightInd w:val="0"/>
      <w:snapToGrid w:val="0"/>
      <w:spacing w:beforeLines="50" w:afterLines="50"/>
      <w:jc w:val="left"/>
    </w:pPr>
    <w:rPr>
      <w:bCs w:val="0"/>
      <w:szCs w:val="20"/>
    </w:rPr>
  </w:style>
  <w:style w:type="paragraph" w:customStyle="1" w:styleId="706">
    <w:name w:val="xl50"/>
    <w:basedOn w:val="1"/>
    <w:qFormat/>
    <w:uiPriority w:val="0"/>
    <w:pPr>
      <w:pBdr>
        <w:top w:val="single" w:color="auto" w:sz="4" w:space="0"/>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07">
    <w:name w:val="xl53"/>
    <w:basedOn w:val="1"/>
    <w:qFormat/>
    <w:uiPriority w:val="0"/>
    <w:pPr>
      <w:pBdr>
        <w:top w:val="single" w:color="auto" w:sz="4" w:space="0"/>
        <w:left w:val="double" w:color="auto" w:sz="6" w:space="0"/>
        <w:bottom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08">
    <w:name w:val="xl47"/>
    <w:basedOn w:val="1"/>
    <w:qFormat/>
    <w:uiPriority w:val="0"/>
    <w:pPr>
      <w:pBdr>
        <w:top w:val="double" w:color="auto" w:sz="6" w:space="0"/>
        <w:left w:val="single" w:color="auto" w:sz="4" w:space="0"/>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09">
    <w:name w:val="Char Char Char Char1 Char Char Char"/>
    <w:next w:val="1"/>
    <w:qFormat/>
    <w:uiPriority w:val="99"/>
    <w:pPr>
      <w:keepNext/>
      <w:keepLines/>
      <w:snapToGrid w:val="0"/>
      <w:spacing w:before="240" w:after="240" w:line="415" w:lineRule="auto"/>
      <w:ind w:hanging="992" w:hangingChars="472"/>
      <w:jc w:val="both"/>
    </w:pPr>
    <w:rPr>
      <w:rFonts w:ascii="Arial" w:hAnsi="Arial" w:eastAsia="黑体" w:cs="Times New Roman"/>
      <w:sz w:val="21"/>
      <w:lang w:val="en-US" w:eastAsia="zh-CN" w:bidi="ar-SA"/>
    </w:rPr>
  </w:style>
  <w:style w:type="paragraph" w:customStyle="1" w:styleId="710">
    <w:name w:val="标题[1]"/>
    <w:basedOn w:val="3"/>
    <w:next w:val="1"/>
    <w:qFormat/>
    <w:uiPriority w:val="99"/>
    <w:pPr>
      <w:keepLines w:val="0"/>
      <w:autoSpaceDE w:val="0"/>
      <w:autoSpaceDN w:val="0"/>
      <w:adjustRightInd w:val="0"/>
      <w:snapToGrid w:val="0"/>
      <w:spacing w:beforeLines="50" w:afterLines="50" w:line="576" w:lineRule="auto"/>
      <w:jc w:val="left"/>
    </w:pPr>
    <w:rPr>
      <w:bCs w:val="0"/>
      <w:szCs w:val="20"/>
    </w:rPr>
  </w:style>
  <w:style w:type="paragraph" w:customStyle="1" w:styleId="711">
    <w:name w:val="小四正文"/>
    <w:basedOn w:val="1"/>
    <w:qFormat/>
    <w:uiPriority w:val="99"/>
    <w:pPr>
      <w:ind w:firstLine="480" w:firstLineChars="200"/>
    </w:pPr>
    <w:rPr>
      <w:rFonts w:cs="宋体"/>
      <w:sz w:val="24"/>
    </w:rPr>
  </w:style>
  <w:style w:type="paragraph" w:customStyle="1" w:styleId="712">
    <w:name w:val="xl55"/>
    <w:basedOn w:val="1"/>
    <w:qFormat/>
    <w:uiPriority w:val="0"/>
    <w:pPr>
      <w:pBdr>
        <w:top w:val="single" w:color="auto" w:sz="4" w:space="0"/>
        <w:bottom w:val="single" w:color="auto" w:sz="4" w:space="0"/>
        <w:right w:val="single" w:color="auto" w:sz="4"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713">
    <w:name w:val="封面2"/>
    <w:qFormat/>
    <w:uiPriority w:val="99"/>
    <w:pPr>
      <w:spacing w:before="260" w:after="260" w:line="415" w:lineRule="auto"/>
      <w:ind w:hanging="992" w:hangingChars="472"/>
      <w:jc w:val="center"/>
    </w:pPr>
    <w:rPr>
      <w:rFonts w:ascii="Times New Roman" w:hAnsi="Times New Roman" w:eastAsia="宋体" w:cs="Times New Roman"/>
      <w:sz w:val="28"/>
      <w:lang w:val="en-US" w:eastAsia="zh-CN" w:bidi="ar-SA"/>
    </w:rPr>
  </w:style>
  <w:style w:type="paragraph" w:customStyle="1" w:styleId="714">
    <w:name w:val="xl13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Arial Unicode MS" w:hAnsi="Arial Unicode MS" w:eastAsia="Arial Unicode MS"/>
      <w:b/>
      <w:kern w:val="0"/>
      <w:sz w:val="24"/>
    </w:rPr>
  </w:style>
  <w:style w:type="paragraph" w:customStyle="1" w:styleId="715">
    <w:name w:val="font0"/>
    <w:basedOn w:val="1"/>
    <w:qFormat/>
    <w:uiPriority w:val="0"/>
    <w:pPr>
      <w:spacing w:before="100" w:beforeAutospacing="1" w:after="100" w:afterAutospacing="1"/>
      <w:jc w:val="left"/>
    </w:pPr>
    <w:rPr>
      <w:rFonts w:ascii="宋体" w:hAnsi="宋体"/>
      <w:kern w:val="0"/>
      <w:sz w:val="24"/>
    </w:rPr>
  </w:style>
  <w:style w:type="paragraph" w:customStyle="1" w:styleId="716">
    <w:name w:val="xl51"/>
    <w:basedOn w:val="1"/>
    <w:qFormat/>
    <w:uiPriority w:val="0"/>
    <w:pPr>
      <w:pBdr>
        <w:top w:val="single" w:color="auto" w:sz="4" w:space="0"/>
        <w:left w:val="single" w:color="auto" w:sz="4" w:space="0"/>
        <w:bottom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17">
    <w:name w:val="样式 Times New Roman 首行缩进:  0.85 厘米"/>
    <w:basedOn w:val="1"/>
    <w:qFormat/>
    <w:uiPriority w:val="99"/>
    <w:pPr>
      <w:ind w:firstLine="482"/>
    </w:pPr>
    <w:rPr>
      <w:rFonts w:cs="宋体"/>
      <w:kern w:val="0"/>
      <w:sz w:val="24"/>
    </w:rPr>
  </w:style>
  <w:style w:type="character" w:customStyle="1" w:styleId="718">
    <w:name w:val="样式 首行缩进:  2 字符 Char"/>
    <w:link w:val="719"/>
    <w:qFormat/>
    <w:locked/>
    <w:uiPriority w:val="0"/>
    <w:rPr>
      <w:rFonts w:ascii="宋体" w:hAnsi="宋体" w:cs="宋体"/>
    </w:rPr>
  </w:style>
  <w:style w:type="paragraph" w:customStyle="1" w:styleId="719">
    <w:name w:val="样式 首行缩进:  2 字符"/>
    <w:basedOn w:val="1"/>
    <w:link w:val="718"/>
    <w:qFormat/>
    <w:uiPriority w:val="0"/>
    <w:pPr>
      <w:ind w:firstLine="200" w:firstLineChars="200"/>
    </w:pPr>
    <w:rPr>
      <w:rFonts w:ascii="宋体" w:hAnsi="宋体"/>
      <w:kern w:val="0"/>
      <w:sz w:val="20"/>
      <w:lang w:val="zh-CN"/>
    </w:rPr>
  </w:style>
  <w:style w:type="paragraph" w:customStyle="1" w:styleId="720">
    <w:name w:val="样式 左 首行缩进:  2 字符"/>
    <w:basedOn w:val="1"/>
    <w:qFormat/>
    <w:uiPriority w:val="99"/>
    <w:pPr>
      <w:tabs>
        <w:tab w:val="left" w:pos="360"/>
      </w:tabs>
      <w:ind w:firstLine="480" w:firstLineChars="200"/>
      <w:jc w:val="left"/>
    </w:pPr>
    <w:rPr>
      <w:sz w:val="24"/>
      <w:szCs w:val="24"/>
    </w:rPr>
  </w:style>
  <w:style w:type="paragraph" w:customStyle="1" w:styleId="721">
    <w:name w:val="Default Paragraph Font Para Char Char Char Char Char Char"/>
    <w:basedOn w:val="1"/>
    <w:qFormat/>
    <w:uiPriority w:val="99"/>
    <w:pPr>
      <w:spacing w:after="160" w:line="240" w:lineRule="exact"/>
      <w:jc w:val="left"/>
    </w:pPr>
    <w:rPr>
      <w:rFonts w:ascii="Verdana" w:hAnsi="Verdana"/>
      <w:kern w:val="0"/>
      <w:sz w:val="20"/>
      <w:lang w:eastAsia="en-US"/>
    </w:rPr>
  </w:style>
  <w:style w:type="paragraph" w:customStyle="1" w:styleId="722">
    <w:name w:val="Content1 Char"/>
    <w:basedOn w:val="1"/>
    <w:qFormat/>
    <w:uiPriority w:val="99"/>
    <w:pPr>
      <w:snapToGrid w:val="0"/>
      <w:spacing w:beforeLines="50"/>
      <w:ind w:firstLine="418"/>
      <w:jc w:val="left"/>
    </w:pPr>
    <w:rPr>
      <w:rFonts w:ascii="宋体" w:hAnsi="宋体"/>
      <w:sz w:val="22"/>
      <w:szCs w:val="22"/>
      <w:lang w:val="en-GB"/>
    </w:rPr>
  </w:style>
  <w:style w:type="paragraph" w:customStyle="1" w:styleId="723">
    <w:name w:val="圆点_1"/>
    <w:basedOn w:val="209"/>
    <w:next w:val="209"/>
    <w:qFormat/>
    <w:uiPriority w:val="99"/>
    <w:rPr>
      <w:rFonts w:ascii="黑体" w:hAnsi="Times New Roman" w:eastAsia="黑体" w:cs="Times New Roman"/>
      <w:color w:val="auto"/>
    </w:rPr>
  </w:style>
  <w:style w:type="paragraph" w:customStyle="1" w:styleId="724">
    <w:name w:val="我的正文"/>
    <w:basedOn w:val="1"/>
    <w:qFormat/>
    <w:uiPriority w:val="99"/>
    <w:pPr>
      <w:overflowPunct w:val="0"/>
      <w:adjustRightInd w:val="0"/>
      <w:ind w:firstLine="567"/>
    </w:pPr>
    <w:rPr>
      <w:rFonts w:ascii="Arial" w:hAnsi="Arial"/>
      <w:kern w:val="0"/>
      <w:sz w:val="24"/>
      <w:szCs w:val="24"/>
    </w:rPr>
  </w:style>
  <w:style w:type="paragraph" w:customStyle="1" w:styleId="725">
    <w:name w:val="样式 正文文本 + 首行缩进:  2 字符"/>
    <w:basedOn w:val="27"/>
    <w:qFormat/>
    <w:uiPriority w:val="99"/>
    <w:pPr>
      <w:spacing w:before="60" w:after="60" w:line="360" w:lineRule="auto"/>
      <w:ind w:firstLine="480"/>
    </w:pPr>
    <w:rPr>
      <w:rFonts w:ascii="Calibri" w:hAnsi="Calibri" w:cs="宋体"/>
      <w:szCs w:val="20"/>
    </w:rPr>
  </w:style>
  <w:style w:type="paragraph" w:customStyle="1" w:styleId="726">
    <w:name w:val="默认段落字体 Para Char Char Char Char Char Char Char Char Char1 Char Char Char Char Char Char Char"/>
    <w:basedOn w:val="22"/>
    <w:qFormat/>
    <w:uiPriority w:val="99"/>
    <w:pPr>
      <w:shd w:val="clear" w:color="auto" w:fill="000080"/>
    </w:pPr>
    <w:rPr>
      <w:rFonts w:ascii="Tahoma" w:hAnsi="Tahoma" w:cs="Tahoma"/>
      <w:sz w:val="24"/>
      <w:szCs w:val="24"/>
    </w:rPr>
  </w:style>
  <w:style w:type="paragraph" w:customStyle="1" w:styleId="727">
    <w:name w:val="Bullet 2"/>
    <w:basedOn w:val="452"/>
    <w:qFormat/>
    <w:uiPriority w:val="99"/>
    <w:pPr>
      <w:numPr>
        <w:numId w:val="50"/>
      </w:numPr>
      <w:tabs>
        <w:tab w:val="left" w:pos="360"/>
        <w:tab w:val="left" w:pos="425"/>
        <w:tab w:val="left" w:pos="1080"/>
        <w:tab w:val="clear" w:pos="1620"/>
      </w:tabs>
      <w:overflowPunct w:val="0"/>
      <w:snapToGrid/>
      <w:spacing w:before="120" w:after="0" w:line="300" w:lineRule="auto"/>
      <w:ind w:left="1080" w:hanging="430"/>
    </w:pPr>
    <w:rPr>
      <w:rFonts w:ascii="宋体" w:hAnsi="Arial"/>
      <w:bCs w:val="0"/>
      <w:iCs w:val="0"/>
      <w:color w:val="auto"/>
      <w:sz w:val="22"/>
      <w:lang w:val="en-US" w:eastAsia="ja-JP"/>
    </w:rPr>
  </w:style>
  <w:style w:type="paragraph" w:customStyle="1" w:styleId="728">
    <w:name w:val="可研正文"/>
    <w:basedOn w:val="27"/>
    <w:qFormat/>
    <w:uiPriority w:val="99"/>
    <w:pPr>
      <w:spacing w:after="0" w:line="440" w:lineRule="exact"/>
      <w:ind w:firstLine="567" w:firstLineChars="0"/>
    </w:pPr>
    <w:rPr>
      <w:rFonts w:ascii="仿宋_GB2312" w:hAnsi="Calibri" w:eastAsia="仿宋_GB2312"/>
      <w:sz w:val="28"/>
      <w:szCs w:val="20"/>
    </w:rPr>
  </w:style>
  <w:style w:type="character" w:customStyle="1" w:styleId="729">
    <w:name w:val="临时样式1 Char"/>
    <w:link w:val="730"/>
    <w:qFormat/>
    <w:locked/>
    <w:uiPriority w:val="0"/>
    <w:rPr>
      <w:rFonts w:ascii="宋体" w:hAnsi="宋体"/>
      <w:b/>
      <w:sz w:val="28"/>
      <w:szCs w:val="28"/>
    </w:rPr>
  </w:style>
  <w:style w:type="paragraph" w:customStyle="1" w:styleId="730">
    <w:name w:val="临时样式1"/>
    <w:basedOn w:val="1"/>
    <w:link w:val="729"/>
    <w:qFormat/>
    <w:uiPriority w:val="0"/>
    <w:pPr>
      <w:tabs>
        <w:tab w:val="left" w:pos="851"/>
        <w:tab w:val="left" w:pos="900"/>
      </w:tabs>
      <w:ind w:left="851" w:hanging="851"/>
      <w:jc w:val="left"/>
      <w:outlineLvl w:val="3"/>
    </w:pPr>
    <w:rPr>
      <w:rFonts w:ascii="宋体" w:hAnsi="宋体"/>
      <w:b/>
      <w:kern w:val="0"/>
      <w:sz w:val="28"/>
      <w:szCs w:val="28"/>
      <w:lang w:val="zh-CN"/>
    </w:rPr>
  </w:style>
  <w:style w:type="paragraph" w:customStyle="1" w:styleId="731">
    <w:name w:val="正文顶格"/>
    <w:basedOn w:val="1"/>
    <w:qFormat/>
    <w:uiPriority w:val="99"/>
    <w:rPr>
      <w:rFonts w:ascii="宋体"/>
      <w:sz w:val="24"/>
    </w:rPr>
  </w:style>
  <w:style w:type="paragraph" w:customStyle="1" w:styleId="732">
    <w:name w:val="正文中列表1"/>
    <w:basedOn w:val="1"/>
    <w:qFormat/>
    <w:uiPriority w:val="99"/>
    <w:pPr>
      <w:tabs>
        <w:tab w:val="left" w:pos="510"/>
      </w:tabs>
      <w:ind w:left="510" w:hanging="420"/>
      <w:jc w:val="left"/>
    </w:pPr>
    <w:rPr>
      <w:kern w:val="0"/>
      <w:sz w:val="24"/>
    </w:rPr>
  </w:style>
  <w:style w:type="character" w:customStyle="1" w:styleId="733">
    <w:name w:val="TD-text Char"/>
    <w:link w:val="734"/>
    <w:qFormat/>
    <w:locked/>
    <w:uiPriority w:val="0"/>
    <w:rPr>
      <w:rFonts w:ascii="Arial" w:hAnsi="Arial" w:cs="Arial"/>
      <w:lang w:val="en-GB"/>
    </w:rPr>
  </w:style>
  <w:style w:type="paragraph" w:customStyle="1" w:styleId="734">
    <w:name w:val="TD-text"/>
    <w:basedOn w:val="1"/>
    <w:link w:val="733"/>
    <w:qFormat/>
    <w:uiPriority w:val="0"/>
    <w:pPr>
      <w:jc w:val="left"/>
    </w:pPr>
    <w:rPr>
      <w:rFonts w:ascii="Arial" w:hAnsi="Arial"/>
      <w:kern w:val="0"/>
      <w:sz w:val="20"/>
      <w:lang w:val="en-GB"/>
    </w:rPr>
  </w:style>
  <w:style w:type="paragraph" w:customStyle="1" w:styleId="735">
    <w:name w:val="Char Char2"/>
    <w:basedOn w:val="1"/>
    <w:qFormat/>
    <w:uiPriority w:val="99"/>
    <w:pPr>
      <w:ind w:firstLine="200" w:firstLineChars="200"/>
      <w:jc w:val="left"/>
    </w:pPr>
    <w:rPr>
      <w:rFonts w:ascii="Tahoma" w:hAnsi="Tahoma" w:cs="Tahoma"/>
      <w:sz w:val="24"/>
      <w:szCs w:val="24"/>
    </w:rPr>
  </w:style>
  <w:style w:type="paragraph" w:customStyle="1" w:styleId="736">
    <w:name w:val="t4"/>
    <w:basedOn w:val="6"/>
    <w:next w:val="27"/>
    <w:qFormat/>
    <w:uiPriority w:val="99"/>
    <w:pPr>
      <w:numPr>
        <w:numId w:val="51"/>
      </w:numPr>
      <w:tabs>
        <w:tab w:val="left" w:pos="360"/>
        <w:tab w:val="left" w:pos="2134"/>
      </w:tabs>
      <w:spacing w:beforeLines="50"/>
      <w:ind w:left="864" w:hanging="864"/>
    </w:pPr>
    <w:rPr>
      <w:rFonts w:ascii="Times New Roman" w:hAnsi="宋体"/>
    </w:rPr>
  </w:style>
  <w:style w:type="paragraph" w:customStyle="1" w:styleId="737">
    <w:name w:val="Char Char1 Char Char Char Char Char Char Char"/>
    <w:basedOn w:val="1"/>
    <w:qFormat/>
    <w:uiPriority w:val="99"/>
    <w:rPr>
      <w:rFonts w:ascii="Tahoma" w:hAnsi="Tahoma"/>
      <w:sz w:val="24"/>
      <w:szCs w:val="24"/>
    </w:rPr>
  </w:style>
  <w:style w:type="paragraph" w:customStyle="1" w:styleId="738">
    <w:name w:val="正文首行缩进0.74厘米+换行无缩进"/>
    <w:basedOn w:val="1"/>
    <w:next w:val="1"/>
    <w:qFormat/>
    <w:uiPriority w:val="99"/>
    <w:pPr>
      <w:ind w:firstLine="420"/>
    </w:pPr>
    <w:rPr>
      <w:sz w:val="24"/>
      <w:szCs w:val="24"/>
    </w:rPr>
  </w:style>
  <w:style w:type="character" w:customStyle="1" w:styleId="739">
    <w:name w:val="a正文样式SUN Char"/>
    <w:link w:val="740"/>
    <w:qFormat/>
    <w:locked/>
    <w:uiPriority w:val="0"/>
    <w:rPr>
      <w:sz w:val="24"/>
      <w:szCs w:val="24"/>
    </w:rPr>
  </w:style>
  <w:style w:type="paragraph" w:customStyle="1" w:styleId="740">
    <w:name w:val="a正文样式SUN"/>
    <w:basedOn w:val="1"/>
    <w:link w:val="739"/>
    <w:qFormat/>
    <w:uiPriority w:val="0"/>
    <w:pPr>
      <w:ind w:firstLine="510"/>
      <w:jc w:val="left"/>
    </w:pPr>
    <w:rPr>
      <w:rFonts w:ascii="Calibri" w:hAnsi="Calibri"/>
      <w:kern w:val="0"/>
      <w:sz w:val="24"/>
      <w:szCs w:val="24"/>
      <w:lang w:val="zh-CN"/>
    </w:rPr>
  </w:style>
  <w:style w:type="paragraph" w:customStyle="1" w:styleId="741">
    <w:name w:val="p0"/>
    <w:basedOn w:val="1"/>
    <w:qFormat/>
    <w:uiPriority w:val="99"/>
    <w:pPr>
      <w:ind w:firstLine="432"/>
      <w:jc w:val="left"/>
    </w:pPr>
    <w:rPr>
      <w:rFonts w:ascii="宋体" w:hAnsi="宋体" w:cs="宋体"/>
      <w:kern w:val="0"/>
      <w:sz w:val="24"/>
      <w:szCs w:val="24"/>
    </w:rPr>
  </w:style>
  <w:style w:type="paragraph" w:customStyle="1" w:styleId="742">
    <w:name w:val="HFTableBullet"/>
    <w:basedOn w:val="1"/>
    <w:qFormat/>
    <w:uiPriority w:val="99"/>
    <w:pPr>
      <w:numPr>
        <w:ilvl w:val="0"/>
        <w:numId w:val="52"/>
      </w:numPr>
      <w:tabs>
        <w:tab w:val="left" w:pos="162"/>
      </w:tabs>
      <w:ind w:left="162" w:hanging="180"/>
      <w:jc w:val="left"/>
    </w:pPr>
    <w:rPr>
      <w:rFonts w:ascii="Arial" w:hAnsi="Arial"/>
      <w:kern w:val="0"/>
      <w:sz w:val="20"/>
      <w:lang w:eastAsia="en-US"/>
    </w:rPr>
  </w:style>
  <w:style w:type="paragraph" w:customStyle="1" w:styleId="743">
    <w:name w:val="列表编号1）"/>
    <w:basedOn w:val="1"/>
    <w:qFormat/>
    <w:uiPriority w:val="99"/>
    <w:pPr>
      <w:numPr>
        <w:ilvl w:val="5"/>
        <w:numId w:val="53"/>
      </w:numPr>
      <w:jc w:val="left"/>
    </w:pPr>
    <w:rPr>
      <w:rFonts w:ascii="宋体" w:cs="宋体"/>
      <w:kern w:val="0"/>
      <w:sz w:val="24"/>
      <w:szCs w:val="30"/>
    </w:rPr>
  </w:style>
  <w:style w:type="paragraph" w:customStyle="1" w:styleId="744">
    <w:name w:val="标题3"/>
    <w:basedOn w:val="1"/>
    <w:qFormat/>
    <w:uiPriority w:val="99"/>
    <w:pPr>
      <w:keepNext/>
      <w:keepLines/>
      <w:spacing w:line="500" w:lineRule="exact"/>
      <w:ind w:firstLine="200" w:firstLineChars="200"/>
      <w:jc w:val="left"/>
      <w:outlineLvl w:val="2"/>
    </w:pPr>
    <w:rPr>
      <w:rFonts w:ascii="仿宋_GB2312" w:eastAsia="仿宋_GB2312" w:cs="宋体"/>
      <w:bCs/>
      <w:kern w:val="44"/>
      <w:sz w:val="30"/>
    </w:rPr>
  </w:style>
  <w:style w:type="paragraph" w:customStyle="1" w:styleId="745">
    <w:name w:val="标题1"/>
    <w:basedOn w:val="1"/>
    <w:next w:val="1"/>
    <w:qFormat/>
    <w:uiPriority w:val="99"/>
    <w:pPr>
      <w:tabs>
        <w:tab w:val="left" w:pos="610"/>
      </w:tabs>
      <w:ind w:left="425" w:hanging="425"/>
      <w:outlineLvl w:val="0"/>
    </w:pPr>
    <w:rPr>
      <w:rFonts w:ascii="宋体" w:eastAsia="黑体"/>
      <w:b/>
      <w:kern w:val="0"/>
      <w:sz w:val="28"/>
      <w:szCs w:val="24"/>
    </w:rPr>
  </w:style>
  <w:style w:type="paragraph" w:customStyle="1" w:styleId="746">
    <w:name w:val="标题2"/>
    <w:basedOn w:val="1"/>
    <w:next w:val="1"/>
    <w:qFormat/>
    <w:uiPriority w:val="99"/>
    <w:pPr>
      <w:tabs>
        <w:tab w:val="left" w:pos="752"/>
      </w:tabs>
      <w:spacing w:beforeLines="50" w:afterLines="50"/>
      <w:ind w:left="752" w:hanging="567"/>
      <w:outlineLvl w:val="1"/>
    </w:pPr>
    <w:rPr>
      <w:rFonts w:ascii="黑体" w:eastAsia="黑体"/>
      <w:b/>
      <w:kern w:val="0"/>
      <w:sz w:val="24"/>
      <w:szCs w:val="24"/>
    </w:rPr>
  </w:style>
  <w:style w:type="paragraph" w:customStyle="1" w:styleId="747">
    <w:name w:val="Char Char Char Char Char2 Char Char Char Char"/>
    <w:basedOn w:val="1"/>
    <w:qFormat/>
    <w:uiPriority w:val="99"/>
    <w:rPr>
      <w:rFonts w:ascii="Tahoma" w:hAnsi="Tahoma"/>
      <w:sz w:val="24"/>
    </w:rPr>
  </w:style>
  <w:style w:type="paragraph" w:customStyle="1" w:styleId="748">
    <w:name w:val="摘要"/>
    <w:basedOn w:val="1"/>
    <w:next w:val="1"/>
    <w:qFormat/>
    <w:uiPriority w:val="99"/>
    <w:pPr>
      <w:numPr>
        <w:ilvl w:val="0"/>
        <w:numId w:val="54"/>
      </w:numPr>
      <w:tabs>
        <w:tab w:val="left" w:pos="1871"/>
        <w:tab w:val="clear" w:pos="785"/>
      </w:tabs>
      <w:spacing w:before="240"/>
      <w:ind w:left="567" w:right="567" w:firstLine="454"/>
    </w:pPr>
    <w:rPr>
      <w:sz w:val="18"/>
    </w:rPr>
  </w:style>
  <w:style w:type="paragraph" w:customStyle="1" w:styleId="749">
    <w:name w:val="样式 标题 1H1Heading 0h11heading 1TOC标准章1. heading 1PIM 1h1..."/>
    <w:basedOn w:val="1"/>
    <w:next w:val="1"/>
    <w:qFormat/>
    <w:uiPriority w:val="99"/>
    <w:pPr>
      <w:tabs>
        <w:tab w:val="left" w:pos="780"/>
      </w:tabs>
      <w:snapToGrid w:val="0"/>
      <w:spacing w:before="120"/>
      <w:ind w:left="780" w:hanging="360"/>
      <w:jc w:val="left"/>
      <w:outlineLvl w:val="0"/>
    </w:pPr>
    <w:rPr>
      <w:rFonts w:eastAsia="黑体" w:cs="宋体"/>
      <w:b/>
      <w:kern w:val="0"/>
      <w:sz w:val="30"/>
    </w:rPr>
  </w:style>
  <w:style w:type="paragraph" w:customStyle="1" w:styleId="750">
    <w:name w:val="样式 样式 标题 31.1.1.标题 3H3Bold Headbhh3Heading 3 - oldLevel 3 He... ..."/>
    <w:basedOn w:val="1"/>
    <w:next w:val="1"/>
    <w:qFormat/>
    <w:uiPriority w:val="99"/>
    <w:pPr>
      <w:tabs>
        <w:tab w:val="left" w:pos="0"/>
      </w:tabs>
      <w:snapToGrid w:val="0"/>
      <w:spacing w:before="120"/>
      <w:jc w:val="left"/>
      <w:outlineLvl w:val="2"/>
    </w:pPr>
    <w:rPr>
      <w:rFonts w:ascii="宋体" w:eastAsia="黑体"/>
      <w:kern w:val="0"/>
      <w:sz w:val="24"/>
      <w:szCs w:val="24"/>
    </w:rPr>
  </w:style>
  <w:style w:type="character" w:customStyle="1" w:styleId="751">
    <w:name w:val="日期 Char1"/>
    <w:semiHidden/>
    <w:qFormat/>
    <w:uiPriority w:val="0"/>
    <w:rPr>
      <w:rFonts w:ascii="Times New Roman" w:hAnsi="Times New Roman"/>
      <w:kern w:val="2"/>
      <w:sz w:val="21"/>
    </w:rPr>
  </w:style>
  <w:style w:type="paragraph" w:customStyle="1" w:styleId="752">
    <w:name w:val="样式 日期 + 行距: 1.5 倍行距"/>
    <w:basedOn w:val="38"/>
    <w:qFormat/>
    <w:uiPriority w:val="99"/>
    <w:pPr>
      <w:ind w:left="0" w:leftChars="0" w:firstLine="540"/>
    </w:pPr>
    <w:rPr>
      <w:rFonts w:hint="eastAsia" w:ascii="宋体" w:hAnsi="黑体" w:eastAsia="黑体" w:cs="宋体"/>
      <w:sz w:val="24"/>
    </w:rPr>
  </w:style>
  <w:style w:type="character" w:customStyle="1" w:styleId="753">
    <w:name w:val="样式 宋体 小四 行距: 多倍行距 1.2 字行 Char"/>
    <w:link w:val="754"/>
    <w:qFormat/>
    <w:locked/>
    <w:uiPriority w:val="0"/>
    <w:rPr>
      <w:rFonts w:ascii="宋体" w:hAnsi="宋体"/>
      <w:sz w:val="24"/>
    </w:rPr>
  </w:style>
  <w:style w:type="paragraph" w:customStyle="1" w:styleId="754">
    <w:name w:val="样式 宋体 小四 行距: 多倍行距 1.2 字行"/>
    <w:basedOn w:val="1"/>
    <w:link w:val="753"/>
    <w:qFormat/>
    <w:uiPriority w:val="0"/>
    <w:pPr>
      <w:ind w:firstLine="200" w:firstLineChars="200"/>
    </w:pPr>
    <w:rPr>
      <w:rFonts w:ascii="宋体" w:hAnsi="宋体"/>
      <w:kern w:val="0"/>
      <w:sz w:val="24"/>
      <w:lang w:val="zh-CN"/>
    </w:rPr>
  </w:style>
  <w:style w:type="character" w:customStyle="1" w:styleId="755">
    <w:name w:val="样式7 Char"/>
    <w:link w:val="756"/>
    <w:qFormat/>
    <w:locked/>
    <w:uiPriority w:val="0"/>
    <w:rPr>
      <w:rFonts w:ascii="Arial" w:hAnsi="Arial" w:eastAsia="黑体"/>
      <w:b/>
      <w:bCs/>
      <w:kern w:val="2"/>
      <w:sz w:val="32"/>
      <w:szCs w:val="32"/>
      <w:lang w:val="zh-CN"/>
    </w:rPr>
  </w:style>
  <w:style w:type="paragraph" w:customStyle="1" w:styleId="756">
    <w:name w:val="样式7"/>
    <w:basedOn w:val="433"/>
    <w:next w:val="433"/>
    <w:link w:val="755"/>
    <w:qFormat/>
    <w:uiPriority w:val="0"/>
    <w:pPr>
      <w:keepNext/>
      <w:keepLines/>
      <w:numPr>
        <w:ilvl w:val="1"/>
        <w:numId w:val="55"/>
      </w:numPr>
      <w:tabs>
        <w:tab w:val="left" w:pos="360"/>
      </w:tabs>
      <w:spacing w:line="415" w:lineRule="auto"/>
      <w:ind w:left="2520" w:leftChars="0" w:right="210" w:rightChars="100" w:firstLine="482"/>
      <w:outlineLvl w:val="1"/>
    </w:pPr>
    <w:rPr>
      <w:rFonts w:ascii="Arial" w:hAnsi="Arial" w:eastAsia="黑体"/>
      <w:b/>
      <w:bCs/>
      <w:kern w:val="2"/>
      <w:sz w:val="32"/>
      <w:szCs w:val="32"/>
    </w:rPr>
  </w:style>
  <w:style w:type="paragraph" w:customStyle="1" w:styleId="757">
    <w:name w:val="text"/>
    <w:basedOn w:val="1"/>
    <w:qFormat/>
    <w:uiPriority w:val="99"/>
    <w:pPr>
      <w:spacing w:before="120" w:after="120"/>
      <w:ind w:right="90"/>
      <w:jc w:val="left"/>
    </w:pPr>
    <w:rPr>
      <w:kern w:val="0"/>
      <w:sz w:val="24"/>
      <w:lang w:eastAsia="en-US"/>
    </w:rPr>
  </w:style>
  <w:style w:type="character" w:customStyle="1" w:styleId="758">
    <w:name w:val="正文段落文本 Char"/>
    <w:link w:val="759"/>
    <w:qFormat/>
    <w:locked/>
    <w:uiPriority w:val="0"/>
    <w:rPr>
      <w:sz w:val="24"/>
      <w:szCs w:val="24"/>
    </w:rPr>
  </w:style>
  <w:style w:type="paragraph" w:customStyle="1" w:styleId="759">
    <w:name w:val="正文段落文本"/>
    <w:basedOn w:val="1"/>
    <w:link w:val="758"/>
    <w:qFormat/>
    <w:uiPriority w:val="0"/>
    <w:pPr>
      <w:ind w:firstLine="420"/>
    </w:pPr>
    <w:rPr>
      <w:rFonts w:ascii="Calibri" w:hAnsi="Calibri"/>
      <w:kern w:val="0"/>
      <w:sz w:val="24"/>
      <w:szCs w:val="24"/>
      <w:lang w:val="zh-CN"/>
    </w:rPr>
  </w:style>
  <w:style w:type="paragraph" w:customStyle="1" w:styleId="760">
    <w:name w:val="样式 (中文) 楷体_GB2312 小四 行距: 1.5 倍行距"/>
    <w:basedOn w:val="1"/>
    <w:qFormat/>
    <w:uiPriority w:val="99"/>
    <w:rPr>
      <w:rFonts w:cs="宋体"/>
      <w:sz w:val="24"/>
    </w:rPr>
  </w:style>
  <w:style w:type="paragraph" w:customStyle="1" w:styleId="761">
    <w:name w:val="MM Topic 5 + 仿宋_GB2312"/>
    <w:basedOn w:val="554"/>
    <w:qFormat/>
    <w:uiPriority w:val="99"/>
    <w:pPr>
      <w:keepNext/>
      <w:keepLines/>
      <w:tabs>
        <w:tab w:val="left" w:pos="2551"/>
        <w:tab w:val="clear" w:pos="1984"/>
      </w:tabs>
      <w:spacing w:before="280" w:after="290" w:line="374" w:lineRule="auto"/>
      <w:ind w:left="2551" w:hanging="850"/>
      <w:outlineLvl w:val="3"/>
    </w:pPr>
    <w:rPr>
      <w:rFonts w:ascii="仿宋_GB2312" w:hAnsi="Arial" w:eastAsia="仿宋_GB2312"/>
      <w:b/>
      <w:bCs/>
      <w:sz w:val="21"/>
      <w:szCs w:val="21"/>
    </w:rPr>
  </w:style>
  <w:style w:type="paragraph" w:customStyle="1" w:styleId="762">
    <w:name w:val="xl90"/>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jc w:val="left"/>
    </w:pPr>
    <w:rPr>
      <w:rFonts w:ascii="Arial" w:hAnsi="Arial" w:cs="Arial"/>
      <w:kern w:val="0"/>
      <w:sz w:val="20"/>
    </w:rPr>
  </w:style>
  <w:style w:type="paragraph" w:customStyle="1" w:styleId="763">
    <w:name w:val="xl91"/>
    <w:basedOn w:val="1"/>
    <w:qFormat/>
    <w:uiPriority w:val="0"/>
    <w:pPr>
      <w:pBdr>
        <w:top w:val="single" w:color="auto" w:sz="4" w:space="0"/>
        <w:left w:val="single" w:color="auto" w:sz="4" w:space="0"/>
        <w:bottom w:val="single" w:color="auto" w:sz="4" w:space="0"/>
        <w:right w:val="single" w:color="auto" w:sz="4" w:space="0"/>
      </w:pBdr>
      <w:shd w:val="clear" w:color="auto" w:fill="808080"/>
      <w:spacing w:before="100" w:beforeAutospacing="1" w:after="100" w:afterAutospacing="1"/>
      <w:jc w:val="left"/>
    </w:pPr>
    <w:rPr>
      <w:rFonts w:ascii="宋体" w:hAnsi="宋体" w:cs="宋体"/>
      <w:b/>
      <w:bCs/>
      <w:color w:val="FFFFFF"/>
      <w:kern w:val="0"/>
      <w:sz w:val="20"/>
    </w:rPr>
  </w:style>
  <w:style w:type="paragraph" w:customStyle="1" w:styleId="764">
    <w:name w:val="xl92"/>
    <w:basedOn w:val="1"/>
    <w:qFormat/>
    <w:uiPriority w:val="0"/>
    <w:pPr>
      <w:pBdr>
        <w:top w:val="single" w:color="auto" w:sz="4" w:space="0"/>
        <w:left w:val="single" w:color="auto" w:sz="4" w:space="0"/>
        <w:bottom w:val="single" w:color="auto" w:sz="4" w:space="0"/>
        <w:right w:val="single" w:color="auto" w:sz="4" w:space="0"/>
      </w:pBdr>
      <w:shd w:val="clear" w:color="auto" w:fill="DDDDDD"/>
      <w:spacing w:before="100" w:beforeAutospacing="1" w:after="100" w:afterAutospacing="1"/>
      <w:jc w:val="left"/>
    </w:pPr>
    <w:rPr>
      <w:rFonts w:ascii="宋体" w:hAnsi="宋体" w:cs="宋体"/>
      <w:kern w:val="0"/>
      <w:sz w:val="20"/>
    </w:rPr>
  </w:style>
  <w:style w:type="paragraph" w:customStyle="1" w:styleId="765">
    <w:name w:val="xl93"/>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jc w:val="left"/>
    </w:pPr>
    <w:rPr>
      <w:rFonts w:ascii="宋体" w:hAnsi="宋体" w:cs="宋体"/>
      <w:kern w:val="0"/>
      <w:sz w:val="20"/>
    </w:rPr>
  </w:style>
  <w:style w:type="paragraph" w:customStyle="1" w:styleId="766">
    <w:name w:val="xl94"/>
    <w:basedOn w:val="1"/>
    <w:qFormat/>
    <w:uiPriority w:val="0"/>
    <w:pPr>
      <w:pBdr>
        <w:top w:val="single" w:color="auto" w:sz="4" w:space="0"/>
        <w:left w:val="single" w:color="auto" w:sz="4" w:space="0"/>
        <w:bottom w:val="single" w:color="auto" w:sz="4" w:space="0"/>
        <w:right w:val="single" w:color="auto" w:sz="4" w:space="0"/>
      </w:pBdr>
      <w:shd w:val="clear" w:color="auto" w:fill="C5D9F1"/>
      <w:spacing w:before="100" w:beforeAutospacing="1" w:after="100" w:afterAutospacing="1"/>
      <w:jc w:val="left"/>
    </w:pPr>
    <w:rPr>
      <w:rFonts w:ascii="宋体" w:hAnsi="宋体" w:cs="宋体"/>
      <w:kern w:val="0"/>
      <w:sz w:val="20"/>
    </w:rPr>
  </w:style>
  <w:style w:type="paragraph" w:customStyle="1" w:styleId="767">
    <w:name w:val="just"/>
    <w:basedOn w:val="1"/>
    <w:qFormat/>
    <w:uiPriority w:val="99"/>
    <w:pPr>
      <w:spacing w:before="100" w:beforeAutospacing="1" w:after="100" w:afterAutospacing="1"/>
      <w:ind w:firstLine="200" w:firstLineChars="200"/>
      <w:jc w:val="left"/>
    </w:pPr>
    <w:rPr>
      <w:rFonts w:ascii="Geneva" w:hAnsi="Geneva"/>
      <w:kern w:val="0"/>
      <w:sz w:val="24"/>
      <w:szCs w:val="24"/>
    </w:rPr>
  </w:style>
  <w:style w:type="paragraph" w:customStyle="1" w:styleId="768">
    <w:name w:val="样式 标题 2h2子系统子系统1子系统2子系统3子系统4子系统11子系统21子系统31子系统5子系统12..."/>
    <w:basedOn w:val="4"/>
    <w:qFormat/>
    <w:uiPriority w:val="99"/>
    <w:pPr>
      <w:tabs>
        <w:tab w:val="left" w:pos="630"/>
      </w:tabs>
      <w:ind w:left="200" w:leftChars="200"/>
    </w:pPr>
    <w:rPr>
      <w:rFonts w:ascii="Arial" w:hAnsi="Arial"/>
      <w:bCs w:val="0"/>
      <w:sz w:val="36"/>
      <w:szCs w:val="36"/>
    </w:rPr>
  </w:style>
  <w:style w:type="paragraph" w:customStyle="1" w:styleId="769">
    <w:name w:val="样式 标题 2h2子系统子系统1子系统2子系统3子系统4子系统11子系统21子系统31子系统5子系统12...1"/>
    <w:basedOn w:val="4"/>
    <w:qFormat/>
    <w:uiPriority w:val="99"/>
    <w:pPr>
      <w:keepLines w:val="0"/>
      <w:suppressLineNumbers/>
      <w:tabs>
        <w:tab w:val="left" w:pos="630"/>
      </w:tabs>
    </w:pPr>
    <w:rPr>
      <w:rFonts w:ascii="Arial" w:hAnsi="Arial"/>
      <w:bCs w:val="0"/>
      <w:color w:val="FF0000"/>
      <w:sz w:val="36"/>
      <w:szCs w:val="36"/>
    </w:rPr>
  </w:style>
  <w:style w:type="paragraph" w:customStyle="1" w:styleId="770">
    <w:name w:val="样式 标题 1H1PIM 1h1标书1L1bocSection Headl11Heading 0正文一级标..."/>
    <w:basedOn w:val="3"/>
    <w:qFormat/>
    <w:uiPriority w:val="99"/>
    <w:pPr>
      <w:pageBreakBefore/>
      <w:numPr>
        <w:numId w:val="56"/>
      </w:numPr>
      <w:tabs>
        <w:tab w:val="left" w:pos="420"/>
        <w:tab w:val="left" w:pos="1843"/>
      </w:tabs>
      <w:spacing w:after="240" w:line="400" w:lineRule="exact"/>
      <w:ind w:firstLine="200" w:firstLineChars="200"/>
      <w:jc w:val="left"/>
    </w:pPr>
    <w:rPr>
      <w:rFonts w:ascii="宋体" w:hAnsi="宋体" w:cs="宋体"/>
      <w:b w:val="0"/>
      <w:szCs w:val="20"/>
    </w:rPr>
  </w:style>
  <w:style w:type="paragraph" w:customStyle="1" w:styleId="771">
    <w:name w:val="Char1 Char Char Char Char Char Char Char Char Char Char Char Char Char Char2 Char"/>
    <w:basedOn w:val="1"/>
    <w:next w:val="1"/>
    <w:qFormat/>
    <w:uiPriority w:val="99"/>
    <w:pPr>
      <w:snapToGrid w:val="0"/>
      <w:ind w:firstLine="200" w:firstLineChars="200"/>
      <w:jc w:val="left"/>
    </w:pPr>
    <w:rPr>
      <w:rFonts w:ascii="Arial" w:hAnsi="Arial" w:eastAsia="黑体" w:cs="Arial"/>
      <w:kern w:val="0"/>
      <w:szCs w:val="21"/>
    </w:rPr>
  </w:style>
  <w:style w:type="character" w:customStyle="1" w:styleId="772">
    <w:name w:val="正式正文 Char"/>
    <w:link w:val="773"/>
    <w:qFormat/>
    <w:locked/>
    <w:uiPriority w:val="0"/>
    <w:rPr>
      <w:sz w:val="24"/>
      <w:szCs w:val="24"/>
    </w:rPr>
  </w:style>
  <w:style w:type="paragraph" w:customStyle="1" w:styleId="773">
    <w:name w:val="正式正文"/>
    <w:basedOn w:val="1"/>
    <w:link w:val="772"/>
    <w:qFormat/>
    <w:uiPriority w:val="0"/>
    <w:pPr>
      <w:spacing w:line="440" w:lineRule="exact"/>
      <w:ind w:firstLine="480" w:firstLineChars="200"/>
      <w:jc w:val="left"/>
    </w:pPr>
    <w:rPr>
      <w:rFonts w:ascii="Calibri" w:hAnsi="Calibri"/>
      <w:kern w:val="0"/>
      <w:sz w:val="24"/>
      <w:szCs w:val="24"/>
      <w:lang w:val="zh-CN"/>
    </w:rPr>
  </w:style>
  <w:style w:type="paragraph" w:customStyle="1" w:styleId="774">
    <w:name w:val="样式 标题 2Sub-section Titleh2Header 2l2Header2h:2h:2appH22..."/>
    <w:basedOn w:val="4"/>
    <w:qFormat/>
    <w:uiPriority w:val="99"/>
    <w:pPr>
      <w:tabs>
        <w:tab w:val="left" w:pos="630"/>
      </w:tabs>
      <w:overflowPunct w:val="0"/>
      <w:autoSpaceDE w:val="0"/>
      <w:autoSpaceDN w:val="0"/>
      <w:spacing w:line="0" w:lineRule="atLeast"/>
    </w:pPr>
    <w:rPr>
      <w:rFonts w:ascii="Arial" w:hAnsi="Arial" w:cs="宋体"/>
      <w:b w:val="0"/>
      <w:kern w:val="28"/>
    </w:rPr>
  </w:style>
  <w:style w:type="character" w:customStyle="1" w:styleId="775">
    <w:name w:val="段 Char Char Char Char Char Char"/>
    <w:link w:val="776"/>
    <w:qFormat/>
    <w:locked/>
    <w:uiPriority w:val="0"/>
    <w:rPr>
      <w:rFonts w:ascii="宋体" w:hAnsi="宋体"/>
      <w:kern w:val="2"/>
      <w:sz w:val="21"/>
      <w:szCs w:val="22"/>
      <w:lang w:val="en-US" w:eastAsia="zh-CN" w:bidi="ar-SA"/>
    </w:rPr>
  </w:style>
  <w:style w:type="paragraph" w:customStyle="1" w:styleId="776">
    <w:name w:val="段 Char Char Char Char Char"/>
    <w:link w:val="775"/>
    <w:qFormat/>
    <w:uiPriority w:val="0"/>
    <w:pPr>
      <w:autoSpaceDE w:val="0"/>
      <w:autoSpaceDN w:val="0"/>
      <w:spacing w:before="260" w:after="260" w:line="415" w:lineRule="auto"/>
      <w:ind w:firstLine="420" w:firstLineChars="200"/>
      <w:jc w:val="both"/>
    </w:pPr>
    <w:rPr>
      <w:rFonts w:ascii="宋体" w:hAnsi="宋体" w:eastAsia="宋体" w:cs="Times New Roman"/>
      <w:kern w:val="2"/>
      <w:sz w:val="21"/>
      <w:szCs w:val="22"/>
      <w:lang w:val="en-US" w:eastAsia="zh-CN" w:bidi="ar-SA"/>
    </w:rPr>
  </w:style>
  <w:style w:type="character" w:customStyle="1" w:styleId="777">
    <w:name w:val="段 Char Char Char Char"/>
    <w:link w:val="192"/>
    <w:qFormat/>
    <w:locked/>
    <w:uiPriority w:val="99"/>
    <w:rPr>
      <w:rFonts w:ascii="仿宋_GB2312" w:hAnsi="Tahoma" w:eastAsia="仿宋_GB2312" w:cs="Times New Roman"/>
      <w:color w:val="000000"/>
      <w:sz w:val="32"/>
      <w:szCs w:val="32"/>
    </w:rPr>
  </w:style>
  <w:style w:type="paragraph" w:customStyle="1" w:styleId="778">
    <w:name w:val="正文列4_3"/>
    <w:basedOn w:val="1"/>
    <w:qFormat/>
    <w:uiPriority w:val="99"/>
    <w:pPr>
      <w:autoSpaceDE w:val="0"/>
      <w:autoSpaceDN w:val="0"/>
      <w:adjustRightInd w:val="0"/>
      <w:spacing w:line="360" w:lineRule="exact"/>
      <w:ind w:firstLine="200" w:firstLineChars="200"/>
      <w:jc w:val="left"/>
    </w:pPr>
    <w:rPr>
      <w:rFonts w:ascii="宋体"/>
      <w:color w:val="000000"/>
      <w:sz w:val="24"/>
    </w:rPr>
  </w:style>
  <w:style w:type="paragraph" w:customStyle="1" w:styleId="779">
    <w:name w:val="Char Char1 Char Char"/>
    <w:basedOn w:val="1"/>
    <w:qFormat/>
    <w:uiPriority w:val="99"/>
    <w:pPr>
      <w:ind w:firstLine="200" w:firstLineChars="200"/>
      <w:jc w:val="left"/>
    </w:pPr>
    <w:rPr>
      <w:rFonts w:ascii="宋体" w:hAnsi="宋体"/>
      <w:sz w:val="22"/>
      <w:szCs w:val="24"/>
    </w:rPr>
  </w:style>
  <w:style w:type="paragraph" w:customStyle="1" w:styleId="780">
    <w:name w:val="Item1"/>
    <w:basedOn w:val="1"/>
    <w:qFormat/>
    <w:uiPriority w:val="99"/>
    <w:pPr>
      <w:tabs>
        <w:tab w:val="left" w:pos="360"/>
        <w:tab w:val="left" w:pos="420"/>
      </w:tabs>
      <w:ind w:firstLine="200" w:firstLineChars="200"/>
      <w:jc w:val="left"/>
    </w:pPr>
    <w:rPr>
      <w:sz w:val="24"/>
    </w:rPr>
  </w:style>
  <w:style w:type="paragraph" w:customStyle="1" w:styleId="781">
    <w:name w:val="Char Char1 Char Char Char Char Char Char Char Char Char Char Char Char1 Char Char Char Char Char Char Char Char Char Char Char Char Char Char Char"/>
    <w:basedOn w:val="1"/>
    <w:qFormat/>
    <w:uiPriority w:val="99"/>
    <w:pPr>
      <w:ind w:firstLine="200" w:firstLineChars="200"/>
      <w:jc w:val="left"/>
    </w:pPr>
    <w:rPr>
      <w:rFonts w:ascii="Tahoma" w:hAnsi="Tahoma"/>
      <w:sz w:val="24"/>
    </w:rPr>
  </w:style>
  <w:style w:type="paragraph" w:customStyle="1" w:styleId="782">
    <w:name w:val="Char Char Char1 Char"/>
    <w:basedOn w:val="1"/>
    <w:qFormat/>
    <w:uiPriority w:val="99"/>
    <w:pPr>
      <w:ind w:firstLine="200" w:firstLineChars="200"/>
      <w:jc w:val="left"/>
    </w:pPr>
    <w:rPr>
      <w:rFonts w:ascii="Tahoma" w:hAnsi="Tahoma"/>
      <w:sz w:val="24"/>
    </w:rPr>
  </w:style>
  <w:style w:type="character" w:customStyle="1" w:styleId="783">
    <w:name w:val="BP body text Char"/>
    <w:link w:val="784"/>
    <w:qFormat/>
    <w:locked/>
    <w:uiPriority w:val="0"/>
    <w:rPr>
      <w:rFonts w:ascii="Arial" w:hAnsi="Arial" w:cs="Arial"/>
      <w:sz w:val="22"/>
      <w:szCs w:val="24"/>
    </w:rPr>
  </w:style>
  <w:style w:type="paragraph" w:customStyle="1" w:styleId="784">
    <w:name w:val="BP body text"/>
    <w:basedOn w:val="1"/>
    <w:link w:val="783"/>
    <w:qFormat/>
    <w:uiPriority w:val="0"/>
    <w:pPr>
      <w:spacing w:before="240" w:after="240"/>
      <w:ind w:firstLine="461" w:firstLineChars="200"/>
      <w:jc w:val="left"/>
    </w:pPr>
    <w:rPr>
      <w:rFonts w:ascii="Arial" w:hAnsi="Arial"/>
      <w:kern w:val="0"/>
      <w:sz w:val="22"/>
      <w:szCs w:val="24"/>
      <w:lang w:val="zh-CN"/>
    </w:rPr>
  </w:style>
  <w:style w:type="paragraph" w:customStyle="1" w:styleId="785">
    <w:name w:val="样式 标题 4ClausebulletblbbPIM 4H4h4L44th level4sect 1.2...."/>
    <w:basedOn w:val="6"/>
    <w:qFormat/>
    <w:uiPriority w:val="99"/>
    <w:pPr>
      <w:tabs>
        <w:tab w:val="left" w:pos="720"/>
      </w:tabs>
      <w:spacing w:before="40" w:line="374" w:lineRule="auto"/>
    </w:pPr>
    <w:rPr>
      <w:rFonts w:ascii="Times New Roman" w:hAnsi="Times New Roman"/>
      <w:szCs w:val="30"/>
    </w:rPr>
  </w:style>
  <w:style w:type="paragraph" w:customStyle="1" w:styleId="786">
    <w:name w:val="Char Char Char Char Char Char Char Char Char Char Char Char Char Char Char Char Char Char Char"/>
    <w:basedOn w:val="1"/>
    <w:qFormat/>
    <w:uiPriority w:val="99"/>
    <w:pPr>
      <w:spacing w:after="160" w:line="240" w:lineRule="exact"/>
      <w:ind w:firstLine="200" w:firstLineChars="200"/>
      <w:jc w:val="left"/>
    </w:pPr>
    <w:rPr>
      <w:rFonts w:ascii="Verdana" w:hAnsi="Verdana" w:eastAsia="Times New Roman"/>
      <w:kern w:val="0"/>
      <w:sz w:val="20"/>
      <w:lang w:eastAsia="en-US"/>
    </w:rPr>
  </w:style>
  <w:style w:type="paragraph" w:customStyle="1" w:styleId="787">
    <w:name w:val="箭头列表2（Alt+W）"/>
    <w:basedOn w:val="1"/>
    <w:qFormat/>
    <w:uiPriority w:val="99"/>
    <w:pPr>
      <w:numPr>
        <w:ilvl w:val="0"/>
        <w:numId w:val="57"/>
      </w:numPr>
      <w:ind w:left="935" w:firstLine="200" w:firstLineChars="200"/>
      <w:jc w:val="left"/>
    </w:pPr>
    <w:rPr>
      <w:rFonts w:ascii="宋体"/>
      <w:sz w:val="24"/>
    </w:rPr>
  </w:style>
  <w:style w:type="paragraph" w:customStyle="1" w:styleId="788">
    <w:name w:val="样式 标题 2PIM2H2Heading 2 HiddenHeading 2 CCBSheading 2Titre3..."/>
    <w:basedOn w:val="4"/>
    <w:qFormat/>
    <w:uiPriority w:val="0"/>
    <w:pPr>
      <w:tabs>
        <w:tab w:val="left" w:pos="630"/>
        <w:tab w:val="left" w:pos="1536"/>
      </w:tabs>
      <w:spacing w:after="480"/>
      <w:ind w:left="1536" w:hanging="1116"/>
    </w:pPr>
    <w:rPr>
      <w:rFonts w:ascii="宋体" w:hAnsi="宋体"/>
      <w:bCs w:val="0"/>
      <w:szCs w:val="24"/>
    </w:rPr>
  </w:style>
  <w:style w:type="paragraph" w:customStyle="1" w:styleId="789">
    <w:name w:val="图形居中"/>
    <w:basedOn w:val="1"/>
    <w:qFormat/>
    <w:uiPriority w:val="99"/>
    <w:pPr>
      <w:ind w:firstLine="200" w:firstLineChars="200"/>
      <w:jc w:val="center"/>
    </w:pPr>
    <w:rPr>
      <w:rFonts w:cs="宋体"/>
      <w:sz w:val="24"/>
    </w:rPr>
  </w:style>
  <w:style w:type="paragraph" w:customStyle="1" w:styleId="790">
    <w:name w:val="图形名称"/>
    <w:basedOn w:val="1"/>
    <w:qFormat/>
    <w:uiPriority w:val="99"/>
    <w:pPr>
      <w:ind w:firstLine="200" w:firstLineChars="200"/>
      <w:jc w:val="center"/>
    </w:pPr>
    <w:rPr>
      <w:i/>
      <w:sz w:val="24"/>
      <w:szCs w:val="24"/>
    </w:rPr>
  </w:style>
  <w:style w:type="paragraph" w:customStyle="1" w:styleId="791">
    <w:name w:val="二级列表"/>
    <w:basedOn w:val="1"/>
    <w:qFormat/>
    <w:uiPriority w:val="99"/>
    <w:pPr>
      <w:tabs>
        <w:tab w:val="left" w:pos="360"/>
        <w:tab w:val="left" w:pos="900"/>
      </w:tabs>
      <w:ind w:firstLine="200" w:firstLineChars="200"/>
      <w:jc w:val="left"/>
    </w:pPr>
    <w:rPr>
      <w:bCs/>
      <w:sz w:val="24"/>
      <w:szCs w:val="24"/>
    </w:rPr>
  </w:style>
  <w:style w:type="paragraph" w:customStyle="1" w:styleId="792">
    <w:name w:val="二级标号"/>
    <w:basedOn w:val="1"/>
    <w:qFormat/>
    <w:uiPriority w:val="99"/>
    <w:pPr>
      <w:tabs>
        <w:tab w:val="left" w:pos="1219"/>
      </w:tabs>
      <w:ind w:left="1219" w:hanging="397" w:firstLineChars="200"/>
      <w:jc w:val="left"/>
    </w:pPr>
    <w:rPr>
      <w:sz w:val="24"/>
      <w:szCs w:val="24"/>
    </w:rPr>
  </w:style>
  <w:style w:type="paragraph" w:customStyle="1" w:styleId="793">
    <w:name w:val="缩进段落"/>
    <w:basedOn w:val="1"/>
    <w:qFormat/>
    <w:uiPriority w:val="99"/>
    <w:pPr>
      <w:spacing w:beforeLines="50" w:line="360" w:lineRule="atLeast"/>
      <w:ind w:firstLine="480" w:firstLineChars="200"/>
      <w:jc w:val="left"/>
    </w:pPr>
    <w:rPr>
      <w:spacing w:val="20"/>
      <w:sz w:val="24"/>
      <w:szCs w:val="24"/>
    </w:rPr>
  </w:style>
  <w:style w:type="paragraph" w:customStyle="1" w:styleId="794">
    <w:name w:val="图注"/>
    <w:basedOn w:val="1"/>
    <w:next w:val="1"/>
    <w:qFormat/>
    <w:uiPriority w:val="99"/>
    <w:pPr>
      <w:spacing w:before="100" w:beforeAutospacing="1" w:after="100" w:afterAutospacing="1"/>
      <w:ind w:firstLine="200" w:firstLineChars="200"/>
      <w:jc w:val="center"/>
    </w:pPr>
    <w:rPr>
      <w:rFonts w:ascii="仿宋_GB2312" w:hAnsi="Arial" w:eastAsia="仿宋_GB2312"/>
      <w:sz w:val="24"/>
    </w:rPr>
  </w:style>
  <w:style w:type="paragraph" w:customStyle="1" w:styleId="795">
    <w:name w:val="编写说明"/>
    <w:basedOn w:val="19"/>
    <w:qFormat/>
    <w:uiPriority w:val="99"/>
    <w:pPr>
      <w:spacing w:line="360" w:lineRule="auto"/>
      <w:ind w:firstLine="420"/>
      <w:jc w:val="left"/>
    </w:pPr>
    <w:rPr>
      <w:rFonts w:ascii="Calibri" w:hAnsi="Calibri"/>
      <w:i/>
      <w:color w:val="3366FF"/>
    </w:rPr>
  </w:style>
  <w:style w:type="paragraph" w:customStyle="1" w:styleId="796">
    <w:name w:val="KPMG body text"/>
    <w:basedOn w:val="1"/>
    <w:qFormat/>
    <w:uiPriority w:val="99"/>
    <w:pPr>
      <w:spacing w:before="120" w:after="120"/>
      <w:ind w:left="720" w:firstLine="461" w:firstLineChars="200"/>
      <w:jc w:val="left"/>
    </w:pPr>
    <w:rPr>
      <w:rFonts w:ascii="宋体" w:hAnsi="宋体"/>
      <w:kern w:val="0"/>
      <w:sz w:val="22"/>
      <w:szCs w:val="24"/>
    </w:rPr>
  </w:style>
  <w:style w:type="paragraph" w:customStyle="1" w:styleId="797">
    <w:name w:val="江西电信标题1"/>
    <w:basedOn w:val="3"/>
    <w:qFormat/>
    <w:uiPriority w:val="99"/>
    <w:pPr>
      <w:keepNext w:val="0"/>
      <w:pageBreakBefore/>
      <w:tabs>
        <w:tab w:val="left" w:pos="1287"/>
        <w:tab w:val="left" w:pos="1843"/>
      </w:tabs>
      <w:spacing w:beforeLines="50" w:afterLines="50" w:line="400" w:lineRule="exact"/>
      <w:ind w:left="1287" w:hanging="567"/>
      <w:jc w:val="left"/>
    </w:pPr>
    <w:rPr>
      <w:kern w:val="0"/>
      <w:sz w:val="36"/>
    </w:rPr>
  </w:style>
  <w:style w:type="paragraph" w:customStyle="1" w:styleId="798">
    <w:name w:val="Bullet with text 3"/>
    <w:basedOn w:val="1"/>
    <w:qFormat/>
    <w:uiPriority w:val="99"/>
    <w:pPr>
      <w:tabs>
        <w:tab w:val="left" w:pos="425"/>
      </w:tabs>
      <w:ind w:left="425" w:hanging="425" w:firstLineChars="200"/>
      <w:jc w:val="left"/>
    </w:pPr>
    <w:rPr>
      <w:rFonts w:ascii="Arial" w:hAnsi="Arial"/>
      <w:kern w:val="0"/>
      <w:sz w:val="24"/>
    </w:rPr>
  </w:style>
  <w:style w:type="paragraph" w:customStyle="1" w:styleId="799">
    <w:name w:val="样式 样式 首行缩进:  2 字符1 + 首行缩进:  2 字符"/>
    <w:basedOn w:val="1"/>
    <w:qFormat/>
    <w:uiPriority w:val="99"/>
    <w:pPr>
      <w:ind w:firstLine="200" w:firstLineChars="200"/>
      <w:jc w:val="left"/>
    </w:pPr>
    <w:rPr>
      <w:rFonts w:ascii="Arial" w:hAnsi="Arial"/>
      <w:kern w:val="0"/>
      <w:sz w:val="24"/>
    </w:rPr>
  </w:style>
  <w:style w:type="paragraph" w:customStyle="1" w:styleId="800">
    <w:name w:val="正文列4_1"/>
    <w:basedOn w:val="1"/>
    <w:qFormat/>
    <w:uiPriority w:val="99"/>
    <w:pPr>
      <w:tabs>
        <w:tab w:val="left" w:pos="900"/>
      </w:tabs>
      <w:adjustRightInd w:val="0"/>
      <w:spacing w:line="360" w:lineRule="exact"/>
      <w:ind w:left="900" w:hanging="420" w:firstLineChars="200"/>
      <w:jc w:val="left"/>
    </w:pPr>
    <w:rPr>
      <w:rFonts w:ascii="宋体"/>
      <w:kern w:val="0"/>
      <w:sz w:val="24"/>
    </w:rPr>
  </w:style>
  <w:style w:type="paragraph" w:customStyle="1" w:styleId="801">
    <w:name w:val="样式 标题 3 + 黑色 左侧:  1.1 厘米 悬挂缩进: 7.2 字符 段前: 13 磅 段后: 13 磅 行距:..."/>
    <w:basedOn w:val="5"/>
    <w:next w:val="6"/>
    <w:qFormat/>
    <w:uiPriority w:val="99"/>
    <w:pPr>
      <w:tabs>
        <w:tab w:val="left" w:pos="540"/>
        <w:tab w:val="left" w:pos="900"/>
      </w:tabs>
      <w:spacing w:line="415" w:lineRule="auto"/>
      <w:ind w:left="-1" w:leftChars="-1" w:hanging="709"/>
    </w:pPr>
    <w:rPr>
      <w:rFonts w:ascii="宋体" w:hAnsi="Arial"/>
      <w:b w:val="0"/>
      <w:color w:val="000000"/>
      <w:sz w:val="30"/>
      <w:szCs w:val="20"/>
    </w:rPr>
  </w:style>
  <w:style w:type="paragraph" w:customStyle="1" w:styleId="802">
    <w:name w:val="内容正文"/>
    <w:basedOn w:val="1"/>
    <w:qFormat/>
    <w:uiPriority w:val="0"/>
    <w:pPr>
      <w:spacing w:line="300" w:lineRule="auto"/>
      <w:ind w:firstLine="482" w:firstLineChars="200"/>
      <w:jc w:val="left"/>
    </w:pPr>
    <w:rPr>
      <w:rFonts w:ascii="Georgia" w:hAnsi="Georgia"/>
      <w:sz w:val="24"/>
    </w:rPr>
  </w:style>
  <w:style w:type="paragraph" w:customStyle="1" w:styleId="803">
    <w:name w:val="列 表"/>
    <w:basedOn w:val="1"/>
    <w:qFormat/>
    <w:uiPriority w:val="99"/>
    <w:pPr>
      <w:tabs>
        <w:tab w:val="left" w:pos="840"/>
      </w:tabs>
      <w:ind w:left="840" w:hanging="420" w:firstLineChars="200"/>
      <w:jc w:val="left"/>
    </w:pPr>
    <w:rPr>
      <w:rFonts w:ascii="Courier New" w:hAnsi="Courier New" w:eastAsia="楷体_GB2312"/>
      <w:szCs w:val="24"/>
    </w:rPr>
  </w:style>
  <w:style w:type="paragraph" w:customStyle="1" w:styleId="804">
    <w:name w:val="新新附录"/>
    <w:qFormat/>
    <w:uiPriority w:val="99"/>
    <w:pPr>
      <w:pageBreakBefore/>
      <w:tabs>
        <w:tab w:val="left" w:pos="900"/>
      </w:tabs>
      <w:spacing w:before="120" w:after="120" w:line="360" w:lineRule="auto"/>
      <w:ind w:left="900" w:hanging="420" w:hangingChars="472"/>
      <w:jc w:val="both"/>
    </w:pPr>
    <w:rPr>
      <w:rFonts w:ascii="Times New Roman" w:hAnsi="Times New Roman" w:eastAsia="宋体" w:cs="Times New Roman"/>
      <w:b/>
      <w:sz w:val="44"/>
      <w:lang w:val="en-US" w:eastAsia="zh-CN" w:bidi="ar-SA"/>
    </w:rPr>
  </w:style>
  <w:style w:type="paragraph" w:customStyle="1" w:styleId="805">
    <w:name w:val="图片"/>
    <w:next w:val="1"/>
    <w:qFormat/>
    <w:uiPriority w:val="99"/>
    <w:pPr>
      <w:keepNext/>
      <w:spacing w:before="260" w:after="260" w:line="415" w:lineRule="auto"/>
      <w:ind w:hanging="992" w:hangingChars="472"/>
      <w:jc w:val="center"/>
    </w:pPr>
    <w:rPr>
      <w:rFonts w:ascii="楷体_GB2312" w:hAnsi="Times New Roman" w:eastAsia="楷体_GB2312" w:cs="Times New Roman"/>
      <w:lang w:val="en-US" w:eastAsia="zh-CN" w:bidi="ar-SA"/>
    </w:rPr>
  </w:style>
  <w:style w:type="paragraph" w:customStyle="1" w:styleId="806">
    <w:name w:val="样式 首行缩进:  2 字符2"/>
    <w:basedOn w:val="1"/>
    <w:qFormat/>
    <w:uiPriority w:val="99"/>
    <w:pPr>
      <w:ind w:firstLine="480" w:firstLineChars="200"/>
      <w:jc w:val="left"/>
    </w:pPr>
    <w:rPr>
      <w:rFonts w:ascii="Arial" w:hAnsi="Arial"/>
      <w:kern w:val="0"/>
      <w:sz w:val="24"/>
    </w:rPr>
  </w:style>
  <w:style w:type="character" w:customStyle="1" w:styleId="807">
    <w:name w:val="BP bullet1 Char"/>
    <w:link w:val="808"/>
    <w:qFormat/>
    <w:locked/>
    <w:uiPriority w:val="0"/>
    <w:rPr>
      <w:rFonts w:ascii="Arial" w:hAnsi="Arial" w:cs="Arial"/>
      <w:sz w:val="22"/>
    </w:rPr>
  </w:style>
  <w:style w:type="paragraph" w:customStyle="1" w:styleId="808">
    <w:name w:val="BP bullet1"/>
    <w:basedOn w:val="1"/>
    <w:link w:val="807"/>
    <w:qFormat/>
    <w:uiPriority w:val="0"/>
    <w:pPr>
      <w:tabs>
        <w:tab w:val="left" w:pos="1594"/>
        <w:tab w:val="left" w:pos="1710"/>
      </w:tabs>
      <w:spacing w:before="60" w:after="60"/>
      <w:ind w:left="1594" w:hanging="420" w:firstLineChars="200"/>
      <w:jc w:val="left"/>
    </w:pPr>
    <w:rPr>
      <w:rFonts w:ascii="Arial" w:hAnsi="Arial"/>
      <w:kern w:val="0"/>
      <w:sz w:val="22"/>
      <w:lang w:val="zh-CN"/>
    </w:rPr>
  </w:style>
  <w:style w:type="paragraph" w:customStyle="1" w:styleId="809">
    <w:name w:val="BP Table Text Char"/>
    <w:basedOn w:val="1"/>
    <w:qFormat/>
    <w:uiPriority w:val="99"/>
    <w:pPr>
      <w:tabs>
        <w:tab w:val="left" w:pos="720"/>
      </w:tabs>
      <w:spacing w:before="60" w:after="60"/>
      <w:ind w:firstLine="200" w:firstLineChars="200"/>
      <w:jc w:val="left"/>
    </w:pPr>
    <w:rPr>
      <w:rFonts w:ascii="Arial" w:hAnsi="Arial" w:cs="Arial"/>
      <w:kern w:val="0"/>
      <w:sz w:val="22"/>
    </w:rPr>
  </w:style>
  <w:style w:type="paragraph" w:customStyle="1" w:styleId="810">
    <w:name w:val="HFIndent1Bullet"/>
    <w:basedOn w:val="1"/>
    <w:qFormat/>
    <w:uiPriority w:val="99"/>
    <w:pPr>
      <w:tabs>
        <w:tab w:val="left" w:pos="900"/>
      </w:tabs>
      <w:ind w:left="900" w:firstLine="200" w:firstLineChars="200"/>
      <w:jc w:val="left"/>
    </w:pPr>
    <w:rPr>
      <w:rFonts w:ascii="Arial" w:hAnsi="Arial"/>
      <w:kern w:val="0"/>
      <w:sz w:val="20"/>
      <w:lang w:eastAsia="en-US"/>
    </w:rPr>
  </w:style>
  <w:style w:type="paragraph" w:customStyle="1" w:styleId="811">
    <w:name w:val="BP Table Text"/>
    <w:basedOn w:val="1"/>
    <w:qFormat/>
    <w:uiPriority w:val="99"/>
    <w:pPr>
      <w:tabs>
        <w:tab w:val="left" w:pos="720"/>
      </w:tabs>
      <w:spacing w:before="60" w:after="60"/>
      <w:ind w:firstLine="200" w:firstLineChars="200"/>
      <w:jc w:val="left"/>
    </w:pPr>
    <w:rPr>
      <w:rFonts w:ascii="Arial" w:hAnsi="Arial" w:cs="Arial"/>
      <w:kern w:val="0"/>
      <w:sz w:val="22"/>
    </w:rPr>
  </w:style>
  <w:style w:type="paragraph" w:customStyle="1" w:styleId="812">
    <w:name w:val="BP bullet2"/>
    <w:basedOn w:val="1"/>
    <w:qFormat/>
    <w:uiPriority w:val="99"/>
    <w:pPr>
      <w:tabs>
        <w:tab w:val="left" w:pos="2160"/>
      </w:tabs>
      <w:spacing w:before="120" w:after="120"/>
      <w:ind w:left="2160" w:hanging="363" w:firstLineChars="200"/>
      <w:jc w:val="left"/>
    </w:pPr>
    <w:rPr>
      <w:rFonts w:ascii="Arial" w:hAnsi="Arial" w:cs="Arial"/>
      <w:kern w:val="0"/>
      <w:sz w:val="22"/>
    </w:rPr>
  </w:style>
  <w:style w:type="paragraph" w:customStyle="1" w:styleId="813">
    <w:name w:val="1 Char Char Char Char Char Char Char"/>
    <w:basedOn w:val="1"/>
    <w:qFormat/>
    <w:uiPriority w:val="0"/>
    <w:pPr>
      <w:ind w:firstLine="200" w:firstLineChars="200"/>
      <w:jc w:val="left"/>
    </w:pPr>
    <w:rPr>
      <w:rFonts w:ascii="Tahoma" w:hAnsi="Tahoma"/>
      <w:sz w:val="24"/>
    </w:rPr>
  </w:style>
  <w:style w:type="character" w:customStyle="1" w:styleId="814">
    <w:name w:val="Style4 Char Char Char Char"/>
    <w:link w:val="815"/>
    <w:qFormat/>
    <w:locked/>
    <w:uiPriority w:val="0"/>
    <w:rPr>
      <w:rFonts w:ascii="Arial" w:hAnsi="Arial" w:cs="Arial"/>
      <w:sz w:val="24"/>
      <w:szCs w:val="24"/>
    </w:rPr>
  </w:style>
  <w:style w:type="paragraph" w:customStyle="1" w:styleId="815">
    <w:name w:val="Style4 Char Char Char"/>
    <w:basedOn w:val="1"/>
    <w:link w:val="814"/>
    <w:qFormat/>
    <w:uiPriority w:val="0"/>
    <w:pPr>
      <w:spacing w:beforeLines="50" w:line="276" w:lineRule="auto"/>
      <w:ind w:firstLine="200" w:firstLineChars="200"/>
      <w:jc w:val="left"/>
    </w:pPr>
    <w:rPr>
      <w:rFonts w:ascii="Arial" w:hAnsi="Arial"/>
      <w:kern w:val="0"/>
      <w:sz w:val="24"/>
      <w:szCs w:val="24"/>
      <w:lang w:val="zh-CN"/>
    </w:rPr>
  </w:style>
  <w:style w:type="paragraph" w:customStyle="1" w:styleId="816">
    <w:name w:val="HFAppendixHeading1"/>
    <w:basedOn w:val="3"/>
    <w:qFormat/>
    <w:uiPriority w:val="99"/>
    <w:pPr>
      <w:keepLines w:val="0"/>
      <w:pageBreakBefore/>
      <w:shd w:val="solid" w:color="auto" w:fill="auto"/>
      <w:tabs>
        <w:tab w:val="left" w:pos="360"/>
        <w:tab w:val="left" w:pos="576"/>
        <w:tab w:val="left" w:pos="1152"/>
        <w:tab w:val="left" w:pos="1843"/>
      </w:tabs>
      <w:spacing w:before="600" w:after="600"/>
      <w:ind w:left="1152" w:firstLine="200" w:firstLineChars="200"/>
      <w:jc w:val="left"/>
    </w:pPr>
    <w:rPr>
      <w:rFonts w:ascii="宋体" w:hAnsi="宋体"/>
      <w:b w:val="0"/>
      <w:bCs w:val="0"/>
      <w:color w:val="FFFFFF"/>
      <w:kern w:val="0"/>
      <w:sz w:val="40"/>
      <w:szCs w:val="20"/>
    </w:rPr>
  </w:style>
  <w:style w:type="paragraph" w:customStyle="1" w:styleId="817">
    <w:name w:val="HFAppendixHeading2"/>
    <w:basedOn w:val="4"/>
    <w:qFormat/>
    <w:uiPriority w:val="99"/>
    <w:pPr>
      <w:keepLines w:val="0"/>
      <w:tabs>
        <w:tab w:val="left" w:pos="630"/>
        <w:tab w:val="left" w:pos="1296"/>
        <w:tab w:val="left" w:pos="1440"/>
      </w:tabs>
      <w:spacing w:before="100" w:beforeAutospacing="1" w:after="100" w:afterAutospacing="1"/>
      <w:ind w:left="1296"/>
    </w:pPr>
    <w:rPr>
      <w:rFonts w:ascii="Arial" w:hAnsi="Arial"/>
      <w:b w:val="0"/>
      <w:bCs w:val="0"/>
      <w:sz w:val="36"/>
      <w:szCs w:val="20"/>
    </w:rPr>
  </w:style>
  <w:style w:type="paragraph" w:customStyle="1" w:styleId="818">
    <w:name w:val="disclaimer"/>
    <w:basedOn w:val="1"/>
    <w:qFormat/>
    <w:uiPriority w:val="99"/>
    <w:pPr>
      <w:pBdr>
        <w:top w:val="single" w:color="auto" w:sz="2" w:space="6"/>
        <w:left w:val="single" w:color="auto" w:sz="2" w:space="6"/>
        <w:bottom w:val="single" w:color="auto" w:sz="2" w:space="6"/>
        <w:right w:val="single" w:color="auto" w:sz="2" w:space="6"/>
      </w:pBdr>
      <w:spacing w:before="120"/>
      <w:ind w:firstLine="200" w:firstLineChars="200"/>
      <w:jc w:val="left"/>
    </w:pPr>
    <w:rPr>
      <w:rFonts w:ascii="Palatino" w:hAnsi="Palatino"/>
      <w:i/>
      <w:kern w:val="0"/>
      <w:sz w:val="20"/>
      <w:lang w:eastAsia="en-US"/>
    </w:rPr>
  </w:style>
  <w:style w:type="paragraph" w:customStyle="1" w:styleId="819">
    <w:name w:val="table text"/>
    <w:basedOn w:val="1"/>
    <w:qFormat/>
    <w:uiPriority w:val="99"/>
    <w:pPr>
      <w:spacing w:before="60"/>
      <w:ind w:firstLine="200" w:firstLineChars="200"/>
      <w:jc w:val="left"/>
    </w:pPr>
    <w:rPr>
      <w:rFonts w:ascii="Arial" w:hAnsi="Arial"/>
      <w:kern w:val="0"/>
      <w:sz w:val="18"/>
      <w:lang w:eastAsia="en-US"/>
    </w:rPr>
  </w:style>
  <w:style w:type="paragraph" w:customStyle="1" w:styleId="820">
    <w:name w:val="first column"/>
    <w:basedOn w:val="1"/>
    <w:qFormat/>
    <w:uiPriority w:val="99"/>
    <w:pPr>
      <w:spacing w:before="60" w:after="60"/>
      <w:ind w:firstLine="200" w:firstLineChars="200"/>
      <w:jc w:val="left"/>
    </w:pPr>
    <w:rPr>
      <w:rFonts w:ascii="Arial" w:hAnsi="Arial"/>
      <w:b/>
      <w:kern w:val="0"/>
      <w:sz w:val="18"/>
      <w:lang w:eastAsia="en-US"/>
    </w:rPr>
  </w:style>
  <w:style w:type="paragraph" w:customStyle="1" w:styleId="821">
    <w:name w:val="HFIndent1"/>
    <w:basedOn w:val="1"/>
    <w:qFormat/>
    <w:uiPriority w:val="99"/>
    <w:pPr>
      <w:ind w:left="360" w:firstLine="200" w:firstLineChars="200"/>
      <w:jc w:val="left"/>
    </w:pPr>
    <w:rPr>
      <w:rFonts w:ascii="Arial" w:hAnsi="Arial"/>
      <w:kern w:val="0"/>
      <w:sz w:val="20"/>
      <w:lang w:eastAsia="en-US"/>
    </w:rPr>
  </w:style>
  <w:style w:type="paragraph" w:customStyle="1" w:styleId="822">
    <w:name w:val="client signature"/>
    <w:basedOn w:val="1"/>
    <w:qFormat/>
    <w:uiPriority w:val="99"/>
    <w:pPr>
      <w:tabs>
        <w:tab w:val="left" w:pos="5040"/>
      </w:tabs>
      <w:spacing w:before="120"/>
      <w:ind w:firstLine="200" w:firstLineChars="200"/>
      <w:jc w:val="left"/>
    </w:pPr>
    <w:rPr>
      <w:rFonts w:ascii="Palatino" w:hAnsi="Palatino"/>
      <w:kern w:val="0"/>
      <w:sz w:val="20"/>
      <w:lang w:eastAsia="en-US"/>
    </w:rPr>
  </w:style>
  <w:style w:type="paragraph" w:customStyle="1" w:styleId="823">
    <w:name w:val="DocDistribution"/>
    <w:basedOn w:val="1"/>
    <w:qFormat/>
    <w:uiPriority w:val="99"/>
    <w:pPr>
      <w:spacing w:before="120"/>
      <w:ind w:firstLine="200" w:firstLineChars="200"/>
      <w:jc w:val="left"/>
    </w:pPr>
    <w:rPr>
      <w:kern w:val="0"/>
      <w:sz w:val="24"/>
      <w:lang w:val="en-GB" w:eastAsia="en-US"/>
    </w:rPr>
  </w:style>
  <w:style w:type="paragraph" w:customStyle="1" w:styleId="824">
    <w:name w:val="Bulllist"/>
    <w:basedOn w:val="1"/>
    <w:qFormat/>
    <w:uiPriority w:val="99"/>
    <w:pPr>
      <w:spacing w:before="120"/>
      <w:ind w:left="360" w:hanging="360" w:firstLineChars="200"/>
      <w:jc w:val="left"/>
    </w:pPr>
    <w:rPr>
      <w:kern w:val="0"/>
      <w:sz w:val="24"/>
      <w:lang w:eastAsia="en-US"/>
    </w:rPr>
  </w:style>
  <w:style w:type="paragraph" w:customStyle="1" w:styleId="825">
    <w:name w:val="Picture"/>
    <w:basedOn w:val="1"/>
    <w:next w:val="20"/>
    <w:qFormat/>
    <w:uiPriority w:val="99"/>
    <w:pPr>
      <w:keepNext/>
      <w:spacing w:before="120"/>
      <w:ind w:firstLine="200" w:firstLineChars="200"/>
      <w:jc w:val="left"/>
    </w:pPr>
    <w:rPr>
      <w:kern w:val="0"/>
      <w:sz w:val="24"/>
      <w:lang w:val="en-GB" w:eastAsia="en-US"/>
    </w:rPr>
  </w:style>
  <w:style w:type="paragraph" w:customStyle="1" w:styleId="826">
    <w:name w:val="Preface Text"/>
    <w:basedOn w:val="1"/>
    <w:qFormat/>
    <w:uiPriority w:val="99"/>
    <w:pPr>
      <w:ind w:firstLine="200" w:firstLineChars="200"/>
      <w:jc w:val="left"/>
    </w:pPr>
    <w:rPr>
      <w:rFonts w:ascii="Helv" w:hAnsi="Helv"/>
      <w:bCs/>
      <w:kern w:val="0"/>
      <w:sz w:val="20"/>
      <w:lang w:eastAsia="en-US"/>
    </w:rPr>
  </w:style>
  <w:style w:type="paragraph" w:customStyle="1" w:styleId="827">
    <w:name w:val="PageTitle"/>
    <w:basedOn w:val="1"/>
    <w:qFormat/>
    <w:uiPriority w:val="99"/>
    <w:pPr>
      <w:ind w:firstLine="200" w:firstLineChars="200"/>
      <w:jc w:val="center"/>
    </w:pPr>
    <w:rPr>
      <w:b/>
      <w:bCs/>
      <w:color w:val="000000"/>
      <w:kern w:val="0"/>
      <w:sz w:val="32"/>
      <w:lang w:eastAsia="en-US"/>
    </w:rPr>
  </w:style>
  <w:style w:type="paragraph" w:customStyle="1" w:styleId="828">
    <w:name w:val="Level 1 - Body Text"/>
    <w:basedOn w:val="1"/>
    <w:qFormat/>
    <w:uiPriority w:val="99"/>
    <w:pPr>
      <w:spacing w:before="120" w:after="120"/>
      <w:ind w:firstLine="200" w:firstLineChars="200"/>
      <w:jc w:val="left"/>
    </w:pPr>
    <w:rPr>
      <w:rFonts w:ascii="Garamond" w:hAnsi="Garamond"/>
      <w:bCs/>
      <w:color w:val="000000"/>
      <w:kern w:val="0"/>
      <w:sz w:val="24"/>
      <w:lang w:eastAsia="en-US"/>
    </w:rPr>
  </w:style>
  <w:style w:type="paragraph" w:customStyle="1" w:styleId="829">
    <w:name w:val="Bullet L1"/>
    <w:basedOn w:val="1"/>
    <w:qFormat/>
    <w:uiPriority w:val="99"/>
    <w:pPr>
      <w:tabs>
        <w:tab w:val="left" w:pos="360"/>
      </w:tabs>
      <w:ind w:left="360" w:hanging="360" w:firstLineChars="200"/>
      <w:jc w:val="left"/>
    </w:pPr>
    <w:rPr>
      <w:rFonts w:ascii="Arial" w:hAnsi="Arial"/>
      <w:kern w:val="0"/>
      <w:sz w:val="20"/>
      <w:szCs w:val="24"/>
      <w:lang w:eastAsia="en-US"/>
    </w:rPr>
  </w:style>
  <w:style w:type="paragraph" w:customStyle="1" w:styleId="830">
    <w:name w:val="Bullet"/>
    <w:basedOn w:val="1"/>
    <w:qFormat/>
    <w:uiPriority w:val="99"/>
    <w:pPr>
      <w:tabs>
        <w:tab w:val="left" w:pos="360"/>
      </w:tabs>
      <w:ind w:left="720" w:hanging="360" w:firstLineChars="200"/>
      <w:jc w:val="left"/>
    </w:pPr>
    <w:rPr>
      <w:kern w:val="0"/>
      <w:sz w:val="20"/>
      <w:lang w:eastAsia="en-US"/>
    </w:rPr>
  </w:style>
  <w:style w:type="paragraph" w:customStyle="1" w:styleId="831">
    <w:name w:val="Criteria Body Bullets"/>
    <w:basedOn w:val="27"/>
    <w:qFormat/>
    <w:uiPriority w:val="99"/>
    <w:pPr>
      <w:spacing w:after="0" w:line="360" w:lineRule="auto"/>
      <w:ind w:left="1800" w:hanging="1440"/>
      <w:jc w:val="left"/>
    </w:pPr>
    <w:rPr>
      <w:rFonts w:ascii="Calibri" w:hAnsi="Calibri"/>
      <w:sz w:val="20"/>
      <w:szCs w:val="20"/>
      <w:lang w:eastAsia="en-US"/>
    </w:rPr>
  </w:style>
  <w:style w:type="paragraph" w:customStyle="1" w:styleId="832">
    <w:name w:val="KP Table Heading"/>
    <w:basedOn w:val="10"/>
    <w:qFormat/>
    <w:uiPriority w:val="99"/>
    <w:pPr>
      <w:keepNext w:val="0"/>
      <w:keepLines w:val="0"/>
      <w:shd w:val="clear" w:color="auto" w:fill="CCCCCC"/>
      <w:tabs>
        <w:tab w:val="clear" w:pos="426"/>
      </w:tabs>
      <w:ind w:left="0" w:firstLine="200" w:firstLineChars="200"/>
      <w:jc w:val="center"/>
      <w:outlineLvl w:val="9"/>
    </w:pPr>
    <w:rPr>
      <w:rFonts w:cs="Arial Unicode MS"/>
      <w:b w:val="0"/>
      <w:bCs/>
      <w:color w:val="000000"/>
      <w:sz w:val="22"/>
      <w:szCs w:val="20"/>
    </w:rPr>
  </w:style>
  <w:style w:type="paragraph" w:customStyle="1" w:styleId="833">
    <w:name w:val="BP Table/Graph Title"/>
    <w:basedOn w:val="1"/>
    <w:qFormat/>
    <w:uiPriority w:val="99"/>
    <w:pPr>
      <w:spacing w:before="60" w:after="60"/>
      <w:ind w:firstLine="200" w:firstLineChars="200"/>
      <w:jc w:val="center"/>
    </w:pPr>
    <w:rPr>
      <w:rFonts w:ascii="Arial" w:hAnsi="Arial" w:cs="Arial"/>
      <w:b/>
      <w:kern w:val="0"/>
      <w:sz w:val="22"/>
      <w:szCs w:val="24"/>
    </w:rPr>
  </w:style>
  <w:style w:type="paragraph" w:customStyle="1" w:styleId="834">
    <w:name w:val="BP number1"/>
    <w:basedOn w:val="1"/>
    <w:qFormat/>
    <w:uiPriority w:val="99"/>
    <w:pPr>
      <w:tabs>
        <w:tab w:val="left" w:pos="1534"/>
      </w:tabs>
      <w:spacing w:before="120" w:after="120"/>
      <w:ind w:left="1531" w:hanging="357" w:firstLineChars="200"/>
      <w:jc w:val="left"/>
    </w:pPr>
    <w:rPr>
      <w:rFonts w:ascii="Arial" w:hAnsi="Arial" w:cs="Arial"/>
      <w:kern w:val="0"/>
      <w:sz w:val="22"/>
      <w:szCs w:val="24"/>
    </w:rPr>
  </w:style>
  <w:style w:type="paragraph" w:customStyle="1" w:styleId="835">
    <w:name w:val="BP bullet1(number)"/>
    <w:basedOn w:val="1"/>
    <w:qFormat/>
    <w:uiPriority w:val="99"/>
    <w:pPr>
      <w:tabs>
        <w:tab w:val="left" w:pos="924"/>
      </w:tabs>
      <w:ind w:left="924" w:hanging="434" w:firstLineChars="200"/>
      <w:jc w:val="left"/>
    </w:pPr>
    <w:rPr>
      <w:rFonts w:ascii="Arial" w:hAnsi="Arial"/>
      <w:kern w:val="0"/>
      <w:sz w:val="22"/>
      <w:szCs w:val="24"/>
      <w:lang w:eastAsia="en-US"/>
    </w:rPr>
  </w:style>
  <w:style w:type="paragraph" w:customStyle="1" w:styleId="836">
    <w:name w:val="sample"/>
    <w:basedOn w:val="784"/>
    <w:qFormat/>
    <w:uiPriority w:val="99"/>
    <w:pPr>
      <w:ind w:firstLine="454"/>
    </w:pPr>
    <w:rPr>
      <w:color w:val="003366"/>
    </w:rPr>
  </w:style>
  <w:style w:type="paragraph" w:customStyle="1" w:styleId="837">
    <w:name w:val="Plain Text1"/>
    <w:basedOn w:val="1"/>
    <w:qFormat/>
    <w:uiPriority w:val="99"/>
    <w:pPr>
      <w:autoSpaceDE w:val="0"/>
      <w:autoSpaceDN w:val="0"/>
      <w:adjustRightInd w:val="0"/>
      <w:snapToGrid w:val="0"/>
      <w:ind w:firstLine="425" w:firstLineChars="200"/>
      <w:jc w:val="left"/>
    </w:pPr>
    <w:rPr>
      <w:rFonts w:ascii="宋体"/>
      <w:sz w:val="24"/>
    </w:rPr>
  </w:style>
  <w:style w:type="paragraph" w:customStyle="1" w:styleId="838">
    <w:name w:val="样式 标题 2一级节标题Chapter第一章 标题 2Heading 2 HiddenHeading 2 CCBSh..."/>
    <w:basedOn w:val="4"/>
    <w:qFormat/>
    <w:uiPriority w:val="99"/>
    <w:pPr>
      <w:tabs>
        <w:tab w:val="left" w:pos="630"/>
        <w:tab w:val="left" w:pos="720"/>
      </w:tabs>
      <w:spacing w:before="200" w:after="160"/>
    </w:pPr>
    <w:rPr>
      <w:rFonts w:ascii="Times New Roman" w:hAnsi="Times New Roman" w:cs="Arial"/>
      <w:b w:val="0"/>
    </w:rPr>
  </w:style>
  <w:style w:type="paragraph" w:customStyle="1" w:styleId="839">
    <w:name w:val="样式 行距: 单倍行距"/>
    <w:basedOn w:val="1"/>
    <w:qFormat/>
    <w:uiPriority w:val="99"/>
    <w:pPr>
      <w:tabs>
        <w:tab w:val="left" w:pos="1080"/>
      </w:tabs>
      <w:adjustRightInd w:val="0"/>
      <w:snapToGrid w:val="0"/>
      <w:ind w:firstLine="200" w:firstLineChars="200"/>
      <w:jc w:val="left"/>
    </w:pPr>
    <w:rPr>
      <w:rFonts w:ascii="宋体" w:hAnsi="宋体" w:cs="宋体"/>
      <w:sz w:val="24"/>
    </w:rPr>
  </w:style>
  <w:style w:type="paragraph" w:customStyle="1" w:styleId="840">
    <w:name w:val="样式 四号 首行缩进:  0.74 厘米"/>
    <w:basedOn w:val="1"/>
    <w:qFormat/>
    <w:uiPriority w:val="99"/>
    <w:pPr>
      <w:ind w:firstLine="420" w:firstLineChars="200"/>
      <w:jc w:val="left"/>
    </w:pPr>
    <w:rPr>
      <w:rFonts w:cs="宋体"/>
      <w:sz w:val="28"/>
    </w:rPr>
  </w:style>
  <w:style w:type="paragraph" w:customStyle="1" w:styleId="841">
    <w:name w:val="计费规范编写 标题6"/>
    <w:basedOn w:val="8"/>
    <w:qFormat/>
    <w:uiPriority w:val="99"/>
    <w:pPr>
      <w:keepNext w:val="0"/>
      <w:keepLines w:val="0"/>
      <w:tabs>
        <w:tab w:val="left" w:pos="360"/>
      </w:tabs>
      <w:spacing w:before="60" w:after="60"/>
    </w:pPr>
    <w:rPr>
      <w:rFonts w:ascii="Times New Roman" w:hAnsi="Times New Roman"/>
      <w:sz w:val="21"/>
    </w:rPr>
  </w:style>
  <w:style w:type="paragraph" w:customStyle="1" w:styleId="842">
    <w:name w:val="Table Header"/>
    <w:basedOn w:val="1"/>
    <w:qFormat/>
    <w:uiPriority w:val="0"/>
    <w:pPr>
      <w:keepNext/>
      <w:keepLines/>
      <w:spacing w:before="120"/>
      <w:ind w:firstLine="200" w:firstLineChars="200"/>
      <w:jc w:val="center"/>
    </w:pPr>
    <w:rPr>
      <w:rFonts w:ascii="Arial" w:hAnsi="Arial" w:cs="Arial"/>
      <w:b/>
      <w:bCs/>
      <w:kern w:val="0"/>
      <w:sz w:val="20"/>
      <w:lang w:eastAsia="en-US"/>
    </w:rPr>
  </w:style>
  <w:style w:type="paragraph" w:customStyle="1" w:styleId="843">
    <w:name w:val="Style4"/>
    <w:basedOn w:val="1"/>
    <w:qFormat/>
    <w:uiPriority w:val="99"/>
    <w:pPr>
      <w:spacing w:beforeLines="50" w:line="276" w:lineRule="auto"/>
      <w:ind w:firstLine="200" w:firstLineChars="200"/>
      <w:jc w:val="left"/>
    </w:pPr>
    <w:rPr>
      <w:rFonts w:ascii="Arial" w:hAnsi="Arial"/>
      <w:sz w:val="24"/>
      <w:szCs w:val="24"/>
    </w:rPr>
  </w:style>
  <w:style w:type="paragraph" w:customStyle="1" w:styleId="844">
    <w:name w:val="Table - heading"/>
    <w:basedOn w:val="1"/>
    <w:qFormat/>
    <w:uiPriority w:val="99"/>
    <w:pPr>
      <w:spacing w:before="120" w:after="120"/>
      <w:ind w:firstLine="200" w:firstLineChars="200"/>
      <w:jc w:val="left"/>
    </w:pPr>
    <w:rPr>
      <w:rFonts w:ascii="Verdana" w:hAnsi="Verdana" w:eastAsia="Arial Unicode MS"/>
      <w:b/>
      <w:kern w:val="0"/>
      <w:sz w:val="20"/>
      <w:lang w:eastAsia="en-US"/>
    </w:rPr>
  </w:style>
  <w:style w:type="paragraph" w:customStyle="1" w:styleId="845">
    <w:name w:val="zyn样式_1"/>
    <w:basedOn w:val="3"/>
    <w:qFormat/>
    <w:uiPriority w:val="99"/>
    <w:pPr>
      <w:pageBreakBefore/>
      <w:tabs>
        <w:tab w:val="left" w:pos="425"/>
        <w:tab w:val="left" w:pos="1843"/>
      </w:tabs>
      <w:spacing w:after="240"/>
      <w:ind w:left="425" w:hanging="425"/>
      <w:jc w:val="left"/>
    </w:pPr>
    <w:rPr>
      <w:b w:val="0"/>
      <w:bCs w:val="0"/>
      <w:sz w:val="21"/>
    </w:rPr>
  </w:style>
  <w:style w:type="paragraph" w:customStyle="1" w:styleId="846">
    <w:name w:val="zyn样式_2"/>
    <w:basedOn w:val="4"/>
    <w:qFormat/>
    <w:uiPriority w:val="99"/>
    <w:pPr>
      <w:tabs>
        <w:tab w:val="left" w:pos="567"/>
        <w:tab w:val="left" w:pos="630"/>
      </w:tabs>
      <w:ind w:left="567" w:hanging="567"/>
    </w:pPr>
    <w:rPr>
      <w:rFonts w:ascii="Verdana" w:hAnsi="Verdana"/>
      <w:b w:val="0"/>
      <w:bCs w:val="0"/>
      <w:sz w:val="21"/>
    </w:rPr>
  </w:style>
  <w:style w:type="paragraph" w:customStyle="1" w:styleId="847">
    <w:name w:val="Char2 Char Char Char"/>
    <w:basedOn w:val="1"/>
    <w:qFormat/>
    <w:uiPriority w:val="99"/>
    <w:pPr>
      <w:keepNext/>
      <w:keepLines/>
      <w:pageBreakBefore/>
      <w:tabs>
        <w:tab w:val="left" w:pos="360"/>
      </w:tabs>
      <w:adjustRightInd w:val="0"/>
      <w:ind w:firstLine="200" w:firstLineChars="200"/>
      <w:jc w:val="left"/>
    </w:pPr>
    <w:rPr>
      <w:kern w:val="0"/>
      <w:sz w:val="22"/>
      <w:szCs w:val="24"/>
    </w:rPr>
  </w:style>
  <w:style w:type="paragraph" w:customStyle="1" w:styleId="848">
    <w:name w:val="zyn样式_3"/>
    <w:basedOn w:val="5"/>
    <w:qFormat/>
    <w:uiPriority w:val="99"/>
    <w:pPr>
      <w:tabs>
        <w:tab w:val="left" w:pos="709"/>
      </w:tabs>
      <w:spacing w:before="120" w:after="120"/>
      <w:ind w:left="709" w:hanging="709"/>
    </w:pPr>
    <w:rPr>
      <w:rFonts w:ascii="仿宋_GB2312"/>
      <w:sz w:val="21"/>
      <w:szCs w:val="21"/>
    </w:rPr>
  </w:style>
  <w:style w:type="paragraph" w:customStyle="1" w:styleId="849">
    <w:name w:val="zyn样式_4"/>
    <w:basedOn w:val="6"/>
    <w:qFormat/>
    <w:uiPriority w:val="99"/>
    <w:pPr>
      <w:tabs>
        <w:tab w:val="left" w:pos="851"/>
      </w:tabs>
      <w:spacing w:before="120" w:after="120"/>
      <w:ind w:left="851" w:hanging="851"/>
    </w:pPr>
    <w:rPr>
      <w:rFonts w:ascii="Arial" w:hAnsi="Arial"/>
      <w:sz w:val="21"/>
      <w:szCs w:val="21"/>
    </w:rPr>
  </w:style>
  <w:style w:type="paragraph" w:customStyle="1" w:styleId="850">
    <w:name w:val="zyn样式_5"/>
    <w:basedOn w:val="7"/>
    <w:qFormat/>
    <w:uiPriority w:val="99"/>
    <w:pPr>
      <w:tabs>
        <w:tab w:val="left" w:pos="992"/>
      </w:tabs>
      <w:adjustRightInd w:val="0"/>
      <w:spacing w:line="374" w:lineRule="auto"/>
      <w:ind w:left="992" w:hanging="992"/>
      <w:jc w:val="left"/>
    </w:pPr>
    <w:rPr>
      <w:rFonts w:ascii="宋体"/>
      <w:sz w:val="21"/>
      <w:szCs w:val="21"/>
    </w:rPr>
  </w:style>
  <w:style w:type="paragraph" w:customStyle="1" w:styleId="851">
    <w:name w:val="样式 标题 1 + 段前: 6 磅 段后: 自动"/>
    <w:basedOn w:val="3"/>
    <w:qFormat/>
    <w:uiPriority w:val="99"/>
    <w:pPr>
      <w:keepLines w:val="0"/>
      <w:pageBreakBefore/>
      <w:tabs>
        <w:tab w:val="left" w:pos="360"/>
        <w:tab w:val="left" w:pos="432"/>
        <w:tab w:val="left" w:pos="1843"/>
      </w:tabs>
      <w:adjustRightInd w:val="0"/>
      <w:spacing w:after="100" w:afterAutospacing="1" w:line="240" w:lineRule="atLeast"/>
      <w:ind w:firstLine="200" w:firstLineChars="200"/>
      <w:jc w:val="left"/>
    </w:pPr>
    <w:rPr>
      <w:rFonts w:ascii="宋体" w:hAnsi="宋体" w:cs="宋体"/>
      <w:b w:val="0"/>
      <w:color w:val="000000"/>
      <w:kern w:val="28"/>
    </w:rPr>
  </w:style>
  <w:style w:type="paragraph" w:customStyle="1" w:styleId="852">
    <w:name w:val="正文2文字缩进"/>
    <w:basedOn w:val="1"/>
    <w:qFormat/>
    <w:uiPriority w:val="99"/>
    <w:pPr>
      <w:ind w:right="210" w:firstLine="200" w:firstLineChars="200"/>
      <w:jc w:val="left"/>
    </w:pPr>
    <w:rPr>
      <w:sz w:val="24"/>
      <w:szCs w:val="24"/>
    </w:rPr>
  </w:style>
  <w:style w:type="paragraph" w:customStyle="1" w:styleId="853">
    <w:name w:val="7 Char1"/>
    <w:basedOn w:val="1"/>
    <w:qFormat/>
    <w:uiPriority w:val="99"/>
    <w:pPr>
      <w:ind w:firstLine="200" w:firstLineChars="200"/>
      <w:jc w:val="left"/>
    </w:pPr>
    <w:rPr>
      <w:rFonts w:ascii="Tahoma" w:hAnsi="Tahoma"/>
      <w:sz w:val="24"/>
      <w:szCs w:val="24"/>
    </w:rPr>
  </w:style>
  <w:style w:type="paragraph" w:customStyle="1" w:styleId="854">
    <w:name w:val="样式 标题 3Alt+3款helloh3H3sect1.2.3h31H31h32H32h33H33h3..."/>
    <w:basedOn w:val="5"/>
    <w:qFormat/>
    <w:uiPriority w:val="99"/>
    <w:pPr>
      <w:keepLines w:val="0"/>
      <w:tabs>
        <w:tab w:val="left" w:pos="0"/>
        <w:tab w:val="left" w:pos="1980"/>
      </w:tabs>
      <w:adjustRightInd w:val="0"/>
      <w:spacing w:before="240" w:line="240" w:lineRule="atLeast"/>
      <w:ind w:left="1260"/>
      <w:jc w:val="left"/>
    </w:pPr>
    <w:rPr>
      <w:rFonts w:ascii="Arial" w:hAnsi="Arial"/>
      <w:color w:val="000000"/>
      <w:sz w:val="30"/>
    </w:rPr>
  </w:style>
  <w:style w:type="paragraph" w:customStyle="1" w:styleId="855">
    <w:name w:val="!标题1"/>
    <w:basedOn w:val="3"/>
    <w:qFormat/>
    <w:uiPriority w:val="99"/>
    <w:pPr>
      <w:keepLines w:val="0"/>
      <w:pageBreakBefore/>
      <w:tabs>
        <w:tab w:val="left" w:pos="360"/>
        <w:tab w:val="left" w:pos="425"/>
        <w:tab w:val="left" w:pos="1843"/>
      </w:tabs>
      <w:adjustRightInd w:val="0"/>
      <w:spacing w:before="240" w:after="100" w:afterAutospacing="1"/>
      <w:jc w:val="left"/>
    </w:pPr>
    <w:rPr>
      <w:rFonts w:ascii="Tahoma" w:hAnsi="Tahoma" w:cs="Tahoma"/>
      <w:b w:val="0"/>
      <w:bCs w:val="0"/>
      <w:color w:val="000000"/>
      <w:kern w:val="2"/>
      <w:szCs w:val="32"/>
    </w:rPr>
  </w:style>
  <w:style w:type="paragraph" w:customStyle="1" w:styleId="856">
    <w:name w:val="Char Char Char Char Char Char Char4"/>
    <w:basedOn w:val="1"/>
    <w:qFormat/>
    <w:uiPriority w:val="99"/>
    <w:pPr>
      <w:ind w:firstLine="200" w:firstLineChars="200"/>
      <w:jc w:val="left"/>
    </w:pPr>
    <w:rPr>
      <w:rFonts w:ascii="Tahoma" w:hAnsi="Tahoma"/>
      <w:sz w:val="24"/>
    </w:rPr>
  </w:style>
  <w:style w:type="paragraph" w:customStyle="1" w:styleId="857">
    <w:name w:val="自定义标题 1"/>
    <w:basedOn w:val="1"/>
    <w:qFormat/>
    <w:uiPriority w:val="99"/>
    <w:pPr>
      <w:ind w:firstLine="200" w:firstLineChars="200"/>
      <w:jc w:val="left"/>
    </w:pPr>
    <w:rPr>
      <w:szCs w:val="24"/>
    </w:rPr>
  </w:style>
  <w:style w:type="paragraph" w:customStyle="1" w:styleId="858">
    <w:name w:val="图标题1"/>
    <w:basedOn w:val="1"/>
    <w:qFormat/>
    <w:uiPriority w:val="99"/>
    <w:pPr>
      <w:numPr>
        <w:ilvl w:val="0"/>
        <w:numId w:val="58"/>
      </w:numPr>
      <w:spacing w:beforeLines="100"/>
      <w:ind w:firstLine="200" w:firstLineChars="200"/>
      <w:jc w:val="center"/>
    </w:pPr>
    <w:rPr>
      <w:rFonts w:eastAsia="黑体"/>
      <w:sz w:val="24"/>
      <w:szCs w:val="24"/>
    </w:rPr>
  </w:style>
  <w:style w:type="paragraph" w:customStyle="1" w:styleId="859">
    <w:name w:val="文档主题"/>
    <w:qFormat/>
    <w:uiPriority w:val="99"/>
    <w:pPr>
      <w:spacing w:before="260" w:after="260" w:line="415" w:lineRule="auto"/>
      <w:ind w:hanging="992" w:hangingChars="472"/>
      <w:jc w:val="both"/>
    </w:pPr>
    <w:rPr>
      <w:rFonts w:ascii="Arial" w:hAnsi="Arial" w:eastAsia="宋体" w:cs="Times New Roman"/>
      <w:b/>
      <w:sz w:val="32"/>
      <w:lang w:val="en-US" w:eastAsia="zh-CN" w:bidi="ar-SA"/>
    </w:rPr>
  </w:style>
  <w:style w:type="paragraph" w:customStyle="1" w:styleId="860">
    <w:name w:val="Char Char Char Char Char Char Char Char Char Char Char Char Char Char Char Char1 Char Char Char Char"/>
    <w:basedOn w:val="1"/>
    <w:qFormat/>
    <w:uiPriority w:val="99"/>
    <w:pPr>
      <w:ind w:firstLine="200" w:firstLineChars="200"/>
      <w:jc w:val="left"/>
    </w:pPr>
    <w:rPr>
      <w:rFonts w:ascii="Tahoma" w:hAnsi="Tahoma"/>
      <w:sz w:val="24"/>
    </w:rPr>
  </w:style>
  <w:style w:type="paragraph" w:customStyle="1" w:styleId="861">
    <w:name w:val="6-*"/>
    <w:basedOn w:val="278"/>
    <w:qFormat/>
    <w:uiPriority w:val="99"/>
    <w:pPr>
      <w:keepNext w:val="0"/>
      <w:keepLines w:val="0"/>
      <w:pageBreakBefore/>
      <w:numPr>
        <w:ilvl w:val="0"/>
        <w:numId w:val="59"/>
      </w:numPr>
      <w:tabs>
        <w:tab w:val="left" w:pos="360"/>
        <w:tab w:val="left" w:pos="1843"/>
        <w:tab w:val="clear" w:pos="420"/>
      </w:tabs>
      <w:adjustRightInd/>
      <w:spacing w:line="360" w:lineRule="auto"/>
      <w:ind w:left="0" w:firstLine="570"/>
      <w:jc w:val="left"/>
      <w:textAlignment w:val="auto"/>
      <w:outlineLvl w:val="9"/>
    </w:pPr>
    <w:rPr>
      <w:rFonts w:ascii="宋体" w:hAnsi="Book Antiqua" w:cs="宋体"/>
      <w:bCs w:val="0"/>
    </w:rPr>
  </w:style>
  <w:style w:type="paragraph" w:customStyle="1" w:styleId="862">
    <w:name w:val="7-*"/>
    <w:basedOn w:val="861"/>
    <w:qFormat/>
    <w:uiPriority w:val="99"/>
    <w:pPr>
      <w:numPr>
        <w:numId w:val="60"/>
      </w:numPr>
      <w:tabs>
        <w:tab w:val="left" w:pos="720"/>
      </w:tabs>
      <w:ind w:left="0" w:firstLine="570"/>
    </w:pPr>
  </w:style>
  <w:style w:type="paragraph" w:customStyle="1" w:styleId="863">
    <w:name w:val="主标题"/>
    <w:qFormat/>
    <w:uiPriority w:val="99"/>
    <w:pPr>
      <w:widowControl w:val="0"/>
      <w:adjustRightInd w:val="0"/>
      <w:spacing w:before="260" w:after="260" w:line="360" w:lineRule="atLeast"/>
      <w:ind w:hanging="992" w:hangingChars="472"/>
      <w:jc w:val="center"/>
    </w:pPr>
    <w:rPr>
      <w:rFonts w:ascii="Times New Roman" w:hAnsi="Times New Roman" w:eastAsia="楷体_GB2312" w:cs="Times New Roman"/>
      <w:b/>
      <w:bCs/>
      <w:sz w:val="72"/>
      <w:lang w:val="en-US" w:eastAsia="zh-CN" w:bidi="ar-SA"/>
    </w:rPr>
  </w:style>
  <w:style w:type="paragraph" w:customStyle="1" w:styleId="864">
    <w:name w:val="样式 标题 6BOD 4Legal Level 1.H6标题 6 CharL6Bullet listPIM 6正..."/>
    <w:basedOn w:val="8"/>
    <w:qFormat/>
    <w:uiPriority w:val="99"/>
    <w:pPr>
      <w:numPr>
        <w:numId w:val="61"/>
      </w:numPr>
      <w:tabs>
        <w:tab w:val="left" w:pos="1616"/>
      </w:tabs>
      <w:ind w:firstLine="200" w:firstLineChars="200"/>
    </w:pPr>
    <w:rPr>
      <w:rFonts w:ascii="Arial" w:hAnsi="Arial" w:cs="宋体"/>
      <w:szCs w:val="20"/>
    </w:rPr>
  </w:style>
  <w:style w:type="paragraph" w:customStyle="1" w:styleId="865">
    <w:name w:val="part2"/>
    <w:qFormat/>
    <w:uiPriority w:val="99"/>
    <w:pPr>
      <w:numPr>
        <w:ilvl w:val="0"/>
        <w:numId w:val="62"/>
      </w:numPr>
      <w:spacing w:before="260" w:after="260" w:line="415" w:lineRule="auto"/>
      <w:ind w:hanging="472" w:hangingChars="472"/>
      <w:jc w:val="both"/>
    </w:pPr>
    <w:rPr>
      <w:rFonts w:ascii="Microsoft Sans Serif" w:hAnsi="Microsoft Sans Serif" w:eastAsia="仿宋_GB2312" w:cs="Microsoft Sans Serif"/>
      <w:b/>
      <w:bCs/>
      <w:kern w:val="32"/>
      <w:sz w:val="40"/>
      <w:szCs w:val="32"/>
      <w:lang w:val="en-US" w:eastAsia="zh-CN" w:bidi="ar-SA"/>
    </w:rPr>
  </w:style>
  <w:style w:type="paragraph" w:customStyle="1" w:styleId="866">
    <w:name w:val="part7"/>
    <w:qFormat/>
    <w:uiPriority w:val="99"/>
    <w:pPr>
      <w:numPr>
        <w:ilvl w:val="0"/>
        <w:numId w:val="63"/>
      </w:numPr>
      <w:spacing w:before="260" w:after="260" w:line="415" w:lineRule="auto"/>
      <w:ind w:hanging="472" w:hangingChars="472"/>
      <w:jc w:val="both"/>
    </w:pPr>
    <w:rPr>
      <w:rFonts w:ascii="Microsoft Sans Serif" w:hAnsi="Microsoft Sans Serif" w:eastAsia="仿宋_GB2312" w:cs="Microsoft Sans Serif"/>
      <w:b/>
      <w:bCs/>
      <w:kern w:val="32"/>
      <w:sz w:val="40"/>
      <w:szCs w:val="32"/>
      <w:lang w:val="en-US" w:eastAsia="zh-CN" w:bidi="ar-SA"/>
    </w:rPr>
  </w:style>
  <w:style w:type="paragraph" w:customStyle="1" w:styleId="867">
    <w:name w:val="Editor's comments"/>
    <w:basedOn w:val="1"/>
    <w:qFormat/>
    <w:uiPriority w:val="99"/>
    <w:pPr>
      <w:overflowPunct w:val="0"/>
      <w:autoSpaceDE w:val="0"/>
      <w:autoSpaceDN w:val="0"/>
      <w:adjustRightInd w:val="0"/>
      <w:spacing w:after="120"/>
      <w:ind w:firstLine="200" w:firstLineChars="200"/>
      <w:jc w:val="left"/>
    </w:pPr>
    <w:rPr>
      <w:rFonts w:ascii="Arial" w:hAnsi="Arial"/>
      <w:b/>
      <w:bCs/>
      <w:color w:val="FF0000"/>
      <w:kern w:val="0"/>
      <w:sz w:val="20"/>
      <w:lang w:eastAsia="en-US"/>
    </w:rPr>
  </w:style>
  <w:style w:type="paragraph" w:customStyle="1" w:styleId="868">
    <w:name w:val="BEA 正文 Char Char Char"/>
    <w:basedOn w:val="1"/>
    <w:qFormat/>
    <w:uiPriority w:val="99"/>
    <w:pPr>
      <w:ind w:firstLine="454" w:firstLineChars="200"/>
      <w:jc w:val="left"/>
    </w:pPr>
    <w:rPr>
      <w:rFonts w:ascii="Arial" w:hAnsi="Arial"/>
      <w:spacing w:val="8"/>
      <w:sz w:val="24"/>
      <w:szCs w:val="24"/>
    </w:rPr>
  </w:style>
  <w:style w:type="paragraph" w:customStyle="1" w:styleId="869">
    <w:name w:val="Achievement"/>
    <w:basedOn w:val="1"/>
    <w:qFormat/>
    <w:uiPriority w:val="99"/>
    <w:pPr>
      <w:tabs>
        <w:tab w:val="left" w:pos="1320"/>
      </w:tabs>
      <w:ind w:left="1320" w:hanging="420" w:firstLineChars="200"/>
      <w:jc w:val="left"/>
    </w:pPr>
    <w:rPr>
      <w:kern w:val="0"/>
      <w:sz w:val="24"/>
      <w:szCs w:val="24"/>
    </w:rPr>
  </w:style>
  <w:style w:type="paragraph" w:customStyle="1" w:styleId="870">
    <w:name w:val="我的正文首行缩进"/>
    <w:basedOn w:val="1"/>
    <w:qFormat/>
    <w:uiPriority w:val="99"/>
    <w:pPr>
      <w:ind w:firstLine="200" w:firstLineChars="200"/>
      <w:jc w:val="left"/>
    </w:pPr>
    <w:rPr>
      <w:rFonts w:ascii="Arial" w:hAnsi="Arial"/>
      <w:spacing w:val="8"/>
      <w:sz w:val="24"/>
      <w:szCs w:val="24"/>
    </w:rPr>
  </w:style>
  <w:style w:type="paragraph" w:customStyle="1" w:styleId="871">
    <w:name w:val="BEA 正文加粗"/>
    <w:basedOn w:val="1"/>
    <w:qFormat/>
    <w:uiPriority w:val="99"/>
    <w:pPr>
      <w:ind w:firstLine="200" w:firstLineChars="200"/>
      <w:jc w:val="left"/>
    </w:pPr>
    <w:rPr>
      <w:rFonts w:ascii="Arial" w:hAnsi="Arial"/>
      <w:b/>
      <w:bCs/>
      <w:spacing w:val="8"/>
      <w:sz w:val="24"/>
      <w:szCs w:val="24"/>
    </w:rPr>
  </w:style>
  <w:style w:type="paragraph" w:customStyle="1" w:styleId="872">
    <w:name w:val="列表项目一级"/>
    <w:basedOn w:val="1"/>
    <w:qFormat/>
    <w:uiPriority w:val="99"/>
    <w:pPr>
      <w:tabs>
        <w:tab w:val="left" w:pos="840"/>
      </w:tabs>
      <w:ind w:left="840" w:hanging="420" w:firstLineChars="200"/>
      <w:jc w:val="left"/>
    </w:pPr>
    <w:rPr>
      <w:rFonts w:ascii="Times" w:hAnsi="Times"/>
      <w:spacing w:val="8"/>
      <w:sz w:val="24"/>
      <w:szCs w:val="24"/>
    </w:rPr>
  </w:style>
  <w:style w:type="paragraph" w:customStyle="1" w:styleId="873">
    <w:name w:val="BEA 项目符号"/>
    <w:basedOn w:val="868"/>
    <w:qFormat/>
    <w:uiPriority w:val="99"/>
    <w:pPr>
      <w:tabs>
        <w:tab w:val="left" w:pos="360"/>
      </w:tabs>
      <w:spacing w:beforeLines="50"/>
      <w:ind w:left="360" w:hanging="360"/>
    </w:pPr>
    <w:rPr>
      <w:rFonts w:ascii="Times" w:hAnsi="Times"/>
      <w:b/>
      <w:spacing w:val="0"/>
    </w:rPr>
  </w:style>
  <w:style w:type="paragraph" w:customStyle="1" w:styleId="874">
    <w:name w:val="BEA应答编号"/>
    <w:basedOn w:val="1"/>
    <w:qFormat/>
    <w:uiPriority w:val="99"/>
    <w:pPr>
      <w:tabs>
        <w:tab w:val="left" w:pos="2160"/>
      </w:tabs>
      <w:adjustRightInd w:val="0"/>
      <w:spacing w:line="300" w:lineRule="auto"/>
      <w:ind w:left="2160" w:hanging="360" w:firstLineChars="200"/>
      <w:jc w:val="left"/>
    </w:pPr>
    <w:rPr>
      <w:rFonts w:ascii="Times" w:hAnsi="Times"/>
      <w:b/>
      <w:color w:val="0000FF"/>
      <w:kern w:val="0"/>
      <w:sz w:val="24"/>
      <w:u w:val="single"/>
    </w:rPr>
  </w:style>
  <w:style w:type="paragraph" w:customStyle="1" w:styleId="875">
    <w:name w:val="PseudoCode"/>
    <w:basedOn w:val="1"/>
    <w:qFormat/>
    <w:uiPriority w:val="99"/>
    <w:pPr>
      <w:spacing w:after="120" w:line="240" w:lineRule="atLeast"/>
      <w:ind w:firstLine="200" w:firstLineChars="200"/>
      <w:jc w:val="left"/>
    </w:pPr>
    <w:rPr>
      <w:rFonts w:ascii="Book Antiqua" w:hAnsi="Book Antiqua" w:eastAsia="Times New Roman"/>
      <w:color w:val="000000"/>
      <w:kern w:val="0"/>
      <w:sz w:val="16"/>
      <w:lang w:val="en-GB" w:eastAsia="en-US"/>
    </w:rPr>
  </w:style>
  <w:style w:type="paragraph" w:customStyle="1" w:styleId="876">
    <w:name w:val="C Bullet"/>
    <w:basedOn w:val="1"/>
    <w:qFormat/>
    <w:uiPriority w:val="99"/>
    <w:pPr>
      <w:tabs>
        <w:tab w:val="left" w:pos="840"/>
      </w:tabs>
      <w:ind w:left="840" w:right="144" w:hanging="360" w:firstLineChars="200"/>
      <w:jc w:val="left"/>
    </w:pPr>
    <w:rPr>
      <w:rFonts w:ascii="宋体" w:hAnsi="宋体" w:cs="Arial"/>
      <w:kern w:val="0"/>
      <w:sz w:val="20"/>
      <w:szCs w:val="24"/>
    </w:rPr>
  </w:style>
  <w:style w:type="paragraph" w:customStyle="1" w:styleId="877">
    <w:name w:val="Bullet1"/>
    <w:basedOn w:val="1"/>
    <w:qFormat/>
    <w:uiPriority w:val="99"/>
    <w:pPr>
      <w:tabs>
        <w:tab w:val="left" w:pos="360"/>
      </w:tabs>
      <w:ind w:right="144" w:firstLine="200" w:firstLineChars="200"/>
      <w:jc w:val="left"/>
    </w:pPr>
    <w:rPr>
      <w:rFonts w:ascii="宋体" w:hAnsi="宋体" w:cs="Arial"/>
      <w:bCs/>
      <w:kern w:val="0"/>
      <w:sz w:val="20"/>
      <w:lang w:val="en-CA"/>
    </w:rPr>
  </w:style>
  <w:style w:type="paragraph" w:customStyle="1" w:styleId="878">
    <w:name w:val="Bullet2"/>
    <w:basedOn w:val="1"/>
    <w:qFormat/>
    <w:uiPriority w:val="99"/>
    <w:pPr>
      <w:tabs>
        <w:tab w:val="left" w:pos="432"/>
        <w:tab w:val="left" w:pos="595"/>
        <w:tab w:val="left" w:pos="720"/>
      </w:tabs>
      <w:ind w:left="720" w:right="210" w:rightChars="100" w:hanging="540" w:firstLineChars="200"/>
      <w:jc w:val="left"/>
    </w:pPr>
    <w:rPr>
      <w:rFonts w:ascii="宋体" w:hAnsi="宋体" w:cs="Arial"/>
      <w:bCs/>
      <w:kern w:val="0"/>
      <w:sz w:val="20"/>
      <w:szCs w:val="24"/>
    </w:rPr>
  </w:style>
  <w:style w:type="paragraph" w:customStyle="1" w:styleId="879">
    <w:name w:val="Standard1"/>
    <w:basedOn w:val="1"/>
    <w:qFormat/>
    <w:uiPriority w:val="99"/>
    <w:pPr>
      <w:spacing w:before="60" w:after="60"/>
      <w:ind w:firstLine="200" w:firstLineChars="200"/>
      <w:jc w:val="left"/>
    </w:pPr>
    <w:rPr>
      <w:kern w:val="0"/>
      <w:sz w:val="22"/>
      <w:szCs w:val="22"/>
      <w:lang w:eastAsia="en-US"/>
    </w:rPr>
  </w:style>
  <w:style w:type="paragraph" w:customStyle="1" w:styleId="880">
    <w:name w:val="body 1"/>
    <w:basedOn w:val="1"/>
    <w:qFormat/>
    <w:uiPriority w:val="99"/>
    <w:pPr>
      <w:keepLines/>
      <w:tabs>
        <w:tab w:val="left" w:pos="1008"/>
        <w:tab w:val="left" w:pos="1728"/>
        <w:tab w:val="left" w:pos="2592"/>
      </w:tabs>
      <w:spacing w:before="40" w:after="120"/>
      <w:ind w:firstLine="200" w:firstLineChars="200"/>
      <w:jc w:val="left"/>
      <w:outlineLvl w:val="0"/>
    </w:pPr>
    <w:rPr>
      <w:rFonts w:ascii="Book Antiqua" w:hAnsi="Book Antiqua" w:cs="Arial"/>
      <w:kern w:val="0"/>
      <w:sz w:val="18"/>
      <w:lang w:val="en-GB" w:eastAsia="en-US"/>
    </w:rPr>
  </w:style>
  <w:style w:type="paragraph" w:customStyle="1" w:styleId="881">
    <w:name w:val="point1"/>
    <w:basedOn w:val="1"/>
    <w:qFormat/>
    <w:uiPriority w:val="99"/>
    <w:pPr>
      <w:tabs>
        <w:tab w:val="left" w:pos="360"/>
      </w:tabs>
      <w:spacing w:before="40" w:after="40" w:line="264" w:lineRule="auto"/>
      <w:ind w:firstLine="200" w:firstLineChars="200"/>
      <w:jc w:val="left"/>
    </w:pPr>
    <w:rPr>
      <w:rFonts w:ascii="LF Song" w:eastAsia="LF Song"/>
      <w:spacing w:val="2"/>
      <w:kern w:val="0"/>
      <w:sz w:val="22"/>
    </w:rPr>
  </w:style>
  <w:style w:type="paragraph" w:customStyle="1" w:styleId="882">
    <w:name w:val="Table Subheading"/>
    <w:basedOn w:val="623"/>
    <w:qFormat/>
    <w:uiPriority w:val="0"/>
    <w:pPr>
      <w:spacing w:before="60" w:after="60"/>
    </w:pPr>
    <w:rPr>
      <w:rFonts w:eastAsia="PMingLiU"/>
      <w:b/>
      <w:sz w:val="20"/>
      <w:szCs w:val="20"/>
    </w:rPr>
  </w:style>
  <w:style w:type="paragraph" w:customStyle="1" w:styleId="883">
    <w:name w:val="Bullet List"/>
    <w:basedOn w:val="1"/>
    <w:qFormat/>
    <w:uiPriority w:val="0"/>
    <w:pPr>
      <w:tabs>
        <w:tab w:val="left" w:pos="360"/>
        <w:tab w:val="left" w:pos="1560"/>
      </w:tabs>
      <w:spacing w:line="276" w:lineRule="auto"/>
      <w:ind w:left="1560" w:firstLine="200" w:firstLineChars="200"/>
      <w:jc w:val="left"/>
    </w:pPr>
    <w:rPr>
      <w:rFonts w:ascii="Book Antiqua"/>
      <w:iCs/>
      <w:kern w:val="0"/>
      <w:sz w:val="22"/>
      <w:lang w:eastAsia="en-US"/>
    </w:rPr>
  </w:style>
  <w:style w:type="paragraph" w:customStyle="1" w:styleId="884">
    <w:name w:val="Bullet Dot"/>
    <w:basedOn w:val="27"/>
    <w:qFormat/>
    <w:uiPriority w:val="99"/>
    <w:pPr>
      <w:tabs>
        <w:tab w:val="left" w:pos="360"/>
      </w:tabs>
      <w:spacing w:before="120" w:line="360" w:lineRule="auto"/>
      <w:ind w:firstLine="0"/>
      <w:jc w:val="left"/>
    </w:pPr>
    <w:rPr>
      <w:rFonts w:ascii="Book Antiqua" w:hAnsi="Book Antiqua"/>
      <w:szCs w:val="20"/>
    </w:rPr>
  </w:style>
  <w:style w:type="paragraph" w:customStyle="1" w:styleId="885">
    <w:name w:val="Indented Text - 3rd heading"/>
    <w:basedOn w:val="28"/>
    <w:next w:val="4"/>
    <w:qFormat/>
    <w:uiPriority w:val="99"/>
    <w:pPr>
      <w:tabs>
        <w:tab w:val="left" w:pos="1431"/>
      </w:tabs>
      <w:spacing w:line="240" w:lineRule="auto"/>
      <w:ind w:left="1080" w:firstLine="0"/>
      <w:jc w:val="left"/>
    </w:pPr>
    <w:rPr>
      <w:rFonts w:ascii="Arial" w:hAnsi="Arial" w:eastAsia="Times New Roman"/>
      <w:sz w:val="22"/>
      <w:szCs w:val="20"/>
      <w:lang w:eastAsia="en-US"/>
    </w:rPr>
  </w:style>
  <w:style w:type="paragraph" w:customStyle="1" w:styleId="886">
    <w:name w:val="Bullet Dash"/>
    <w:basedOn w:val="884"/>
    <w:qFormat/>
    <w:uiPriority w:val="99"/>
    <w:pPr>
      <w:tabs>
        <w:tab w:val="left" w:pos="425"/>
        <w:tab w:val="clear" w:pos="360"/>
      </w:tabs>
      <w:ind w:left="425" w:hanging="425"/>
    </w:pPr>
  </w:style>
  <w:style w:type="paragraph" w:customStyle="1" w:styleId="887">
    <w:name w:val="bull 1"/>
    <w:basedOn w:val="1"/>
    <w:qFormat/>
    <w:uiPriority w:val="99"/>
    <w:pPr>
      <w:tabs>
        <w:tab w:val="left" w:pos="1800"/>
      </w:tabs>
      <w:snapToGrid w:val="0"/>
      <w:ind w:left="1800" w:hanging="360" w:firstLineChars="200"/>
      <w:jc w:val="left"/>
    </w:pPr>
    <w:rPr>
      <w:rFonts w:ascii="Book Antiqua" w:hAnsi="Book Antiqua"/>
      <w:color w:val="000000"/>
      <w:kern w:val="0"/>
      <w:sz w:val="22"/>
    </w:rPr>
  </w:style>
  <w:style w:type="paragraph" w:customStyle="1" w:styleId="888">
    <w:name w:val="left bullet"/>
    <w:basedOn w:val="54"/>
    <w:qFormat/>
    <w:uiPriority w:val="99"/>
    <w:pPr>
      <w:tabs>
        <w:tab w:val="left" w:pos="360"/>
      </w:tabs>
      <w:spacing w:line="360" w:lineRule="auto"/>
      <w:ind w:left="360" w:hanging="360"/>
      <w:jc w:val="left"/>
    </w:pPr>
    <w:rPr>
      <w:rFonts w:hint="eastAsia" w:hAnsi="宋体" w:eastAsia="PMingLiU"/>
      <w:b w:val="0"/>
      <w:color w:val="auto"/>
      <w:sz w:val="24"/>
      <w:szCs w:val="24"/>
      <w:lang w:eastAsia="zh-TW"/>
    </w:rPr>
  </w:style>
  <w:style w:type="paragraph" w:customStyle="1" w:styleId="889">
    <w:name w:val="Bullet 3"/>
    <w:basedOn w:val="727"/>
    <w:qFormat/>
    <w:uiPriority w:val="99"/>
    <w:pPr>
      <w:numPr>
        <w:numId w:val="0"/>
      </w:numPr>
      <w:tabs>
        <w:tab w:val="left" w:pos="690"/>
      </w:tabs>
      <w:overflowPunct/>
      <w:spacing w:line="360" w:lineRule="auto"/>
      <w:ind w:left="690" w:hanging="690" w:firstLineChars="200"/>
    </w:pPr>
    <w:rPr>
      <w:rFonts w:ascii="Book Antiqua" w:hAnsi="Book Antiqua"/>
      <w:sz w:val="20"/>
      <w:lang w:eastAsia="zh-CN"/>
    </w:rPr>
  </w:style>
  <w:style w:type="paragraph" w:customStyle="1" w:styleId="890">
    <w:name w:val="Style1"/>
    <w:basedOn w:val="830"/>
    <w:qFormat/>
    <w:uiPriority w:val="99"/>
    <w:pPr>
      <w:tabs>
        <w:tab w:val="left" w:pos="720"/>
        <w:tab w:val="clear" w:pos="360"/>
      </w:tabs>
    </w:pPr>
    <w:rPr>
      <w:rFonts w:ascii="Arial" w:hAnsi="Arial"/>
      <w:lang w:eastAsia="zh-CN"/>
    </w:rPr>
  </w:style>
  <w:style w:type="paragraph" w:customStyle="1" w:styleId="891">
    <w:name w:val="table bullet"/>
    <w:basedOn w:val="890"/>
    <w:qFormat/>
    <w:uiPriority w:val="99"/>
  </w:style>
  <w:style w:type="paragraph" w:customStyle="1" w:styleId="892">
    <w:name w:val="table bullet secction 6"/>
    <w:basedOn w:val="891"/>
    <w:qFormat/>
    <w:uiPriority w:val="99"/>
    <w:rPr>
      <w:lang w:val="en-GB"/>
    </w:rPr>
  </w:style>
  <w:style w:type="paragraph" w:customStyle="1" w:styleId="893">
    <w:name w:val="List Bullet Indent"/>
    <w:basedOn w:val="888"/>
    <w:qFormat/>
    <w:uiPriority w:val="99"/>
    <w:pPr>
      <w:tabs>
        <w:tab w:val="left" w:pos="720"/>
        <w:tab w:val="clear" w:pos="360"/>
      </w:tabs>
    </w:pPr>
    <w:rPr>
      <w:rFonts w:ascii="Arial" w:hAnsi="Arial" w:cs="Arial"/>
      <w:sz w:val="20"/>
    </w:rPr>
  </w:style>
  <w:style w:type="paragraph" w:customStyle="1" w:styleId="894">
    <w:name w:val="Para Flush"/>
    <w:basedOn w:val="1"/>
    <w:qFormat/>
    <w:uiPriority w:val="99"/>
    <w:pPr>
      <w:overflowPunct w:val="0"/>
      <w:autoSpaceDE w:val="0"/>
      <w:autoSpaceDN w:val="0"/>
      <w:adjustRightInd w:val="0"/>
      <w:ind w:firstLine="200" w:firstLineChars="200"/>
      <w:jc w:val="left"/>
    </w:pPr>
    <w:rPr>
      <w:rFonts w:ascii="Book Antiqua" w:hAnsi="Book Antiqua" w:eastAsia="Times New Roman"/>
      <w:kern w:val="0"/>
      <w:sz w:val="22"/>
      <w:lang w:eastAsia="en-US"/>
    </w:rPr>
  </w:style>
  <w:style w:type="paragraph" w:customStyle="1" w:styleId="895">
    <w:name w:val="文章标题"/>
    <w:basedOn w:val="65"/>
    <w:next w:val="3"/>
    <w:qFormat/>
    <w:uiPriority w:val="99"/>
    <w:pPr>
      <w:spacing w:before="600" w:after="600" w:line="412" w:lineRule="auto"/>
      <w:outlineLvl w:val="9"/>
    </w:pPr>
    <w:rPr>
      <w:rFonts w:ascii="Arial" w:hAnsi="Arial" w:eastAsia="黑体"/>
      <w:bCs w:val="0"/>
      <w:spacing w:val="10"/>
      <w:sz w:val="44"/>
      <w:szCs w:val="44"/>
    </w:rPr>
  </w:style>
  <w:style w:type="paragraph" w:customStyle="1" w:styleId="896">
    <w:name w:val="列表项目二级"/>
    <w:basedOn w:val="872"/>
    <w:qFormat/>
    <w:uiPriority w:val="99"/>
    <w:pPr>
      <w:ind w:left="100" w:leftChars="100" w:right="100" w:rightChars="100"/>
    </w:pPr>
  </w:style>
  <w:style w:type="paragraph" w:customStyle="1" w:styleId="897">
    <w:name w:val="目录头"/>
    <w:basedOn w:val="1"/>
    <w:qFormat/>
    <w:uiPriority w:val="99"/>
    <w:pPr>
      <w:ind w:firstLine="200" w:firstLineChars="200"/>
      <w:jc w:val="left"/>
    </w:pPr>
    <w:rPr>
      <w:rFonts w:ascii="Times" w:hAnsi="Times" w:cs="Arial"/>
      <w:sz w:val="24"/>
    </w:rPr>
  </w:style>
  <w:style w:type="paragraph" w:customStyle="1" w:styleId="898">
    <w:name w:val="目录名称"/>
    <w:qFormat/>
    <w:uiPriority w:val="99"/>
    <w:pPr>
      <w:spacing w:before="260" w:after="260" w:line="415" w:lineRule="auto"/>
      <w:ind w:hanging="992" w:hangingChars="472"/>
      <w:jc w:val="center"/>
    </w:pPr>
    <w:rPr>
      <w:rFonts w:ascii="Times New Roman" w:hAnsi="Times New Roman" w:eastAsia="黑体" w:cs="Times New Roman"/>
      <w:sz w:val="30"/>
      <w:lang w:val="en-US" w:eastAsia="zh-CN" w:bidi="ar-SA"/>
    </w:rPr>
  </w:style>
  <w:style w:type="paragraph" w:customStyle="1" w:styleId="899">
    <w:name w:val="BEA应答"/>
    <w:basedOn w:val="1"/>
    <w:qFormat/>
    <w:uiPriority w:val="99"/>
    <w:pPr>
      <w:adjustRightInd w:val="0"/>
      <w:ind w:firstLine="200" w:firstLineChars="200"/>
      <w:jc w:val="left"/>
    </w:pPr>
    <w:rPr>
      <w:rFonts w:ascii="Arial Unicode MS" w:hAnsi="Arial Unicode MS" w:eastAsia="楷体_GB2312"/>
      <w:b/>
      <w:spacing w:val="8"/>
      <w:kern w:val="0"/>
      <w:sz w:val="24"/>
      <w:szCs w:val="24"/>
    </w:rPr>
  </w:style>
  <w:style w:type="paragraph" w:customStyle="1" w:styleId="900">
    <w:name w:val="应答内容"/>
    <w:basedOn w:val="1"/>
    <w:qFormat/>
    <w:uiPriority w:val="99"/>
    <w:pPr>
      <w:ind w:firstLine="552" w:firstLineChars="262"/>
      <w:jc w:val="left"/>
    </w:pPr>
    <w:rPr>
      <w:b/>
      <w:i/>
      <w:szCs w:val="24"/>
    </w:rPr>
  </w:style>
  <w:style w:type="paragraph" w:customStyle="1" w:styleId="901">
    <w:name w:val="head3"/>
    <w:basedOn w:val="1"/>
    <w:qFormat/>
    <w:uiPriority w:val="99"/>
    <w:pPr>
      <w:spacing w:before="360"/>
      <w:ind w:left="216" w:firstLine="200" w:firstLineChars="200"/>
      <w:jc w:val="left"/>
    </w:pPr>
    <w:rPr>
      <w:rFonts w:ascii="Arial" w:hAnsi="Arial" w:eastAsia="Arial Unicode MS" w:cs="Arial"/>
      <w:b/>
      <w:bCs/>
      <w:color w:val="000000"/>
      <w:kern w:val="0"/>
      <w:sz w:val="28"/>
      <w:szCs w:val="28"/>
    </w:rPr>
  </w:style>
  <w:style w:type="paragraph" w:customStyle="1" w:styleId="902">
    <w:name w:val="BEA应答正文"/>
    <w:basedOn w:val="1"/>
    <w:qFormat/>
    <w:uiPriority w:val="99"/>
    <w:pPr>
      <w:adjustRightInd w:val="0"/>
      <w:spacing w:line="300" w:lineRule="auto"/>
      <w:ind w:left="482" w:firstLine="482" w:firstLineChars="200"/>
      <w:jc w:val="left"/>
    </w:pPr>
    <w:rPr>
      <w:rFonts w:ascii="Times" w:hAnsi="Times"/>
      <w:b/>
      <w:kern w:val="0"/>
      <w:sz w:val="24"/>
      <w:szCs w:val="24"/>
    </w:rPr>
  </w:style>
  <w:style w:type="paragraph" w:customStyle="1" w:styleId="903">
    <w:name w:val="BEA应答圆点项目"/>
    <w:basedOn w:val="902"/>
    <w:qFormat/>
    <w:uiPriority w:val="99"/>
    <w:pPr>
      <w:numPr>
        <w:ilvl w:val="0"/>
        <w:numId w:val="64"/>
      </w:numPr>
      <w:ind w:firstLine="0"/>
    </w:pPr>
  </w:style>
  <w:style w:type="paragraph" w:customStyle="1" w:styleId="904">
    <w:name w:val="BEA应答空圆点项目"/>
    <w:basedOn w:val="903"/>
    <w:qFormat/>
    <w:uiPriority w:val="99"/>
    <w:pPr>
      <w:numPr>
        <w:ilvl w:val="1"/>
      </w:numPr>
      <w:tabs>
        <w:tab w:val="left" w:pos="360"/>
        <w:tab w:val="left" w:pos="425"/>
        <w:tab w:val="left" w:pos="992"/>
      </w:tabs>
      <w:ind w:left="425" w:hanging="425"/>
    </w:pPr>
  </w:style>
  <w:style w:type="paragraph" w:customStyle="1" w:styleId="905">
    <w:name w:val="BEA应答正文无缩进"/>
    <w:basedOn w:val="902"/>
    <w:qFormat/>
    <w:uiPriority w:val="99"/>
    <w:pPr>
      <w:ind w:left="2" w:firstLine="0" w:firstLineChars="0"/>
    </w:pPr>
  </w:style>
  <w:style w:type="paragraph" w:customStyle="1" w:styleId="906">
    <w:name w:val="题头内容"/>
    <w:basedOn w:val="1"/>
    <w:qFormat/>
    <w:uiPriority w:val="99"/>
    <w:pPr>
      <w:adjustRightInd w:val="0"/>
      <w:spacing w:before="120" w:after="120"/>
      <w:ind w:right="879" w:firstLine="839" w:firstLineChars="200"/>
      <w:jc w:val="center"/>
    </w:pPr>
    <w:rPr>
      <w:rFonts w:ascii="黑体" w:hAnsi="Arial" w:eastAsia="黑体"/>
      <w:kern w:val="0"/>
      <w:sz w:val="32"/>
      <w:szCs w:val="24"/>
    </w:rPr>
  </w:style>
  <w:style w:type="paragraph" w:customStyle="1" w:styleId="907">
    <w:name w:val="Table header"/>
    <w:basedOn w:val="1"/>
    <w:qFormat/>
    <w:uiPriority w:val="99"/>
    <w:pPr>
      <w:spacing w:before="120" w:after="120"/>
      <w:ind w:firstLine="200" w:firstLineChars="200"/>
      <w:jc w:val="left"/>
    </w:pPr>
    <w:rPr>
      <w:rFonts w:ascii="Arial" w:hAnsi="Arial"/>
      <w:b/>
      <w:kern w:val="0"/>
      <w:sz w:val="20"/>
      <w:lang w:eastAsia="en-US"/>
    </w:rPr>
  </w:style>
  <w:style w:type="paragraph" w:customStyle="1" w:styleId="908">
    <w:name w:val="Style BEA 正文 + Bold Char"/>
    <w:basedOn w:val="868"/>
    <w:next w:val="868"/>
    <w:qFormat/>
    <w:uiPriority w:val="99"/>
    <w:rPr>
      <w:b/>
      <w:bCs/>
    </w:rPr>
  </w:style>
  <w:style w:type="paragraph" w:customStyle="1" w:styleId="909">
    <w:name w:val="Style BEA 正文 + 宋体"/>
    <w:basedOn w:val="868"/>
    <w:next w:val="868"/>
    <w:qFormat/>
    <w:uiPriority w:val="99"/>
    <w:rPr>
      <w:rFonts w:ascii="宋体" w:hAnsi="宋体"/>
    </w:rPr>
  </w:style>
  <w:style w:type="paragraph" w:customStyle="1" w:styleId="910">
    <w:name w:val="Style Bold Centered"/>
    <w:basedOn w:val="1"/>
    <w:next w:val="868"/>
    <w:qFormat/>
    <w:uiPriority w:val="99"/>
    <w:pPr>
      <w:ind w:firstLine="200" w:firstLineChars="200"/>
      <w:jc w:val="center"/>
    </w:pPr>
    <w:rPr>
      <w:rFonts w:cs="宋体"/>
      <w:b/>
      <w:bCs/>
      <w:kern w:val="0"/>
      <w:sz w:val="24"/>
    </w:rPr>
  </w:style>
  <w:style w:type="paragraph" w:customStyle="1" w:styleId="911">
    <w:name w:val="Style Centered"/>
    <w:basedOn w:val="1"/>
    <w:next w:val="868"/>
    <w:qFormat/>
    <w:uiPriority w:val="99"/>
    <w:pPr>
      <w:ind w:firstLine="200" w:firstLineChars="200"/>
      <w:jc w:val="center"/>
    </w:pPr>
    <w:rPr>
      <w:rFonts w:cs="宋体"/>
      <w:kern w:val="0"/>
      <w:sz w:val="24"/>
    </w:rPr>
  </w:style>
  <w:style w:type="paragraph" w:customStyle="1" w:styleId="912">
    <w:name w:val="Style Centered1"/>
    <w:basedOn w:val="1"/>
    <w:next w:val="868"/>
    <w:qFormat/>
    <w:uiPriority w:val="99"/>
    <w:pPr>
      <w:ind w:firstLine="200" w:firstLineChars="200"/>
      <w:jc w:val="center"/>
    </w:pPr>
    <w:rPr>
      <w:rFonts w:cs="宋体"/>
      <w:kern w:val="0"/>
      <w:sz w:val="24"/>
    </w:rPr>
  </w:style>
  <w:style w:type="paragraph" w:customStyle="1" w:styleId="913">
    <w:name w:val="BEA 正文"/>
    <w:basedOn w:val="1"/>
    <w:qFormat/>
    <w:uiPriority w:val="99"/>
    <w:pPr>
      <w:ind w:firstLine="200" w:firstLineChars="200"/>
      <w:jc w:val="left"/>
    </w:pPr>
    <w:rPr>
      <w:rFonts w:ascii="Arial" w:hAnsi="Arial"/>
      <w:spacing w:val="8"/>
      <w:sz w:val="24"/>
      <w:szCs w:val="24"/>
    </w:rPr>
  </w:style>
  <w:style w:type="paragraph" w:customStyle="1" w:styleId="914">
    <w:name w:val="批注主题1"/>
    <w:basedOn w:val="23"/>
    <w:next w:val="23"/>
    <w:semiHidden/>
    <w:qFormat/>
    <w:uiPriority w:val="99"/>
    <w:pPr>
      <w:spacing w:line="360" w:lineRule="auto"/>
      <w:ind w:firstLine="0" w:firstLineChars="0"/>
    </w:pPr>
    <w:rPr>
      <w:rFonts w:ascii="Times" w:hAnsi="Times"/>
      <w:b/>
      <w:bCs/>
    </w:rPr>
  </w:style>
  <w:style w:type="character" w:customStyle="1" w:styleId="915">
    <w:name w:val="BEA 正文 Char Char1"/>
    <w:link w:val="916"/>
    <w:qFormat/>
    <w:locked/>
    <w:uiPriority w:val="0"/>
    <w:rPr>
      <w:rFonts w:ascii="Arial" w:hAnsi="Arial" w:cs="Arial"/>
      <w:spacing w:val="8"/>
      <w:sz w:val="28"/>
      <w:szCs w:val="24"/>
    </w:rPr>
  </w:style>
  <w:style w:type="paragraph" w:customStyle="1" w:styleId="916">
    <w:name w:val="BEA 正文 Char"/>
    <w:basedOn w:val="1"/>
    <w:link w:val="915"/>
    <w:qFormat/>
    <w:uiPriority w:val="0"/>
    <w:pPr>
      <w:ind w:firstLine="454" w:firstLineChars="200"/>
      <w:jc w:val="left"/>
    </w:pPr>
    <w:rPr>
      <w:rFonts w:ascii="Arial" w:hAnsi="Arial"/>
      <w:spacing w:val="8"/>
      <w:kern w:val="0"/>
      <w:sz w:val="28"/>
      <w:szCs w:val="24"/>
      <w:lang w:val="zh-CN"/>
    </w:rPr>
  </w:style>
  <w:style w:type="paragraph" w:customStyle="1" w:styleId="917">
    <w:name w:val="Source Code Char"/>
    <w:basedOn w:val="1"/>
    <w:qFormat/>
    <w:uiPriority w:val="99"/>
    <w:pPr>
      <w:ind w:firstLine="200" w:firstLineChars="200"/>
      <w:jc w:val="left"/>
    </w:pPr>
    <w:rPr>
      <w:rFonts w:ascii="Courier New" w:hAnsi="Courier New"/>
      <w:kern w:val="0"/>
      <w:sz w:val="24"/>
      <w:szCs w:val="24"/>
    </w:rPr>
  </w:style>
  <w:style w:type="paragraph" w:customStyle="1" w:styleId="918">
    <w:name w:val="BEA 表格序号正文"/>
    <w:qFormat/>
    <w:uiPriority w:val="99"/>
    <w:pPr>
      <w:widowControl w:val="0"/>
      <w:tabs>
        <w:tab w:val="left" w:pos="360"/>
      </w:tabs>
      <w:spacing w:before="260" w:after="100" w:afterAutospacing="1" w:line="415" w:lineRule="auto"/>
      <w:ind w:left="360" w:hanging="360" w:hangingChars="472"/>
      <w:jc w:val="both"/>
    </w:pPr>
    <w:rPr>
      <w:rFonts w:ascii="Arial" w:hAnsi="Arial" w:eastAsia="宋体" w:cs="Arial"/>
      <w:szCs w:val="24"/>
      <w:lang w:val="en-US" w:eastAsia="zh-CN" w:bidi="ar-SA"/>
    </w:rPr>
  </w:style>
  <w:style w:type="paragraph" w:customStyle="1" w:styleId="919">
    <w:name w:val="BEA 小编号小标题"/>
    <w:next w:val="913"/>
    <w:qFormat/>
    <w:uiPriority w:val="99"/>
    <w:pPr>
      <w:tabs>
        <w:tab w:val="left" w:pos="360"/>
      </w:tabs>
      <w:spacing w:before="260" w:beforeLines="100" w:after="260" w:line="415" w:lineRule="auto"/>
      <w:ind w:left="360" w:hanging="360" w:hangingChars="472"/>
      <w:jc w:val="both"/>
    </w:pPr>
    <w:rPr>
      <w:rFonts w:ascii="Verdana" w:hAnsi="Verdana" w:eastAsia="宋体" w:cs="Times New Roman"/>
      <w:b/>
      <w:kern w:val="2"/>
      <w:sz w:val="24"/>
      <w:szCs w:val="24"/>
      <w:lang w:val="en-US" w:eastAsia="zh-CN" w:bidi="ar-SA"/>
    </w:rPr>
  </w:style>
  <w:style w:type="paragraph" w:customStyle="1" w:styleId="920">
    <w:name w:val="BEA 小编号正文"/>
    <w:basedOn w:val="913"/>
    <w:qFormat/>
    <w:uiPriority w:val="99"/>
    <w:pPr>
      <w:numPr>
        <w:ilvl w:val="0"/>
        <w:numId w:val="65"/>
      </w:numPr>
      <w:tabs>
        <w:tab w:val="left" w:pos="720"/>
        <w:tab w:val="clear" w:pos="360"/>
      </w:tabs>
      <w:spacing w:line="300" w:lineRule="auto"/>
      <w:ind w:left="720"/>
    </w:pPr>
    <w:rPr>
      <w:rFonts w:ascii="Verdana" w:hAnsi="Verdana"/>
      <w:spacing w:val="0"/>
    </w:rPr>
  </w:style>
  <w:style w:type="paragraph" w:customStyle="1" w:styleId="921">
    <w:name w:val="BEA 小方块符号"/>
    <w:qFormat/>
    <w:uiPriority w:val="99"/>
    <w:pPr>
      <w:tabs>
        <w:tab w:val="left" w:pos="720"/>
      </w:tabs>
      <w:spacing w:before="260" w:after="260" w:line="360" w:lineRule="auto"/>
      <w:ind w:left="720" w:hanging="360" w:hangingChars="472"/>
      <w:jc w:val="both"/>
    </w:pPr>
    <w:rPr>
      <w:rFonts w:ascii="Arial" w:hAnsi="Arial" w:eastAsia="宋体" w:cs="Times New Roman"/>
      <w:spacing w:val="8"/>
      <w:kern w:val="2"/>
      <w:sz w:val="24"/>
      <w:szCs w:val="24"/>
      <w:lang w:val="en-US" w:eastAsia="zh-CN" w:bidi="ar-SA"/>
    </w:rPr>
  </w:style>
  <w:style w:type="paragraph" w:customStyle="1" w:styleId="922">
    <w:name w:val="BEA大圆点符号"/>
    <w:next w:val="913"/>
    <w:qFormat/>
    <w:uiPriority w:val="99"/>
    <w:pPr>
      <w:tabs>
        <w:tab w:val="left" w:pos="840"/>
        <w:tab w:val="left" w:pos="966"/>
      </w:tabs>
      <w:spacing w:before="260" w:beforeLines="100" w:after="260" w:line="360" w:lineRule="auto"/>
      <w:ind w:left="840" w:hanging="420" w:hangingChars="472"/>
      <w:jc w:val="both"/>
    </w:pPr>
    <w:rPr>
      <w:rFonts w:ascii="Verdana" w:hAnsi="Verdana" w:eastAsia="宋体" w:cs="Times New Roman"/>
      <w:kern w:val="2"/>
      <w:sz w:val="24"/>
      <w:szCs w:val="24"/>
      <w:lang w:val="en-US" w:eastAsia="zh-CN" w:bidi="ar-SA"/>
    </w:rPr>
  </w:style>
  <w:style w:type="paragraph" w:customStyle="1" w:styleId="923">
    <w:name w:val="BEA小圆点符号"/>
    <w:basedOn w:val="913"/>
    <w:qFormat/>
    <w:uiPriority w:val="99"/>
    <w:pPr>
      <w:tabs>
        <w:tab w:val="left" w:pos="1320"/>
      </w:tabs>
      <w:spacing w:line="300" w:lineRule="auto"/>
      <w:ind w:left="1320" w:hanging="420"/>
    </w:pPr>
    <w:rPr>
      <w:rFonts w:ascii="Helvetica" w:hAnsi="Helvetica"/>
      <w:spacing w:val="0"/>
    </w:rPr>
  </w:style>
  <w:style w:type="paragraph" w:customStyle="1" w:styleId="924">
    <w:name w:val="BEA 圆圈符号"/>
    <w:basedOn w:val="921"/>
    <w:qFormat/>
    <w:uiPriority w:val="99"/>
    <w:pPr>
      <w:numPr>
        <w:ilvl w:val="0"/>
        <w:numId w:val="66"/>
      </w:numPr>
      <w:tabs>
        <w:tab w:val="left" w:pos="1294"/>
        <w:tab w:val="clear" w:pos="840"/>
      </w:tabs>
      <w:ind w:left="1294"/>
    </w:pPr>
    <w:rPr>
      <w:rFonts w:ascii="Verdana" w:hAnsi="Verdana"/>
      <w:kern w:val="0"/>
    </w:rPr>
  </w:style>
  <w:style w:type="paragraph" w:customStyle="1" w:styleId="925">
    <w:name w:val="BEA 标题 4"/>
    <w:basedOn w:val="1"/>
    <w:qFormat/>
    <w:uiPriority w:val="99"/>
    <w:pPr>
      <w:numPr>
        <w:ilvl w:val="1"/>
        <w:numId w:val="66"/>
      </w:numPr>
      <w:tabs>
        <w:tab w:val="left" w:pos="864"/>
      </w:tabs>
      <w:spacing w:beforeLines="50"/>
      <w:ind w:left="864" w:hanging="864" w:firstLineChars="200"/>
      <w:jc w:val="left"/>
      <w:outlineLvl w:val="2"/>
    </w:pPr>
    <w:rPr>
      <w:rFonts w:ascii="Verdana" w:hAnsi="Verdana"/>
      <w:b/>
      <w:spacing w:val="8"/>
      <w:sz w:val="30"/>
      <w:szCs w:val="30"/>
    </w:rPr>
  </w:style>
  <w:style w:type="paragraph" w:customStyle="1" w:styleId="926">
    <w:name w:val="BEA小标题"/>
    <w:basedOn w:val="1"/>
    <w:next w:val="913"/>
    <w:qFormat/>
    <w:uiPriority w:val="99"/>
    <w:pPr>
      <w:spacing w:line="300" w:lineRule="auto"/>
      <w:ind w:firstLine="200" w:firstLineChars="200"/>
      <w:jc w:val="left"/>
    </w:pPr>
    <w:rPr>
      <w:rFonts w:ascii="Verdana" w:hAnsi="Verdana"/>
      <w:b/>
      <w:sz w:val="24"/>
      <w:szCs w:val="24"/>
    </w:rPr>
  </w:style>
  <w:style w:type="paragraph" w:customStyle="1" w:styleId="927">
    <w:name w:val="l正文"/>
    <w:qFormat/>
    <w:uiPriority w:val="99"/>
    <w:pPr>
      <w:spacing w:before="260" w:after="260" w:line="360" w:lineRule="auto"/>
      <w:ind w:firstLine="200" w:firstLineChars="200"/>
      <w:jc w:val="both"/>
    </w:pPr>
    <w:rPr>
      <w:rFonts w:ascii="楷体_GB2312" w:hAnsi="Times New Roman" w:eastAsia="楷体_GB2312" w:cs="Times New Roman"/>
      <w:sz w:val="24"/>
      <w:lang w:val="en-US" w:eastAsia="zh-CN" w:bidi="ar-SA"/>
    </w:rPr>
  </w:style>
  <w:style w:type="paragraph" w:customStyle="1" w:styleId="928">
    <w:name w:val="l顶头"/>
    <w:basedOn w:val="927"/>
    <w:qFormat/>
    <w:uiPriority w:val="99"/>
    <w:pPr>
      <w:ind w:firstLine="0" w:firstLineChars="0"/>
    </w:pPr>
  </w:style>
  <w:style w:type="character" w:customStyle="1" w:styleId="929">
    <w:name w:val="BEA 正文 Char Char Char1"/>
    <w:link w:val="930"/>
    <w:qFormat/>
    <w:locked/>
    <w:uiPriority w:val="0"/>
    <w:rPr>
      <w:rFonts w:ascii="Arial" w:hAnsi="Arial" w:cs="Arial"/>
      <w:spacing w:val="8"/>
      <w:sz w:val="28"/>
      <w:szCs w:val="24"/>
    </w:rPr>
  </w:style>
  <w:style w:type="paragraph" w:customStyle="1" w:styleId="930">
    <w:name w:val="BEA 正文 Char Char"/>
    <w:basedOn w:val="1"/>
    <w:link w:val="929"/>
    <w:qFormat/>
    <w:uiPriority w:val="0"/>
    <w:pPr>
      <w:ind w:firstLine="454" w:firstLineChars="200"/>
      <w:jc w:val="left"/>
    </w:pPr>
    <w:rPr>
      <w:rFonts w:ascii="Arial" w:hAnsi="Arial"/>
      <w:spacing w:val="8"/>
      <w:kern w:val="0"/>
      <w:sz w:val="28"/>
      <w:szCs w:val="24"/>
      <w:lang w:val="zh-CN"/>
    </w:rPr>
  </w:style>
  <w:style w:type="paragraph" w:customStyle="1" w:styleId="931">
    <w:name w:val="我的 正文"/>
    <w:basedOn w:val="1"/>
    <w:qFormat/>
    <w:uiPriority w:val="0"/>
    <w:pPr>
      <w:ind w:firstLine="200" w:firstLineChars="200"/>
      <w:jc w:val="left"/>
    </w:pPr>
    <w:rPr>
      <w:rFonts w:ascii="Arial" w:hAnsi="Arial"/>
      <w:spacing w:val="8"/>
      <w:sz w:val="24"/>
      <w:szCs w:val="24"/>
    </w:rPr>
  </w:style>
  <w:style w:type="paragraph" w:customStyle="1" w:styleId="932">
    <w:name w:val="Body Text Indent1"/>
    <w:basedOn w:val="1"/>
    <w:qFormat/>
    <w:uiPriority w:val="99"/>
    <w:pPr>
      <w:spacing w:after="120"/>
      <w:ind w:left="360" w:firstLine="432" w:firstLineChars="200"/>
      <w:jc w:val="left"/>
    </w:pPr>
    <w:rPr>
      <w:rFonts w:ascii="宋体" w:hAnsi="宋体"/>
      <w:kern w:val="0"/>
      <w:sz w:val="24"/>
      <w:szCs w:val="24"/>
    </w:rPr>
  </w:style>
  <w:style w:type="paragraph" w:customStyle="1" w:styleId="933">
    <w:name w:val="批注主题2"/>
    <w:basedOn w:val="23"/>
    <w:next w:val="23"/>
    <w:qFormat/>
    <w:uiPriority w:val="99"/>
    <w:pPr>
      <w:spacing w:line="360" w:lineRule="auto"/>
      <w:ind w:firstLine="432" w:firstLineChars="0"/>
    </w:pPr>
    <w:rPr>
      <w:rFonts w:ascii="宋体" w:hAnsi="宋体"/>
      <w:b/>
      <w:bCs/>
    </w:rPr>
  </w:style>
  <w:style w:type="paragraph" w:customStyle="1" w:styleId="934">
    <w:name w:val="Balloon Text1"/>
    <w:basedOn w:val="1"/>
    <w:qFormat/>
    <w:uiPriority w:val="99"/>
    <w:pPr>
      <w:ind w:firstLine="432" w:firstLineChars="200"/>
      <w:jc w:val="left"/>
    </w:pPr>
    <w:rPr>
      <w:rFonts w:ascii="宋体" w:hAnsi="宋体"/>
      <w:kern w:val="0"/>
      <w:sz w:val="18"/>
      <w:szCs w:val="18"/>
    </w:rPr>
  </w:style>
  <w:style w:type="paragraph" w:customStyle="1" w:styleId="935">
    <w:name w:val="Char1 Char Char1 Char Char Char2 Char Char Char1 Char1 Char Char Char Char Char Char"/>
    <w:basedOn w:val="1"/>
    <w:qFormat/>
    <w:uiPriority w:val="99"/>
    <w:pPr>
      <w:ind w:firstLine="200" w:firstLineChars="200"/>
      <w:jc w:val="left"/>
    </w:pPr>
    <w:rPr>
      <w:rFonts w:ascii="Tahoma" w:hAnsi="Tahoma" w:cs="Tahoma"/>
      <w:sz w:val="24"/>
      <w:szCs w:val="24"/>
    </w:rPr>
  </w:style>
  <w:style w:type="paragraph" w:customStyle="1" w:styleId="936">
    <w:name w:val="Char1 Char Char1 Char Char Char"/>
    <w:basedOn w:val="1"/>
    <w:qFormat/>
    <w:uiPriority w:val="99"/>
    <w:pPr>
      <w:ind w:firstLine="200" w:firstLineChars="200"/>
      <w:jc w:val="left"/>
    </w:pPr>
    <w:rPr>
      <w:rFonts w:ascii="Tahoma" w:hAnsi="Tahoma" w:cs="Tahoma"/>
      <w:sz w:val="24"/>
      <w:szCs w:val="24"/>
    </w:rPr>
  </w:style>
  <w:style w:type="paragraph" w:customStyle="1" w:styleId="937">
    <w:name w:val="Char1 Char Char1 Char Char Char1"/>
    <w:basedOn w:val="1"/>
    <w:qFormat/>
    <w:uiPriority w:val="99"/>
    <w:pPr>
      <w:ind w:firstLine="200" w:firstLineChars="200"/>
      <w:jc w:val="left"/>
    </w:pPr>
    <w:rPr>
      <w:rFonts w:ascii="Tahoma" w:hAnsi="Tahoma" w:cs="Tahoma"/>
      <w:sz w:val="24"/>
      <w:szCs w:val="24"/>
    </w:rPr>
  </w:style>
  <w:style w:type="paragraph" w:customStyle="1" w:styleId="938">
    <w:name w:val="Char1 Char Char1 Char Char Char2 Char Char Char"/>
    <w:basedOn w:val="1"/>
    <w:qFormat/>
    <w:uiPriority w:val="99"/>
    <w:pPr>
      <w:ind w:firstLine="200" w:firstLineChars="200"/>
      <w:jc w:val="left"/>
    </w:pPr>
    <w:rPr>
      <w:rFonts w:ascii="Tahoma" w:hAnsi="Tahoma" w:cs="Tahoma"/>
      <w:sz w:val="24"/>
      <w:szCs w:val="24"/>
    </w:rPr>
  </w:style>
  <w:style w:type="paragraph" w:customStyle="1" w:styleId="939">
    <w:name w:val="Char1 Char Char1 Char"/>
    <w:basedOn w:val="1"/>
    <w:qFormat/>
    <w:uiPriority w:val="99"/>
    <w:pPr>
      <w:ind w:firstLine="200" w:firstLineChars="200"/>
      <w:jc w:val="left"/>
    </w:pPr>
    <w:rPr>
      <w:rFonts w:ascii="Tahoma" w:hAnsi="Tahoma" w:cs="Tahoma"/>
      <w:sz w:val="24"/>
      <w:szCs w:val="24"/>
    </w:rPr>
  </w:style>
  <w:style w:type="paragraph" w:customStyle="1" w:styleId="940">
    <w:name w:val="Char1 Char Char1 Char Char Char2 Char Char Char1 Char"/>
    <w:basedOn w:val="1"/>
    <w:qFormat/>
    <w:uiPriority w:val="99"/>
    <w:pPr>
      <w:ind w:firstLine="200" w:firstLineChars="200"/>
      <w:jc w:val="left"/>
    </w:pPr>
    <w:rPr>
      <w:rFonts w:ascii="Tahoma" w:hAnsi="Tahoma" w:cs="Tahoma"/>
      <w:sz w:val="24"/>
      <w:szCs w:val="24"/>
    </w:rPr>
  </w:style>
  <w:style w:type="paragraph" w:customStyle="1" w:styleId="941">
    <w:name w:val="Char1 Char Char1 Char Char Char2 Char"/>
    <w:basedOn w:val="1"/>
    <w:qFormat/>
    <w:uiPriority w:val="99"/>
    <w:pPr>
      <w:ind w:firstLine="200" w:firstLineChars="200"/>
      <w:jc w:val="left"/>
    </w:pPr>
    <w:rPr>
      <w:rFonts w:ascii="Tahoma" w:hAnsi="Tahoma" w:cs="Tahoma"/>
      <w:sz w:val="24"/>
      <w:szCs w:val="24"/>
    </w:rPr>
  </w:style>
  <w:style w:type="paragraph" w:customStyle="1" w:styleId="942">
    <w:name w:val="样式 红色 居中"/>
    <w:basedOn w:val="1"/>
    <w:qFormat/>
    <w:uiPriority w:val="99"/>
    <w:pPr>
      <w:ind w:firstLine="200" w:firstLineChars="200"/>
      <w:jc w:val="center"/>
    </w:pPr>
    <w:rPr>
      <w:rFonts w:cs="宋体"/>
      <w:szCs w:val="21"/>
    </w:rPr>
  </w:style>
  <w:style w:type="character" w:customStyle="1" w:styleId="943">
    <w:name w:val="计费规范编写 正文 Char Char Char Char Char Char Char Char Char Char Char Char Char Char Char Char"/>
    <w:link w:val="944"/>
    <w:qFormat/>
    <w:locked/>
    <w:uiPriority w:val="0"/>
    <w:rPr>
      <w:sz w:val="24"/>
      <w:szCs w:val="24"/>
    </w:rPr>
  </w:style>
  <w:style w:type="paragraph" w:customStyle="1" w:styleId="944">
    <w:name w:val="计费规范编写 正文 Char Char Char Char Char Char Char Char Char Char Char Char Char Char Char"/>
    <w:basedOn w:val="1"/>
    <w:link w:val="943"/>
    <w:qFormat/>
    <w:uiPriority w:val="0"/>
    <w:pPr>
      <w:ind w:firstLine="480" w:firstLineChars="200"/>
      <w:jc w:val="left"/>
    </w:pPr>
    <w:rPr>
      <w:rFonts w:ascii="Calibri" w:hAnsi="Calibri"/>
      <w:kern w:val="0"/>
      <w:sz w:val="24"/>
      <w:szCs w:val="24"/>
      <w:lang w:val="zh-CN"/>
    </w:rPr>
  </w:style>
  <w:style w:type="paragraph" w:customStyle="1" w:styleId="945">
    <w:name w:val="InfoBlue"/>
    <w:basedOn w:val="1"/>
    <w:next w:val="27"/>
    <w:qFormat/>
    <w:uiPriority w:val="99"/>
    <w:pPr>
      <w:spacing w:after="120" w:line="240" w:lineRule="atLeast"/>
      <w:ind w:left="720" w:firstLine="200" w:firstLineChars="200"/>
      <w:jc w:val="left"/>
    </w:pPr>
    <w:rPr>
      <w:i/>
      <w:color w:val="0000FF"/>
      <w:kern w:val="0"/>
      <w:sz w:val="20"/>
      <w:lang w:eastAsia="en-US"/>
    </w:rPr>
  </w:style>
  <w:style w:type="paragraph" w:customStyle="1" w:styleId="946">
    <w:name w:val="样式 标题 1 + 楷体_GB2312 居中"/>
    <w:basedOn w:val="3"/>
    <w:qFormat/>
    <w:uiPriority w:val="99"/>
    <w:pPr>
      <w:pageBreakBefore/>
      <w:numPr>
        <w:numId w:val="67"/>
      </w:numPr>
      <w:tabs>
        <w:tab w:val="left" w:pos="1843"/>
      </w:tabs>
      <w:spacing w:line="576" w:lineRule="auto"/>
      <w:ind w:firstLine="200" w:firstLineChars="200"/>
      <w:jc w:val="center"/>
    </w:pPr>
    <w:rPr>
      <w:rFonts w:ascii="楷体_GB2312" w:eastAsia="楷体_GB2312"/>
      <w:b w:val="0"/>
      <w:szCs w:val="20"/>
    </w:rPr>
  </w:style>
  <w:style w:type="paragraph" w:customStyle="1" w:styleId="947">
    <w:name w:val="样式 标题 2 + 宋体"/>
    <w:basedOn w:val="4"/>
    <w:next w:val="1"/>
    <w:qFormat/>
    <w:uiPriority w:val="99"/>
    <w:pPr>
      <w:numPr>
        <w:numId w:val="67"/>
      </w:numPr>
      <w:tabs>
        <w:tab w:val="left" w:pos="630"/>
      </w:tabs>
      <w:spacing w:line="415" w:lineRule="auto"/>
    </w:pPr>
    <w:rPr>
      <w:rFonts w:ascii="宋体" w:hAnsi="宋体"/>
      <w:b w:val="0"/>
    </w:rPr>
  </w:style>
  <w:style w:type="paragraph" w:customStyle="1" w:styleId="948">
    <w:name w:val="样式 标题 1 + 小二 居中"/>
    <w:basedOn w:val="3"/>
    <w:qFormat/>
    <w:uiPriority w:val="99"/>
    <w:pPr>
      <w:pageBreakBefore/>
      <w:tabs>
        <w:tab w:val="left" w:pos="1843"/>
      </w:tabs>
      <w:spacing w:line="576" w:lineRule="auto"/>
      <w:jc w:val="center"/>
    </w:pPr>
    <w:rPr>
      <w:rFonts w:ascii="楷体_GB2312" w:hAnsi="宋体" w:eastAsia="楷体_GB2312" w:cs="宋体"/>
      <w:b w:val="0"/>
      <w:color w:val="FF0000"/>
    </w:rPr>
  </w:style>
  <w:style w:type="paragraph" w:customStyle="1" w:styleId="949">
    <w:name w:val="样式 样式 标题 2 + 宋体 小二 居中 + 楷体_GB2312"/>
    <w:basedOn w:val="948"/>
    <w:qFormat/>
    <w:uiPriority w:val="99"/>
    <w:pPr>
      <w:spacing w:line="240" w:lineRule="auto"/>
    </w:pPr>
    <w:rPr>
      <w:rFonts w:ascii="宋体" w:eastAsia="宋体"/>
      <w:color w:val="000000"/>
    </w:rPr>
  </w:style>
  <w:style w:type="paragraph" w:customStyle="1" w:styleId="950">
    <w:name w:val="Style Style4 + First line:  2 ch Before:  0.5 line After:  0.5 li... Char"/>
    <w:basedOn w:val="1"/>
    <w:qFormat/>
    <w:uiPriority w:val="99"/>
    <w:pPr>
      <w:spacing w:beforeLines="50" w:line="276" w:lineRule="auto"/>
      <w:ind w:firstLine="480" w:firstLineChars="200"/>
      <w:jc w:val="left"/>
    </w:pPr>
    <w:rPr>
      <w:rFonts w:ascii="Arial" w:hAnsi="Arial" w:cs="宋体"/>
      <w:sz w:val="24"/>
    </w:rPr>
  </w:style>
  <w:style w:type="paragraph" w:customStyle="1" w:styleId="951">
    <w:name w:val="Style5"/>
    <w:basedOn w:val="1"/>
    <w:qFormat/>
    <w:uiPriority w:val="99"/>
    <w:pPr>
      <w:numPr>
        <w:ilvl w:val="0"/>
        <w:numId w:val="68"/>
      </w:numPr>
      <w:spacing w:beforeLines="50" w:line="276" w:lineRule="auto"/>
      <w:ind w:firstLine="200" w:firstLineChars="200"/>
      <w:jc w:val="left"/>
    </w:pPr>
    <w:rPr>
      <w:rFonts w:ascii="Arial" w:hAnsi="Arial"/>
      <w:sz w:val="24"/>
      <w:szCs w:val="24"/>
    </w:rPr>
  </w:style>
  <w:style w:type="character" w:customStyle="1" w:styleId="952">
    <w:name w:val="Style8 Char Char"/>
    <w:link w:val="953"/>
    <w:qFormat/>
    <w:locked/>
    <w:uiPriority w:val="99"/>
    <w:rPr>
      <w:rFonts w:ascii="Arial" w:hAnsi="Arial"/>
      <w:kern w:val="2"/>
      <w:sz w:val="24"/>
      <w:szCs w:val="24"/>
      <w:lang w:val="zh-CN"/>
    </w:rPr>
  </w:style>
  <w:style w:type="paragraph" w:customStyle="1" w:styleId="953">
    <w:name w:val="Style8 Char"/>
    <w:basedOn w:val="1"/>
    <w:link w:val="952"/>
    <w:qFormat/>
    <w:uiPriority w:val="99"/>
    <w:pPr>
      <w:numPr>
        <w:ilvl w:val="0"/>
        <w:numId w:val="69"/>
      </w:numPr>
      <w:spacing w:beforeLines="50" w:line="276" w:lineRule="auto"/>
      <w:ind w:firstLine="200" w:firstLineChars="200"/>
      <w:jc w:val="left"/>
    </w:pPr>
    <w:rPr>
      <w:rFonts w:ascii="Arial" w:hAnsi="Arial"/>
      <w:sz w:val="24"/>
      <w:szCs w:val="24"/>
      <w:lang w:val="zh-CN"/>
    </w:rPr>
  </w:style>
  <w:style w:type="paragraph" w:customStyle="1" w:styleId="954">
    <w:name w:val="KPMG bullet1"/>
    <w:basedOn w:val="1"/>
    <w:qFormat/>
    <w:uiPriority w:val="99"/>
    <w:pPr>
      <w:numPr>
        <w:ilvl w:val="0"/>
        <w:numId w:val="70"/>
      </w:numPr>
      <w:ind w:firstLine="200" w:firstLineChars="200"/>
      <w:jc w:val="left"/>
    </w:pPr>
    <w:rPr>
      <w:rFonts w:ascii="宋体" w:hAnsi="宋体"/>
      <w:kern w:val="0"/>
      <w:sz w:val="24"/>
    </w:rPr>
  </w:style>
  <w:style w:type="paragraph" w:customStyle="1" w:styleId="955">
    <w:name w:val="一级图标列表"/>
    <w:basedOn w:val="1"/>
    <w:qFormat/>
    <w:uiPriority w:val="99"/>
    <w:pPr>
      <w:ind w:firstLine="200" w:firstLineChars="200"/>
      <w:jc w:val="left"/>
    </w:pPr>
    <w:rPr>
      <w:kern w:val="0"/>
      <w:sz w:val="24"/>
    </w:rPr>
  </w:style>
  <w:style w:type="paragraph" w:customStyle="1" w:styleId="956">
    <w:name w:val="样式 小四 首行缩进:  0.74 厘米 行距: 1.5 倍行距"/>
    <w:basedOn w:val="1"/>
    <w:qFormat/>
    <w:uiPriority w:val="99"/>
    <w:pPr>
      <w:ind w:firstLine="420" w:firstLineChars="200"/>
      <w:jc w:val="left"/>
    </w:pPr>
    <w:rPr>
      <w:sz w:val="24"/>
    </w:rPr>
  </w:style>
  <w:style w:type="paragraph" w:customStyle="1" w:styleId="957">
    <w:name w:val="RDSB"/>
    <w:basedOn w:val="1"/>
    <w:qFormat/>
    <w:uiPriority w:val="99"/>
    <w:pPr>
      <w:numPr>
        <w:ilvl w:val="0"/>
        <w:numId w:val="71"/>
      </w:numPr>
      <w:adjustRightInd w:val="0"/>
      <w:snapToGrid w:val="0"/>
      <w:ind w:left="0" w:firstLine="200" w:firstLineChars="200"/>
      <w:jc w:val="left"/>
    </w:pPr>
    <w:rPr>
      <w:rFonts w:hAnsi="宋体"/>
      <w:kern w:val="0"/>
      <w:sz w:val="24"/>
    </w:rPr>
  </w:style>
  <w:style w:type="paragraph" w:customStyle="1" w:styleId="958">
    <w:name w:val="kPMG Table Title"/>
    <w:basedOn w:val="1"/>
    <w:next w:val="1"/>
    <w:qFormat/>
    <w:uiPriority w:val="99"/>
    <w:pPr>
      <w:spacing w:before="240" w:after="60"/>
      <w:ind w:firstLine="720" w:firstLineChars="200"/>
      <w:jc w:val="center"/>
    </w:pPr>
    <w:rPr>
      <w:rFonts w:ascii="宋体" w:hAnsi="宋体"/>
      <w:b/>
      <w:kern w:val="0"/>
      <w:sz w:val="22"/>
      <w:szCs w:val="24"/>
    </w:rPr>
  </w:style>
  <w:style w:type="paragraph" w:customStyle="1" w:styleId="959">
    <w:name w:val="内容示例"/>
    <w:basedOn w:val="27"/>
    <w:qFormat/>
    <w:uiPriority w:val="99"/>
    <w:pPr>
      <w:spacing w:after="0" w:line="360" w:lineRule="auto"/>
      <w:jc w:val="left"/>
    </w:pPr>
    <w:rPr>
      <w:rFonts w:ascii="Calibri" w:hAnsi="Calibri"/>
      <w:i/>
      <w:color w:val="0000FF"/>
      <w:sz w:val="21"/>
      <w:szCs w:val="21"/>
    </w:rPr>
  </w:style>
  <w:style w:type="paragraph" w:customStyle="1" w:styleId="960">
    <w:name w:val="联创正文首行缩进"/>
    <w:basedOn w:val="1"/>
    <w:next w:val="1"/>
    <w:qFormat/>
    <w:uiPriority w:val="99"/>
    <w:pPr>
      <w:ind w:firstLine="200" w:firstLineChars="200"/>
      <w:jc w:val="left"/>
    </w:pPr>
    <w:rPr>
      <w:kern w:val="0"/>
      <w:szCs w:val="24"/>
      <w:lang w:eastAsia="en-US"/>
    </w:rPr>
  </w:style>
  <w:style w:type="paragraph" w:customStyle="1" w:styleId="961">
    <w:name w:val="mainbody"/>
    <w:basedOn w:val="1"/>
    <w:qFormat/>
    <w:uiPriority w:val="99"/>
    <w:pPr>
      <w:ind w:firstLine="720" w:firstLineChars="200"/>
      <w:jc w:val="left"/>
    </w:pPr>
    <w:rPr>
      <w:rFonts w:ascii="Arial" w:hAnsi="Arial" w:cs="Arial"/>
      <w:bCs/>
      <w:kern w:val="0"/>
      <w:sz w:val="22"/>
      <w:lang w:val="en-GB"/>
    </w:rPr>
  </w:style>
  <w:style w:type="paragraph" w:customStyle="1" w:styleId="962">
    <w:name w:val="Response"/>
    <w:basedOn w:val="1"/>
    <w:qFormat/>
    <w:uiPriority w:val="99"/>
    <w:pPr>
      <w:tabs>
        <w:tab w:val="left" w:pos="4111"/>
      </w:tabs>
      <w:ind w:firstLine="200" w:firstLineChars="200"/>
      <w:jc w:val="center"/>
    </w:pPr>
    <w:rPr>
      <w:iCs/>
      <w:kern w:val="0"/>
      <w:sz w:val="22"/>
      <w:lang w:val="en-GB"/>
    </w:rPr>
  </w:style>
  <w:style w:type="paragraph" w:customStyle="1" w:styleId="963">
    <w:name w:val="Char32"/>
    <w:basedOn w:val="22"/>
    <w:qFormat/>
    <w:uiPriority w:val="99"/>
    <w:pPr>
      <w:shd w:val="clear" w:color="auto" w:fill="000080"/>
      <w:ind w:firstLine="454" w:firstLineChars="200"/>
      <w:jc w:val="left"/>
    </w:pPr>
    <w:rPr>
      <w:rFonts w:ascii="Tahoma" w:hAnsi="Tahoma" w:cs="Tahoma"/>
      <w:sz w:val="21"/>
      <w:szCs w:val="20"/>
    </w:rPr>
  </w:style>
  <w:style w:type="character" w:customStyle="1" w:styleId="964">
    <w:name w:val="样式 题注 Char"/>
    <w:link w:val="965"/>
    <w:qFormat/>
    <w:locked/>
    <w:uiPriority w:val="0"/>
    <w:rPr>
      <w:rFonts w:ascii="Arial" w:hAnsi="Arial" w:cs="Arial"/>
    </w:rPr>
  </w:style>
  <w:style w:type="paragraph" w:customStyle="1" w:styleId="965">
    <w:name w:val="样式 题注"/>
    <w:basedOn w:val="20"/>
    <w:next w:val="1"/>
    <w:link w:val="964"/>
    <w:qFormat/>
    <w:uiPriority w:val="0"/>
    <w:pPr>
      <w:spacing w:beforeLines="50" w:afterLines="50" w:line="360" w:lineRule="auto"/>
      <w:ind w:firstLine="431"/>
      <w:jc w:val="left"/>
    </w:pPr>
    <w:rPr>
      <w:rFonts w:eastAsia="宋体"/>
    </w:rPr>
  </w:style>
  <w:style w:type="character" w:customStyle="1" w:styleId="966">
    <w:name w:val="第1层正文 Char"/>
    <w:link w:val="967"/>
    <w:qFormat/>
    <w:locked/>
    <w:uiPriority w:val="0"/>
    <w:rPr>
      <w:szCs w:val="24"/>
    </w:rPr>
  </w:style>
  <w:style w:type="paragraph" w:customStyle="1" w:styleId="967">
    <w:name w:val="第1层正文"/>
    <w:basedOn w:val="1"/>
    <w:link w:val="966"/>
    <w:qFormat/>
    <w:uiPriority w:val="0"/>
    <w:pPr>
      <w:tabs>
        <w:tab w:val="left" w:pos="945"/>
      </w:tabs>
      <w:spacing w:before="120" w:after="120"/>
      <w:ind w:left="945" w:leftChars="450" w:firstLine="200" w:firstLineChars="200"/>
      <w:jc w:val="left"/>
    </w:pPr>
    <w:rPr>
      <w:rFonts w:ascii="Calibri" w:hAnsi="Calibri"/>
      <w:kern w:val="0"/>
      <w:sz w:val="20"/>
      <w:szCs w:val="24"/>
      <w:lang w:val="zh-CN"/>
    </w:rPr>
  </w:style>
  <w:style w:type="paragraph" w:customStyle="1" w:styleId="968">
    <w:name w:val="第1层并列"/>
    <w:basedOn w:val="1"/>
    <w:qFormat/>
    <w:uiPriority w:val="99"/>
    <w:pPr>
      <w:spacing w:before="60" w:after="60"/>
      <w:ind w:left="964" w:firstLine="200" w:firstLineChars="200"/>
      <w:jc w:val="center"/>
    </w:pPr>
    <w:rPr>
      <w:rFonts w:ascii="宋体" w:hAnsi="宋体"/>
      <w:szCs w:val="24"/>
    </w:rPr>
  </w:style>
  <w:style w:type="paragraph" w:customStyle="1" w:styleId="969">
    <w:name w:val="Char Char1 Char"/>
    <w:basedOn w:val="1"/>
    <w:qFormat/>
    <w:uiPriority w:val="99"/>
    <w:pPr>
      <w:ind w:firstLine="200" w:firstLineChars="200"/>
      <w:jc w:val="left"/>
    </w:pPr>
    <w:rPr>
      <w:rFonts w:ascii="Tahoma" w:hAnsi="Tahoma" w:cs="Tahoma"/>
      <w:sz w:val="24"/>
      <w:szCs w:val="24"/>
    </w:rPr>
  </w:style>
  <w:style w:type="paragraph" w:customStyle="1" w:styleId="970">
    <w:name w:val="正表头"/>
    <w:basedOn w:val="1"/>
    <w:qFormat/>
    <w:uiPriority w:val="99"/>
    <w:pPr>
      <w:tabs>
        <w:tab w:val="left" w:pos="480"/>
      </w:tabs>
      <w:autoSpaceDE w:val="0"/>
      <w:autoSpaceDN w:val="0"/>
      <w:adjustRightInd w:val="0"/>
      <w:ind w:firstLine="200" w:firstLineChars="200"/>
      <w:jc w:val="center"/>
    </w:pPr>
    <w:rPr>
      <w:rFonts w:ascii="宋体" w:hAnsi="Tms Rmn"/>
      <w:kern w:val="0"/>
    </w:rPr>
  </w:style>
  <w:style w:type="paragraph" w:customStyle="1" w:styleId="971">
    <w:name w:val="Normal Para"/>
    <w:basedOn w:val="1"/>
    <w:qFormat/>
    <w:uiPriority w:val="99"/>
    <w:pPr>
      <w:autoSpaceDE w:val="0"/>
      <w:autoSpaceDN w:val="0"/>
      <w:adjustRightInd w:val="0"/>
      <w:spacing w:after="120"/>
      <w:ind w:firstLine="200" w:firstLineChars="200"/>
      <w:jc w:val="left"/>
    </w:pPr>
    <w:rPr>
      <w:rFonts w:ascii="宋体" w:hAnsi="Tms Rmn"/>
      <w:kern w:val="0"/>
      <w:sz w:val="20"/>
    </w:rPr>
  </w:style>
  <w:style w:type="paragraph" w:customStyle="1" w:styleId="972">
    <w:name w:val="答复"/>
    <w:basedOn w:val="1"/>
    <w:qFormat/>
    <w:uiPriority w:val="99"/>
    <w:pPr>
      <w:ind w:firstLine="200" w:firstLineChars="200"/>
      <w:jc w:val="left"/>
    </w:pPr>
    <w:rPr>
      <w:b/>
      <w:sz w:val="24"/>
    </w:rPr>
  </w:style>
  <w:style w:type="paragraph" w:customStyle="1" w:styleId="973">
    <w:name w:val="正表格内容"/>
    <w:basedOn w:val="1"/>
    <w:qFormat/>
    <w:uiPriority w:val="99"/>
    <w:pPr>
      <w:tabs>
        <w:tab w:val="left" w:pos="480"/>
      </w:tabs>
      <w:autoSpaceDE w:val="0"/>
      <w:autoSpaceDN w:val="0"/>
      <w:adjustRightInd w:val="0"/>
      <w:ind w:firstLine="200" w:firstLineChars="200"/>
      <w:jc w:val="center"/>
    </w:pPr>
    <w:rPr>
      <w:rFonts w:ascii="宋体" w:hAnsi="Tms Rmn"/>
      <w:kern w:val="0"/>
      <w:sz w:val="18"/>
    </w:rPr>
  </w:style>
  <w:style w:type="paragraph" w:customStyle="1" w:styleId="974">
    <w:name w:val="表头"/>
    <w:basedOn w:val="1"/>
    <w:qFormat/>
    <w:uiPriority w:val="99"/>
    <w:pPr>
      <w:tabs>
        <w:tab w:val="left" w:pos="480"/>
      </w:tabs>
      <w:autoSpaceDE w:val="0"/>
      <w:autoSpaceDN w:val="0"/>
      <w:adjustRightInd w:val="0"/>
      <w:ind w:firstLine="459" w:firstLineChars="200"/>
      <w:jc w:val="center"/>
    </w:pPr>
    <w:rPr>
      <w:spacing w:val="10"/>
      <w:kern w:val="0"/>
    </w:rPr>
  </w:style>
  <w:style w:type="paragraph" w:customStyle="1" w:styleId="975">
    <w:name w:val="TAN"/>
    <w:basedOn w:val="1"/>
    <w:qFormat/>
    <w:uiPriority w:val="99"/>
    <w:pPr>
      <w:keepNext/>
      <w:keepLines/>
      <w:ind w:left="851" w:hanging="851" w:firstLineChars="200"/>
      <w:jc w:val="left"/>
    </w:pPr>
    <w:rPr>
      <w:rFonts w:ascii="Arial" w:hAnsi="Arial"/>
      <w:kern w:val="0"/>
      <w:sz w:val="18"/>
      <w:lang w:val="en-GB"/>
    </w:rPr>
  </w:style>
  <w:style w:type="paragraph" w:customStyle="1" w:styleId="976">
    <w:name w:val="标题二"/>
    <w:basedOn w:val="1"/>
    <w:qFormat/>
    <w:uiPriority w:val="99"/>
    <w:pPr>
      <w:keepNext/>
      <w:keepLines/>
      <w:spacing w:before="140" w:after="140"/>
      <w:ind w:firstLine="200" w:firstLineChars="200"/>
      <w:jc w:val="left"/>
    </w:pPr>
    <w:rPr>
      <w:rFonts w:ascii="Arial" w:hAnsi="Arial" w:eastAsia="黑体"/>
      <w:sz w:val="30"/>
    </w:rPr>
  </w:style>
  <w:style w:type="paragraph" w:customStyle="1" w:styleId="977">
    <w:name w:val="正文部分"/>
    <w:basedOn w:val="19"/>
    <w:qFormat/>
    <w:uiPriority w:val="99"/>
    <w:pPr>
      <w:spacing w:line="480" w:lineRule="auto"/>
      <w:ind w:left="480" w:firstLine="0"/>
      <w:jc w:val="left"/>
    </w:pPr>
    <w:rPr>
      <w:rFonts w:ascii="宋体" w:hAnsi="宋体"/>
    </w:rPr>
  </w:style>
  <w:style w:type="paragraph" w:customStyle="1" w:styleId="978">
    <w:name w:val="图形版面居中"/>
    <w:basedOn w:val="1"/>
    <w:qFormat/>
    <w:uiPriority w:val="99"/>
    <w:pPr>
      <w:spacing w:before="360" w:after="120" w:line="360" w:lineRule="atLeast"/>
      <w:ind w:firstLine="200" w:firstLineChars="200"/>
      <w:jc w:val="center"/>
    </w:pPr>
  </w:style>
  <w:style w:type="paragraph" w:customStyle="1" w:styleId="979">
    <w:name w:val="图前文字"/>
    <w:basedOn w:val="1"/>
    <w:next w:val="1"/>
    <w:qFormat/>
    <w:uiPriority w:val="99"/>
    <w:pPr>
      <w:spacing w:before="120" w:after="360" w:line="360" w:lineRule="atLeast"/>
      <w:ind w:firstLine="420" w:firstLineChars="200"/>
      <w:jc w:val="left"/>
    </w:pPr>
    <w:rPr>
      <w:szCs w:val="24"/>
    </w:rPr>
  </w:style>
  <w:style w:type="paragraph" w:customStyle="1" w:styleId="980">
    <w:name w:val="È±?"/>
    <w:qFormat/>
    <w:uiPriority w:val="99"/>
    <w:pPr>
      <w:overflowPunct w:val="0"/>
      <w:autoSpaceDE w:val="0"/>
      <w:autoSpaceDN w:val="0"/>
      <w:adjustRightInd w:val="0"/>
      <w:spacing w:before="260" w:after="260" w:line="415" w:lineRule="auto"/>
      <w:ind w:hanging="992" w:hangingChars="472"/>
      <w:jc w:val="both"/>
    </w:pPr>
    <w:rPr>
      <w:rFonts w:ascii="Times New Roman" w:hAnsi="Times New Roman" w:eastAsia="宋体" w:cs="Times New Roman"/>
      <w:sz w:val="24"/>
      <w:lang w:val="en-US" w:eastAsia="zh-CN" w:bidi="ar-SA"/>
    </w:rPr>
  </w:style>
  <w:style w:type="paragraph" w:customStyle="1" w:styleId="981">
    <w:name w:val="新华社正文"/>
    <w:basedOn w:val="1"/>
    <w:qFormat/>
    <w:uiPriority w:val="99"/>
    <w:pPr>
      <w:snapToGrid w:val="0"/>
      <w:ind w:right="-34" w:firstLine="480" w:firstLineChars="200"/>
      <w:jc w:val="left"/>
    </w:pPr>
    <w:rPr>
      <w:rFonts w:ascii="Arial" w:hAnsi="Arial"/>
      <w:kern w:val="0"/>
      <w:sz w:val="24"/>
      <w:szCs w:val="24"/>
    </w:rPr>
  </w:style>
  <w:style w:type="paragraph" w:customStyle="1" w:styleId="982">
    <w:name w:val="正文52"/>
    <w:basedOn w:val="1"/>
    <w:qFormat/>
    <w:uiPriority w:val="99"/>
    <w:pPr>
      <w:tabs>
        <w:tab w:val="left" w:pos="360"/>
        <w:tab w:val="left" w:pos="620"/>
      </w:tabs>
      <w:spacing w:before="60" w:after="60"/>
      <w:ind w:left="-510" w:firstLine="200" w:firstLineChars="200"/>
      <w:jc w:val="left"/>
    </w:pPr>
    <w:rPr>
      <w:sz w:val="24"/>
    </w:rPr>
  </w:style>
  <w:style w:type="paragraph" w:customStyle="1" w:styleId="983">
    <w:name w:val="Default Text"/>
    <w:basedOn w:val="1"/>
    <w:qFormat/>
    <w:uiPriority w:val="99"/>
    <w:pPr>
      <w:overflowPunct w:val="0"/>
      <w:autoSpaceDE w:val="0"/>
      <w:autoSpaceDN w:val="0"/>
      <w:adjustRightInd w:val="0"/>
      <w:ind w:firstLine="200" w:firstLineChars="200"/>
      <w:jc w:val="left"/>
    </w:pPr>
    <w:rPr>
      <w:kern w:val="0"/>
      <w:sz w:val="22"/>
    </w:rPr>
  </w:style>
  <w:style w:type="paragraph" w:customStyle="1" w:styleId="984">
    <w:name w:val="Heading Bar"/>
    <w:basedOn w:val="1"/>
    <w:next w:val="5"/>
    <w:qFormat/>
    <w:uiPriority w:val="99"/>
    <w:pPr>
      <w:keepNext/>
      <w:keepLines/>
      <w:shd w:val="solid" w:color="auto" w:fill="auto"/>
      <w:spacing w:before="240"/>
      <w:ind w:right="7920" w:firstLine="200" w:firstLineChars="200"/>
      <w:jc w:val="left"/>
    </w:pPr>
    <w:rPr>
      <w:rFonts w:ascii="Book Antiqua" w:hAnsi="Book Antiqua"/>
      <w:color w:val="FFFFFF"/>
      <w:kern w:val="0"/>
      <w:sz w:val="8"/>
      <w:lang w:eastAsia="en-US"/>
    </w:rPr>
  </w:style>
  <w:style w:type="paragraph" w:customStyle="1" w:styleId="985">
    <w:name w:val="MTDisplayEquation"/>
    <w:basedOn w:val="1"/>
    <w:next w:val="1"/>
    <w:qFormat/>
    <w:uiPriority w:val="99"/>
    <w:pPr>
      <w:tabs>
        <w:tab w:val="center" w:pos="4160"/>
        <w:tab w:val="right" w:pos="8300"/>
      </w:tabs>
      <w:ind w:firstLine="200" w:firstLineChars="200"/>
      <w:jc w:val="left"/>
    </w:pPr>
    <w:rPr>
      <w:szCs w:val="24"/>
    </w:rPr>
  </w:style>
  <w:style w:type="paragraph" w:customStyle="1" w:styleId="986">
    <w:name w:val="正文文本缩进1"/>
    <w:basedOn w:val="1"/>
    <w:qFormat/>
    <w:uiPriority w:val="99"/>
    <w:pPr>
      <w:autoSpaceDE w:val="0"/>
      <w:autoSpaceDN w:val="0"/>
      <w:adjustRightInd w:val="0"/>
      <w:spacing w:before="120" w:after="120"/>
      <w:ind w:left="2520" w:firstLine="200" w:firstLineChars="200"/>
      <w:jc w:val="left"/>
    </w:pPr>
    <w:rPr>
      <w:rFonts w:ascii="Book Antiqua" w:hAnsi="Book Antiqua"/>
      <w:kern w:val="0"/>
      <w:sz w:val="22"/>
      <w:lang w:eastAsia="en-US"/>
    </w:rPr>
  </w:style>
  <w:style w:type="paragraph" w:customStyle="1" w:styleId="987">
    <w:name w:val="样式 12 磅"/>
    <w:basedOn w:val="1"/>
    <w:qFormat/>
    <w:uiPriority w:val="99"/>
    <w:pPr>
      <w:spacing w:after="80"/>
      <w:ind w:firstLine="480" w:firstLineChars="200"/>
      <w:jc w:val="left"/>
    </w:pPr>
    <w:rPr>
      <w:kern w:val="0"/>
      <w:sz w:val="24"/>
      <w:szCs w:val="24"/>
      <w:lang w:eastAsia="en-US"/>
    </w:rPr>
  </w:style>
  <w:style w:type="paragraph" w:customStyle="1" w:styleId="988">
    <w:name w:val="Char Char Char Char Char Char Char Char Char Char1"/>
    <w:basedOn w:val="1"/>
    <w:qFormat/>
    <w:uiPriority w:val="99"/>
    <w:pPr>
      <w:ind w:firstLine="200" w:firstLineChars="200"/>
      <w:jc w:val="left"/>
    </w:pPr>
    <w:rPr>
      <w:rFonts w:ascii="宋体" w:hAnsi="宋体"/>
      <w:kern w:val="0"/>
      <w:sz w:val="24"/>
      <w:szCs w:val="24"/>
    </w:rPr>
  </w:style>
  <w:style w:type="paragraph" w:customStyle="1" w:styleId="989">
    <w:name w:val="流程手册表格字体格式"/>
    <w:basedOn w:val="1"/>
    <w:qFormat/>
    <w:uiPriority w:val="99"/>
    <w:pPr>
      <w:snapToGrid w:val="0"/>
      <w:ind w:firstLine="200" w:firstLineChars="200"/>
      <w:jc w:val="left"/>
    </w:pPr>
    <w:rPr>
      <w:rFonts w:ascii="华文楷体" w:hAnsi="华文楷体" w:eastAsia="华文楷体"/>
      <w:kern w:val="0"/>
      <w:sz w:val="24"/>
      <w:lang w:val="zh-CN"/>
    </w:rPr>
  </w:style>
  <w:style w:type="paragraph" w:customStyle="1" w:styleId="990">
    <w:name w:val="样式 标题 2HD2第一章 标题 2Heading 2 HiddenHeading 2 CCBSheading 2H..."/>
    <w:basedOn w:val="4"/>
    <w:qFormat/>
    <w:uiPriority w:val="99"/>
    <w:pPr>
      <w:tabs>
        <w:tab w:val="left" w:pos="540"/>
        <w:tab w:val="left" w:pos="630"/>
      </w:tabs>
      <w:ind w:hanging="578"/>
    </w:pPr>
    <w:rPr>
      <w:rFonts w:ascii="Book Antiqua" w:hAnsi="Book Antiqua"/>
      <w:b w:val="0"/>
      <w:sz w:val="24"/>
      <w:szCs w:val="20"/>
      <w:lang w:eastAsia="en-US"/>
    </w:rPr>
  </w:style>
  <w:style w:type="paragraph" w:customStyle="1" w:styleId="991">
    <w:name w:val="样式 标题 1H1PIM 1h1[标题 1]DocAltHd1st levelSection Headl1h1..."/>
    <w:basedOn w:val="3"/>
    <w:qFormat/>
    <w:uiPriority w:val="99"/>
    <w:pPr>
      <w:pageBreakBefore/>
      <w:tabs>
        <w:tab w:val="left" w:pos="360"/>
        <w:tab w:val="left" w:pos="1843"/>
        <w:tab w:val="left" w:pos="2520"/>
      </w:tabs>
      <w:spacing w:after="960"/>
      <w:ind w:right="720" w:firstLine="200" w:firstLineChars="200"/>
      <w:jc w:val="left"/>
    </w:pPr>
    <w:rPr>
      <w:rFonts w:ascii="Book Antiqua" w:hAnsi="Book Antiqua"/>
      <w:b w:val="0"/>
      <w:kern w:val="0"/>
      <w:sz w:val="28"/>
      <w:szCs w:val="20"/>
      <w:lang w:eastAsia="en-US"/>
    </w:rPr>
  </w:style>
  <w:style w:type="paragraph" w:customStyle="1" w:styleId="992">
    <w:name w:val="CM3"/>
    <w:basedOn w:val="209"/>
    <w:next w:val="209"/>
    <w:qFormat/>
    <w:uiPriority w:val="99"/>
    <w:pPr>
      <w:spacing w:line="560" w:lineRule="atLeast"/>
    </w:pPr>
    <w:rPr>
      <w:rFonts w:ascii="仿宋_GB2312" w:hAnsi="Times New Roman" w:eastAsia="仿宋_GB2312" w:cs="Times New Roman"/>
      <w:color w:val="auto"/>
    </w:rPr>
  </w:style>
  <w:style w:type="paragraph" w:customStyle="1" w:styleId="993">
    <w:name w:val="CM1"/>
    <w:basedOn w:val="209"/>
    <w:next w:val="209"/>
    <w:qFormat/>
    <w:uiPriority w:val="99"/>
    <w:pPr>
      <w:spacing w:line="560" w:lineRule="atLeast"/>
    </w:pPr>
    <w:rPr>
      <w:rFonts w:ascii="仿宋_GB2312" w:hAnsi="Times New Roman" w:eastAsia="仿宋_GB2312" w:cs="Times New Roman"/>
      <w:color w:val="auto"/>
    </w:rPr>
  </w:style>
  <w:style w:type="paragraph" w:customStyle="1" w:styleId="994">
    <w:name w:val="CM30"/>
    <w:basedOn w:val="209"/>
    <w:next w:val="209"/>
    <w:qFormat/>
    <w:uiPriority w:val="99"/>
    <w:pPr>
      <w:spacing w:after="413"/>
    </w:pPr>
    <w:rPr>
      <w:rFonts w:ascii="仿宋_GB2312" w:hAnsi="Times New Roman" w:eastAsia="仿宋_GB2312" w:cs="Times New Roman"/>
      <w:color w:val="auto"/>
    </w:rPr>
  </w:style>
  <w:style w:type="paragraph" w:customStyle="1" w:styleId="995">
    <w:name w:val="CM31"/>
    <w:basedOn w:val="209"/>
    <w:next w:val="209"/>
    <w:qFormat/>
    <w:uiPriority w:val="99"/>
    <w:pPr>
      <w:spacing w:after="663"/>
    </w:pPr>
    <w:rPr>
      <w:rFonts w:ascii="仿宋_GB2312" w:hAnsi="Times New Roman" w:eastAsia="仿宋_GB2312" w:cs="Times New Roman"/>
      <w:color w:val="auto"/>
    </w:rPr>
  </w:style>
  <w:style w:type="paragraph" w:customStyle="1" w:styleId="996">
    <w:name w:val="CM32"/>
    <w:basedOn w:val="209"/>
    <w:next w:val="209"/>
    <w:qFormat/>
    <w:uiPriority w:val="99"/>
    <w:pPr>
      <w:spacing w:after="518"/>
    </w:pPr>
    <w:rPr>
      <w:rFonts w:ascii="仿宋_GB2312" w:hAnsi="Times New Roman" w:eastAsia="仿宋_GB2312" w:cs="Times New Roman"/>
      <w:color w:val="auto"/>
    </w:rPr>
  </w:style>
  <w:style w:type="paragraph" w:customStyle="1" w:styleId="997">
    <w:name w:val="CM33"/>
    <w:basedOn w:val="209"/>
    <w:next w:val="209"/>
    <w:qFormat/>
    <w:uiPriority w:val="99"/>
    <w:pPr>
      <w:spacing w:after="273"/>
    </w:pPr>
    <w:rPr>
      <w:rFonts w:ascii="仿宋_GB2312" w:hAnsi="Times New Roman" w:eastAsia="仿宋_GB2312" w:cs="Times New Roman"/>
      <w:color w:val="auto"/>
    </w:rPr>
  </w:style>
  <w:style w:type="paragraph" w:customStyle="1" w:styleId="998">
    <w:name w:val="CM34"/>
    <w:basedOn w:val="209"/>
    <w:next w:val="209"/>
    <w:qFormat/>
    <w:uiPriority w:val="99"/>
    <w:pPr>
      <w:spacing w:after="165"/>
    </w:pPr>
    <w:rPr>
      <w:rFonts w:ascii="仿宋_GB2312" w:hAnsi="Times New Roman" w:eastAsia="仿宋_GB2312" w:cs="Times New Roman"/>
      <w:color w:val="auto"/>
    </w:rPr>
  </w:style>
  <w:style w:type="paragraph" w:customStyle="1" w:styleId="999">
    <w:name w:val="CM35"/>
    <w:basedOn w:val="209"/>
    <w:next w:val="209"/>
    <w:qFormat/>
    <w:uiPriority w:val="99"/>
    <w:pPr>
      <w:spacing w:after="348"/>
    </w:pPr>
    <w:rPr>
      <w:rFonts w:ascii="仿宋_GB2312" w:hAnsi="Times New Roman" w:eastAsia="仿宋_GB2312" w:cs="Times New Roman"/>
      <w:color w:val="auto"/>
    </w:rPr>
  </w:style>
  <w:style w:type="paragraph" w:customStyle="1" w:styleId="1000">
    <w:name w:val="CM9"/>
    <w:basedOn w:val="209"/>
    <w:next w:val="209"/>
    <w:qFormat/>
    <w:uiPriority w:val="99"/>
    <w:rPr>
      <w:rFonts w:ascii="仿宋_GB2312" w:hAnsi="Times New Roman" w:eastAsia="仿宋_GB2312" w:cs="Times New Roman"/>
      <w:color w:val="auto"/>
    </w:rPr>
  </w:style>
  <w:style w:type="paragraph" w:customStyle="1" w:styleId="1001">
    <w:name w:val="CM14"/>
    <w:basedOn w:val="209"/>
    <w:next w:val="209"/>
    <w:qFormat/>
    <w:uiPriority w:val="99"/>
    <w:pPr>
      <w:spacing w:line="468" w:lineRule="atLeast"/>
    </w:pPr>
    <w:rPr>
      <w:rFonts w:ascii="仿宋_GB2312" w:hAnsi="Times New Roman" w:eastAsia="仿宋_GB2312" w:cs="Times New Roman"/>
      <w:color w:val="auto"/>
    </w:rPr>
  </w:style>
  <w:style w:type="paragraph" w:customStyle="1" w:styleId="1002">
    <w:name w:val="CM15"/>
    <w:basedOn w:val="209"/>
    <w:next w:val="209"/>
    <w:qFormat/>
    <w:uiPriority w:val="99"/>
    <w:pPr>
      <w:spacing w:line="468" w:lineRule="atLeast"/>
    </w:pPr>
    <w:rPr>
      <w:rFonts w:ascii="仿宋_GB2312" w:hAnsi="Times New Roman" w:eastAsia="仿宋_GB2312" w:cs="Times New Roman"/>
      <w:color w:val="auto"/>
    </w:rPr>
  </w:style>
  <w:style w:type="paragraph" w:customStyle="1" w:styleId="1003">
    <w:name w:val="CM16"/>
    <w:basedOn w:val="209"/>
    <w:next w:val="209"/>
    <w:qFormat/>
    <w:uiPriority w:val="99"/>
    <w:pPr>
      <w:spacing w:line="468" w:lineRule="atLeast"/>
    </w:pPr>
    <w:rPr>
      <w:rFonts w:ascii="仿宋_GB2312" w:hAnsi="Times New Roman" w:eastAsia="仿宋_GB2312" w:cs="Times New Roman"/>
      <w:color w:val="auto"/>
    </w:rPr>
  </w:style>
  <w:style w:type="paragraph" w:customStyle="1" w:styleId="1004">
    <w:name w:val="CM37"/>
    <w:basedOn w:val="209"/>
    <w:next w:val="209"/>
    <w:qFormat/>
    <w:uiPriority w:val="99"/>
    <w:pPr>
      <w:spacing w:after="50"/>
    </w:pPr>
    <w:rPr>
      <w:rFonts w:ascii="仿宋_GB2312" w:hAnsi="Times New Roman" w:eastAsia="仿宋_GB2312" w:cs="Times New Roman"/>
      <w:color w:val="auto"/>
    </w:rPr>
  </w:style>
  <w:style w:type="paragraph" w:customStyle="1" w:styleId="1005">
    <w:name w:val="CM19"/>
    <w:basedOn w:val="209"/>
    <w:next w:val="209"/>
    <w:qFormat/>
    <w:uiPriority w:val="99"/>
    <w:rPr>
      <w:rFonts w:ascii="仿宋_GB2312" w:hAnsi="Times New Roman" w:eastAsia="仿宋_GB2312" w:cs="Times New Roman"/>
      <w:color w:val="auto"/>
    </w:rPr>
  </w:style>
  <w:style w:type="paragraph" w:customStyle="1" w:styleId="1006">
    <w:name w:val="CM38"/>
    <w:basedOn w:val="209"/>
    <w:next w:val="209"/>
    <w:qFormat/>
    <w:uiPriority w:val="99"/>
    <w:pPr>
      <w:spacing w:after="215"/>
    </w:pPr>
    <w:rPr>
      <w:rFonts w:ascii="仿宋_GB2312" w:hAnsi="Times New Roman" w:eastAsia="仿宋_GB2312" w:cs="Times New Roman"/>
      <w:color w:val="auto"/>
    </w:rPr>
  </w:style>
  <w:style w:type="paragraph" w:customStyle="1" w:styleId="1007">
    <w:name w:val="CM20"/>
    <w:basedOn w:val="209"/>
    <w:next w:val="209"/>
    <w:qFormat/>
    <w:uiPriority w:val="99"/>
    <w:pPr>
      <w:spacing w:line="468" w:lineRule="atLeast"/>
    </w:pPr>
    <w:rPr>
      <w:rFonts w:ascii="仿宋_GB2312" w:hAnsi="Times New Roman" w:eastAsia="仿宋_GB2312" w:cs="Times New Roman"/>
      <w:color w:val="auto"/>
    </w:rPr>
  </w:style>
  <w:style w:type="paragraph" w:customStyle="1" w:styleId="1008">
    <w:name w:val="CM2"/>
    <w:basedOn w:val="209"/>
    <w:next w:val="209"/>
    <w:qFormat/>
    <w:uiPriority w:val="99"/>
    <w:pPr>
      <w:spacing w:line="560" w:lineRule="atLeast"/>
    </w:pPr>
    <w:rPr>
      <w:rFonts w:ascii="仿宋_GB2312" w:hAnsi="Times New Roman" w:eastAsia="仿宋_GB2312" w:cs="Times New Roman"/>
      <w:color w:val="auto"/>
    </w:rPr>
  </w:style>
  <w:style w:type="paragraph" w:customStyle="1" w:styleId="1009">
    <w:name w:val="CM4"/>
    <w:basedOn w:val="209"/>
    <w:next w:val="209"/>
    <w:qFormat/>
    <w:uiPriority w:val="99"/>
    <w:pPr>
      <w:spacing w:line="560" w:lineRule="atLeast"/>
    </w:pPr>
    <w:rPr>
      <w:rFonts w:ascii="仿宋_GB2312" w:hAnsi="Times New Roman" w:eastAsia="仿宋_GB2312" w:cs="Times New Roman"/>
      <w:color w:val="auto"/>
    </w:rPr>
  </w:style>
  <w:style w:type="paragraph" w:customStyle="1" w:styleId="1010">
    <w:name w:val="CM5"/>
    <w:basedOn w:val="209"/>
    <w:next w:val="209"/>
    <w:qFormat/>
    <w:uiPriority w:val="99"/>
    <w:pPr>
      <w:spacing w:line="560" w:lineRule="atLeast"/>
    </w:pPr>
    <w:rPr>
      <w:rFonts w:ascii="仿宋_GB2312" w:hAnsi="Times New Roman" w:eastAsia="仿宋_GB2312" w:cs="Times New Roman"/>
      <w:color w:val="auto"/>
    </w:rPr>
  </w:style>
  <w:style w:type="paragraph" w:customStyle="1" w:styleId="1011">
    <w:name w:val="CM6"/>
    <w:basedOn w:val="209"/>
    <w:next w:val="209"/>
    <w:qFormat/>
    <w:uiPriority w:val="99"/>
    <w:pPr>
      <w:spacing w:line="560" w:lineRule="atLeast"/>
    </w:pPr>
    <w:rPr>
      <w:rFonts w:ascii="仿宋_GB2312" w:hAnsi="Times New Roman" w:eastAsia="仿宋_GB2312" w:cs="Times New Roman"/>
      <w:color w:val="auto"/>
    </w:rPr>
  </w:style>
  <w:style w:type="paragraph" w:customStyle="1" w:styleId="1012">
    <w:name w:val="CM7"/>
    <w:basedOn w:val="209"/>
    <w:next w:val="209"/>
    <w:qFormat/>
    <w:uiPriority w:val="99"/>
    <w:rPr>
      <w:rFonts w:ascii="仿宋_GB2312" w:hAnsi="Times New Roman" w:eastAsia="仿宋_GB2312" w:cs="Times New Roman"/>
      <w:color w:val="auto"/>
    </w:rPr>
  </w:style>
  <w:style w:type="paragraph" w:customStyle="1" w:styleId="1013">
    <w:name w:val="CM8"/>
    <w:basedOn w:val="209"/>
    <w:next w:val="209"/>
    <w:qFormat/>
    <w:uiPriority w:val="99"/>
    <w:rPr>
      <w:rFonts w:ascii="仿宋_GB2312" w:hAnsi="Times New Roman" w:eastAsia="仿宋_GB2312" w:cs="Times New Roman"/>
      <w:color w:val="auto"/>
    </w:rPr>
  </w:style>
  <w:style w:type="paragraph" w:customStyle="1" w:styleId="1014">
    <w:name w:val="CM12"/>
    <w:basedOn w:val="209"/>
    <w:next w:val="209"/>
    <w:qFormat/>
    <w:uiPriority w:val="99"/>
    <w:rPr>
      <w:rFonts w:ascii="仿宋_GB2312" w:hAnsi="Times New Roman" w:eastAsia="仿宋_GB2312" w:cs="Times New Roman"/>
      <w:color w:val="auto"/>
    </w:rPr>
  </w:style>
  <w:style w:type="paragraph" w:customStyle="1" w:styleId="1015">
    <w:name w:val="CM17"/>
    <w:basedOn w:val="209"/>
    <w:next w:val="209"/>
    <w:qFormat/>
    <w:uiPriority w:val="99"/>
    <w:pPr>
      <w:spacing w:line="640" w:lineRule="atLeast"/>
    </w:pPr>
    <w:rPr>
      <w:rFonts w:ascii="仿宋_GB2312" w:hAnsi="Times New Roman" w:eastAsia="仿宋_GB2312" w:cs="Times New Roman"/>
      <w:color w:val="auto"/>
    </w:rPr>
  </w:style>
  <w:style w:type="paragraph" w:customStyle="1" w:styleId="1016">
    <w:name w:val="CM18"/>
    <w:basedOn w:val="209"/>
    <w:next w:val="209"/>
    <w:qFormat/>
    <w:uiPriority w:val="99"/>
    <w:pPr>
      <w:spacing w:line="468" w:lineRule="atLeast"/>
    </w:pPr>
    <w:rPr>
      <w:rFonts w:ascii="仿宋_GB2312" w:hAnsi="Times New Roman" w:eastAsia="仿宋_GB2312" w:cs="Times New Roman"/>
      <w:color w:val="auto"/>
    </w:rPr>
  </w:style>
  <w:style w:type="paragraph" w:customStyle="1" w:styleId="1017">
    <w:name w:val="CM21"/>
    <w:basedOn w:val="209"/>
    <w:next w:val="209"/>
    <w:qFormat/>
    <w:uiPriority w:val="99"/>
    <w:pPr>
      <w:spacing w:line="468" w:lineRule="atLeast"/>
    </w:pPr>
    <w:rPr>
      <w:rFonts w:ascii="仿宋_GB2312" w:hAnsi="Times New Roman" w:eastAsia="仿宋_GB2312" w:cs="Times New Roman"/>
      <w:color w:val="auto"/>
    </w:rPr>
  </w:style>
  <w:style w:type="paragraph" w:customStyle="1" w:styleId="1018">
    <w:name w:val="CM22"/>
    <w:basedOn w:val="209"/>
    <w:next w:val="209"/>
    <w:qFormat/>
    <w:uiPriority w:val="99"/>
    <w:pPr>
      <w:spacing w:line="468" w:lineRule="atLeast"/>
    </w:pPr>
    <w:rPr>
      <w:rFonts w:ascii="仿宋_GB2312" w:hAnsi="Times New Roman" w:eastAsia="仿宋_GB2312" w:cs="Times New Roman"/>
      <w:color w:val="auto"/>
    </w:rPr>
  </w:style>
  <w:style w:type="paragraph" w:customStyle="1" w:styleId="1019">
    <w:name w:val="CM23"/>
    <w:basedOn w:val="209"/>
    <w:next w:val="209"/>
    <w:qFormat/>
    <w:uiPriority w:val="99"/>
    <w:pPr>
      <w:spacing w:line="468" w:lineRule="atLeast"/>
    </w:pPr>
    <w:rPr>
      <w:rFonts w:ascii="仿宋_GB2312" w:hAnsi="Times New Roman" w:eastAsia="仿宋_GB2312" w:cs="Times New Roman"/>
      <w:color w:val="auto"/>
    </w:rPr>
  </w:style>
  <w:style w:type="paragraph" w:customStyle="1" w:styleId="1020">
    <w:name w:val="CM24"/>
    <w:basedOn w:val="209"/>
    <w:next w:val="209"/>
    <w:qFormat/>
    <w:uiPriority w:val="99"/>
    <w:pPr>
      <w:spacing w:line="493" w:lineRule="atLeast"/>
    </w:pPr>
    <w:rPr>
      <w:rFonts w:ascii="仿宋_GB2312" w:hAnsi="Times New Roman" w:eastAsia="仿宋_GB2312" w:cs="Times New Roman"/>
      <w:color w:val="auto"/>
    </w:rPr>
  </w:style>
  <w:style w:type="paragraph" w:customStyle="1" w:styleId="1021">
    <w:name w:val="CM25"/>
    <w:basedOn w:val="209"/>
    <w:next w:val="209"/>
    <w:qFormat/>
    <w:uiPriority w:val="99"/>
    <w:pPr>
      <w:spacing w:line="468" w:lineRule="atLeast"/>
    </w:pPr>
    <w:rPr>
      <w:rFonts w:ascii="仿宋_GB2312" w:hAnsi="Times New Roman" w:eastAsia="仿宋_GB2312" w:cs="Times New Roman"/>
      <w:color w:val="auto"/>
    </w:rPr>
  </w:style>
  <w:style w:type="paragraph" w:customStyle="1" w:styleId="1022">
    <w:name w:val="CM26"/>
    <w:basedOn w:val="209"/>
    <w:next w:val="209"/>
    <w:qFormat/>
    <w:uiPriority w:val="99"/>
    <w:rPr>
      <w:rFonts w:ascii="仿宋_GB2312" w:hAnsi="Times New Roman" w:eastAsia="仿宋_GB2312" w:cs="Times New Roman"/>
      <w:color w:val="auto"/>
    </w:rPr>
  </w:style>
  <w:style w:type="paragraph" w:customStyle="1" w:styleId="1023">
    <w:name w:val="CM27"/>
    <w:basedOn w:val="209"/>
    <w:next w:val="209"/>
    <w:qFormat/>
    <w:uiPriority w:val="99"/>
    <w:rPr>
      <w:rFonts w:ascii="仿宋_GB2312" w:hAnsi="Times New Roman" w:eastAsia="仿宋_GB2312" w:cs="Times New Roman"/>
      <w:color w:val="auto"/>
    </w:rPr>
  </w:style>
  <w:style w:type="paragraph" w:customStyle="1" w:styleId="1024">
    <w:name w:val="CM36"/>
    <w:basedOn w:val="209"/>
    <w:next w:val="209"/>
    <w:qFormat/>
    <w:uiPriority w:val="99"/>
    <w:pPr>
      <w:spacing w:after="485"/>
    </w:pPr>
    <w:rPr>
      <w:rFonts w:ascii="仿宋_GB2312" w:hAnsi="Times New Roman" w:eastAsia="仿宋_GB2312" w:cs="Times New Roman"/>
      <w:color w:val="auto"/>
    </w:rPr>
  </w:style>
  <w:style w:type="paragraph" w:customStyle="1" w:styleId="1025">
    <w:name w:val="CM29"/>
    <w:basedOn w:val="209"/>
    <w:next w:val="209"/>
    <w:qFormat/>
    <w:uiPriority w:val="99"/>
    <w:pPr>
      <w:spacing w:line="468" w:lineRule="atLeast"/>
    </w:pPr>
    <w:rPr>
      <w:rFonts w:ascii="仿宋_GB2312" w:hAnsi="Times New Roman" w:eastAsia="仿宋_GB2312" w:cs="Times New Roman"/>
      <w:color w:val="auto"/>
    </w:rPr>
  </w:style>
  <w:style w:type="paragraph" w:customStyle="1" w:styleId="1026">
    <w:name w:val="Char Char Char Char Char Char Char Char Char Char Char Char1 Char Char Char1 Char Char Char Char Char Char Char Char Char Char Char Char Char Char Char Char Char Char1 Char Char Char Char"/>
    <w:basedOn w:val="1"/>
    <w:qFormat/>
    <w:uiPriority w:val="99"/>
    <w:pPr>
      <w:keepNext/>
      <w:autoSpaceDE w:val="0"/>
      <w:autoSpaceDN w:val="0"/>
      <w:spacing w:before="40" w:after="40"/>
      <w:ind w:firstLine="200" w:firstLineChars="200"/>
      <w:jc w:val="left"/>
    </w:pPr>
    <w:rPr>
      <w:rFonts w:eastAsia="仿宋_GB2312"/>
      <w:sz w:val="24"/>
      <w:szCs w:val="24"/>
    </w:rPr>
  </w:style>
  <w:style w:type="paragraph" w:customStyle="1" w:styleId="1027">
    <w:name w:val="Figure Text"/>
    <w:qFormat/>
    <w:uiPriority w:val="99"/>
    <w:pPr>
      <w:snapToGrid w:val="0"/>
      <w:spacing w:before="260" w:after="260" w:line="415" w:lineRule="auto"/>
      <w:ind w:hanging="992" w:hangingChars="472"/>
      <w:jc w:val="both"/>
    </w:pPr>
    <w:rPr>
      <w:rFonts w:ascii="Arial" w:hAnsi="Arial" w:eastAsia="楷体_GB2312" w:cs="Times New Roman"/>
      <w:sz w:val="18"/>
      <w:lang w:val="en-US" w:eastAsia="zh-CN" w:bidi="ar-SA"/>
    </w:rPr>
  </w:style>
  <w:style w:type="paragraph" w:customStyle="1" w:styleId="1028">
    <w:name w:val="样式 标题 5 + 五号"/>
    <w:basedOn w:val="7"/>
    <w:qFormat/>
    <w:uiPriority w:val="99"/>
    <w:pPr>
      <w:keepLines w:val="0"/>
      <w:numPr>
        <w:numId w:val="72"/>
      </w:numPr>
      <w:tabs>
        <w:tab w:val="left" w:pos="1361"/>
      </w:tabs>
      <w:adjustRightInd w:val="0"/>
      <w:spacing w:line="480" w:lineRule="auto"/>
      <w:jc w:val="left"/>
    </w:pPr>
    <w:rPr>
      <w:rFonts w:ascii="Arial" w:hAnsi="Arial"/>
      <w:sz w:val="21"/>
      <w:szCs w:val="24"/>
    </w:rPr>
  </w:style>
  <w:style w:type="paragraph" w:customStyle="1" w:styleId="1029">
    <w:name w:val="_Style 90"/>
    <w:basedOn w:val="1"/>
    <w:qFormat/>
    <w:uiPriority w:val="99"/>
    <w:pPr>
      <w:ind w:firstLine="200" w:firstLineChars="200"/>
      <w:jc w:val="left"/>
    </w:pPr>
  </w:style>
  <w:style w:type="character" w:customStyle="1" w:styleId="1030">
    <w:name w:val="报告正文 Char"/>
    <w:link w:val="1031"/>
    <w:qFormat/>
    <w:locked/>
    <w:uiPriority w:val="0"/>
    <w:rPr>
      <w:rFonts w:ascii="宋体" w:hAnsi="宋体"/>
      <w:szCs w:val="21"/>
    </w:rPr>
  </w:style>
  <w:style w:type="paragraph" w:customStyle="1" w:styleId="1031">
    <w:name w:val="报告正文"/>
    <w:basedOn w:val="1"/>
    <w:link w:val="1030"/>
    <w:qFormat/>
    <w:uiPriority w:val="0"/>
    <w:pPr>
      <w:overflowPunct w:val="0"/>
      <w:autoSpaceDE w:val="0"/>
      <w:autoSpaceDN w:val="0"/>
      <w:adjustRightInd w:val="0"/>
      <w:spacing w:before="24" w:after="72"/>
      <w:ind w:firstLine="200" w:firstLineChars="200"/>
      <w:jc w:val="left"/>
    </w:pPr>
    <w:rPr>
      <w:rFonts w:ascii="宋体" w:hAnsi="宋体"/>
      <w:kern w:val="0"/>
      <w:sz w:val="20"/>
      <w:szCs w:val="21"/>
      <w:lang w:val="zh-CN"/>
    </w:rPr>
  </w:style>
  <w:style w:type="paragraph" w:customStyle="1" w:styleId="1032">
    <w:name w:val="Default1"/>
    <w:basedOn w:val="209"/>
    <w:next w:val="209"/>
    <w:qFormat/>
    <w:uiPriority w:val="99"/>
    <w:rPr>
      <w:rFonts w:ascii="宋体" w:hAnsi="Times New Roman" w:eastAsia="宋体" w:cs="Times New Roman"/>
      <w:color w:val="auto"/>
    </w:rPr>
  </w:style>
  <w:style w:type="character" w:customStyle="1" w:styleId="1033">
    <w:name w:val="样式4 Char"/>
    <w:link w:val="1034"/>
    <w:qFormat/>
    <w:locked/>
    <w:uiPriority w:val="99"/>
    <w:rPr>
      <w:rFonts w:ascii="宋体" w:hAnsi="宋体"/>
      <w:b/>
      <w:bCs/>
      <w:sz w:val="32"/>
      <w:szCs w:val="44"/>
      <w:lang w:val="zh-CN"/>
    </w:rPr>
  </w:style>
  <w:style w:type="paragraph" w:customStyle="1" w:styleId="1034">
    <w:name w:val="样式4"/>
    <w:basedOn w:val="3"/>
    <w:link w:val="1033"/>
    <w:qFormat/>
    <w:uiPriority w:val="99"/>
    <w:pPr>
      <w:pageBreakBefore/>
      <w:tabs>
        <w:tab w:val="left" w:pos="360"/>
        <w:tab w:val="left" w:pos="1843"/>
      </w:tabs>
      <w:spacing w:after="240"/>
      <w:ind w:firstLine="200" w:firstLineChars="200"/>
      <w:jc w:val="left"/>
    </w:pPr>
    <w:rPr>
      <w:rFonts w:ascii="宋体" w:hAnsi="宋体"/>
      <w:kern w:val="0"/>
    </w:rPr>
  </w:style>
  <w:style w:type="paragraph" w:customStyle="1" w:styleId="1035">
    <w:name w:val="Char Char Char Char4"/>
    <w:basedOn w:val="1"/>
    <w:qFormat/>
    <w:uiPriority w:val="99"/>
    <w:pPr>
      <w:ind w:firstLine="200" w:firstLineChars="200"/>
      <w:jc w:val="left"/>
    </w:pPr>
    <w:rPr>
      <w:rFonts w:ascii="Tahoma" w:hAnsi="Tahoma"/>
      <w:sz w:val="24"/>
      <w:szCs w:val="24"/>
    </w:rPr>
  </w:style>
  <w:style w:type="character" w:customStyle="1" w:styleId="1036">
    <w:name w:val="样式5 Char"/>
    <w:link w:val="1037"/>
    <w:qFormat/>
    <w:locked/>
    <w:uiPriority w:val="99"/>
    <w:rPr>
      <w:rFonts w:ascii="宋体" w:hAnsi="宋体"/>
      <w:b/>
      <w:bCs/>
      <w:sz w:val="36"/>
      <w:szCs w:val="36"/>
      <w:lang w:val="zh-CN"/>
    </w:rPr>
  </w:style>
  <w:style w:type="paragraph" w:customStyle="1" w:styleId="1037">
    <w:name w:val="样式5"/>
    <w:basedOn w:val="4"/>
    <w:link w:val="1036"/>
    <w:qFormat/>
    <w:uiPriority w:val="99"/>
    <w:pPr>
      <w:tabs>
        <w:tab w:val="left" w:pos="630"/>
      </w:tabs>
    </w:pPr>
    <w:rPr>
      <w:rFonts w:ascii="宋体" w:hAnsi="宋体"/>
      <w:sz w:val="36"/>
      <w:szCs w:val="36"/>
    </w:rPr>
  </w:style>
  <w:style w:type="character" w:customStyle="1" w:styleId="1038">
    <w:name w:val="样式6 Char"/>
    <w:link w:val="1039"/>
    <w:qFormat/>
    <w:locked/>
    <w:uiPriority w:val="0"/>
    <w:rPr>
      <w:rFonts w:ascii="宋体" w:hAnsi="宋体"/>
      <w:b/>
      <w:bCs/>
      <w:sz w:val="36"/>
      <w:szCs w:val="36"/>
      <w:lang w:val="zh-CN"/>
    </w:rPr>
  </w:style>
  <w:style w:type="paragraph" w:customStyle="1" w:styleId="1039">
    <w:name w:val="样式6"/>
    <w:basedOn w:val="4"/>
    <w:link w:val="1038"/>
    <w:qFormat/>
    <w:uiPriority w:val="0"/>
    <w:pPr>
      <w:tabs>
        <w:tab w:val="left" w:pos="630"/>
      </w:tabs>
    </w:pPr>
    <w:rPr>
      <w:rFonts w:ascii="宋体" w:hAnsi="宋体"/>
      <w:sz w:val="36"/>
      <w:szCs w:val="36"/>
    </w:rPr>
  </w:style>
  <w:style w:type="paragraph" w:customStyle="1" w:styleId="1040">
    <w:name w:val="Char13"/>
    <w:basedOn w:val="1"/>
    <w:qFormat/>
    <w:uiPriority w:val="99"/>
    <w:pPr>
      <w:ind w:firstLine="200" w:firstLineChars="200"/>
      <w:jc w:val="left"/>
    </w:pPr>
    <w:rPr>
      <w:sz w:val="24"/>
      <w:szCs w:val="24"/>
    </w:rPr>
  </w:style>
  <w:style w:type="paragraph" w:customStyle="1" w:styleId="1041">
    <w:name w:val="样式 正文缩进正文（首行缩进两字）表正文正文非缩进标题4 + 行距: 1.5 倍行距"/>
    <w:basedOn w:val="19"/>
    <w:qFormat/>
    <w:uiPriority w:val="99"/>
    <w:pPr>
      <w:spacing w:line="360" w:lineRule="auto"/>
      <w:ind w:firstLine="0"/>
      <w:jc w:val="left"/>
    </w:pPr>
    <w:rPr>
      <w:rFonts w:ascii="宋体" w:hAnsi="宋体" w:cs="Tahoma"/>
      <w:color w:val="000000"/>
      <w:spacing w:val="4"/>
      <w:szCs w:val="28"/>
    </w:rPr>
  </w:style>
  <w:style w:type="paragraph" w:customStyle="1" w:styleId="1042">
    <w:name w:val="5.1.1.1"/>
    <w:basedOn w:val="1"/>
    <w:qFormat/>
    <w:uiPriority w:val="99"/>
    <w:pPr>
      <w:keepNext/>
      <w:keepLines/>
      <w:numPr>
        <w:ilvl w:val="3"/>
        <w:numId w:val="73"/>
      </w:numPr>
      <w:spacing w:before="280" w:after="240"/>
      <w:ind w:left="1259" w:hanging="862" w:firstLineChars="200"/>
      <w:jc w:val="left"/>
      <w:outlineLvl w:val="3"/>
    </w:pPr>
    <w:rPr>
      <w:rFonts w:ascii="宋体" w:hAnsi="宋体"/>
      <w:b/>
      <w:sz w:val="24"/>
      <w:szCs w:val="28"/>
    </w:rPr>
  </w:style>
  <w:style w:type="paragraph" w:customStyle="1" w:styleId="1043">
    <w:name w:val="样式 标题 1H1h11st levelSection Headl1Level 1 Topic Headingb1..."/>
    <w:basedOn w:val="3"/>
    <w:qFormat/>
    <w:uiPriority w:val="99"/>
    <w:pPr>
      <w:pageBreakBefore/>
      <w:tabs>
        <w:tab w:val="left" w:pos="1843"/>
      </w:tabs>
      <w:adjustRightInd w:val="0"/>
      <w:snapToGrid w:val="0"/>
      <w:spacing w:before="240" w:line="300" w:lineRule="auto"/>
      <w:ind w:firstLine="200" w:firstLineChars="200"/>
      <w:jc w:val="left"/>
    </w:pPr>
    <w:rPr>
      <w:rFonts w:eastAsia="黑体"/>
      <w:kern w:val="0"/>
      <w:sz w:val="36"/>
      <w:szCs w:val="36"/>
    </w:rPr>
  </w:style>
  <w:style w:type="paragraph" w:customStyle="1" w:styleId="1044">
    <w:name w:val="样式 题注 + 居中"/>
    <w:basedOn w:val="20"/>
    <w:qFormat/>
    <w:uiPriority w:val="99"/>
    <w:pPr>
      <w:spacing w:before="152" w:after="160" w:line="360" w:lineRule="auto"/>
      <w:ind w:firstLine="432"/>
      <w:jc w:val="center"/>
    </w:pPr>
    <w:rPr>
      <w:rFonts w:cs="宋体"/>
      <w:sz w:val="21"/>
      <w:szCs w:val="21"/>
    </w:rPr>
  </w:style>
  <w:style w:type="character" w:customStyle="1" w:styleId="1045">
    <w:name w:val="正文缩进体 Char"/>
    <w:link w:val="1046"/>
    <w:qFormat/>
    <w:locked/>
    <w:uiPriority w:val="0"/>
    <w:rPr>
      <w:szCs w:val="21"/>
    </w:rPr>
  </w:style>
  <w:style w:type="paragraph" w:customStyle="1" w:styleId="1046">
    <w:name w:val="正文缩进体"/>
    <w:basedOn w:val="19"/>
    <w:link w:val="1045"/>
    <w:qFormat/>
    <w:uiPriority w:val="0"/>
    <w:pPr>
      <w:adjustRightInd w:val="0"/>
      <w:spacing w:line="360" w:lineRule="auto"/>
      <w:ind w:right="-107" w:rightChars="-51" w:firstLine="200"/>
      <w:jc w:val="left"/>
    </w:pPr>
    <w:rPr>
      <w:rFonts w:ascii="Calibri" w:hAnsi="Calibri"/>
      <w:sz w:val="20"/>
      <w:szCs w:val="21"/>
    </w:rPr>
  </w:style>
  <w:style w:type="character" w:customStyle="1" w:styleId="1047">
    <w:name w:val="样式8 Char"/>
    <w:link w:val="1048"/>
    <w:qFormat/>
    <w:locked/>
    <w:uiPriority w:val="0"/>
    <w:rPr>
      <w:rFonts w:ascii="黑体" w:hAnsi="Arial"/>
      <w:b/>
      <w:kern w:val="2"/>
      <w:sz w:val="44"/>
      <w:szCs w:val="28"/>
      <w:lang w:val="zh-CN"/>
    </w:rPr>
  </w:style>
  <w:style w:type="paragraph" w:customStyle="1" w:styleId="1048">
    <w:name w:val="样式8"/>
    <w:basedOn w:val="1"/>
    <w:link w:val="1047"/>
    <w:qFormat/>
    <w:uiPriority w:val="0"/>
    <w:pPr>
      <w:numPr>
        <w:ilvl w:val="3"/>
        <w:numId w:val="74"/>
      </w:numPr>
      <w:adjustRightInd w:val="0"/>
      <w:snapToGrid w:val="0"/>
      <w:ind w:firstLine="200" w:firstLineChars="200"/>
      <w:jc w:val="left"/>
      <w:outlineLvl w:val="3"/>
    </w:pPr>
    <w:rPr>
      <w:rFonts w:ascii="黑体" w:hAnsi="Arial"/>
      <w:b/>
      <w:sz w:val="44"/>
      <w:szCs w:val="28"/>
      <w:lang w:val="zh-CN"/>
    </w:rPr>
  </w:style>
  <w:style w:type="character" w:customStyle="1" w:styleId="1049">
    <w:name w:val="样式9 Char"/>
    <w:link w:val="1050"/>
    <w:qFormat/>
    <w:locked/>
    <w:uiPriority w:val="0"/>
    <w:rPr>
      <w:rFonts w:ascii="黑体" w:hAnsi="Arial" w:eastAsia="黑体"/>
      <w:b/>
      <w:sz w:val="44"/>
      <w:szCs w:val="28"/>
    </w:rPr>
  </w:style>
  <w:style w:type="paragraph" w:customStyle="1" w:styleId="1050">
    <w:name w:val="样式9"/>
    <w:basedOn w:val="1"/>
    <w:link w:val="1049"/>
    <w:qFormat/>
    <w:uiPriority w:val="0"/>
    <w:pPr>
      <w:tabs>
        <w:tab w:val="left" w:pos="1261"/>
      </w:tabs>
      <w:adjustRightInd w:val="0"/>
      <w:snapToGrid w:val="0"/>
      <w:ind w:left="1261" w:hanging="864" w:firstLineChars="200"/>
      <w:jc w:val="left"/>
      <w:outlineLvl w:val="3"/>
    </w:pPr>
    <w:rPr>
      <w:rFonts w:ascii="黑体" w:hAnsi="Arial" w:eastAsia="黑体"/>
      <w:b/>
      <w:kern w:val="0"/>
      <w:sz w:val="44"/>
      <w:szCs w:val="28"/>
      <w:lang w:val="zh-CN"/>
    </w:rPr>
  </w:style>
  <w:style w:type="character" w:customStyle="1" w:styleId="1051">
    <w:name w:val="样式 BEA 正文 Char + 宋体 五号 黑色 Char"/>
    <w:link w:val="1052"/>
    <w:qFormat/>
    <w:locked/>
    <w:uiPriority w:val="0"/>
    <w:rPr>
      <w:rFonts w:ascii="宋体" w:hAnsi="宋体"/>
      <w:color w:val="000000"/>
      <w:spacing w:val="8"/>
      <w:sz w:val="28"/>
      <w:szCs w:val="24"/>
    </w:rPr>
  </w:style>
  <w:style w:type="paragraph" w:customStyle="1" w:styleId="1052">
    <w:name w:val="样式 BEA 正文 Char + 宋体 五号 黑色"/>
    <w:basedOn w:val="916"/>
    <w:link w:val="1051"/>
    <w:qFormat/>
    <w:uiPriority w:val="0"/>
    <w:rPr>
      <w:rFonts w:ascii="宋体" w:hAnsi="宋体"/>
      <w:color w:val="000000"/>
    </w:rPr>
  </w:style>
  <w:style w:type="character" w:customStyle="1" w:styleId="1053">
    <w:name w:val="样式 BEA 正文 Char Char + 宋体 五号 黑色 Char"/>
    <w:link w:val="1054"/>
    <w:qFormat/>
    <w:locked/>
    <w:uiPriority w:val="0"/>
    <w:rPr>
      <w:rFonts w:ascii="宋体" w:hAnsi="宋体"/>
      <w:color w:val="000000"/>
      <w:spacing w:val="8"/>
      <w:sz w:val="28"/>
      <w:szCs w:val="24"/>
    </w:rPr>
  </w:style>
  <w:style w:type="paragraph" w:customStyle="1" w:styleId="1054">
    <w:name w:val="样式 BEA 正文 Char Char + 宋体 五号 黑色"/>
    <w:basedOn w:val="930"/>
    <w:link w:val="1053"/>
    <w:qFormat/>
    <w:uiPriority w:val="0"/>
    <w:rPr>
      <w:rFonts w:ascii="宋体" w:hAnsi="宋体"/>
      <w:color w:val="000000"/>
    </w:rPr>
  </w:style>
  <w:style w:type="paragraph" w:customStyle="1" w:styleId="1055">
    <w:name w:val="样式 宋体 五号 黑色 首行缩进:  0.74 厘米 行距: 单倍行距"/>
    <w:basedOn w:val="1"/>
    <w:qFormat/>
    <w:uiPriority w:val="99"/>
    <w:pPr>
      <w:ind w:firstLine="420" w:firstLineChars="200"/>
      <w:jc w:val="left"/>
    </w:pPr>
    <w:rPr>
      <w:rFonts w:ascii="宋体" w:hAnsi="宋体" w:cs="宋体"/>
      <w:color w:val="000000"/>
      <w:sz w:val="24"/>
    </w:rPr>
  </w:style>
  <w:style w:type="character" w:customStyle="1" w:styleId="1056">
    <w:name w:val="样式 标题 5h5标题 5(ALT+5)正文五级标题dashdsddRoman listH5dash1ds1... Char"/>
    <w:link w:val="1057"/>
    <w:qFormat/>
    <w:locked/>
    <w:uiPriority w:val="99"/>
    <w:rPr>
      <w:rFonts w:ascii="宋体" w:hAnsi="宋体"/>
      <w:b/>
      <w:sz w:val="44"/>
      <w:szCs w:val="28"/>
      <w:lang w:val="zh-CN"/>
    </w:rPr>
  </w:style>
  <w:style w:type="paragraph" w:customStyle="1" w:styleId="1057">
    <w:name w:val="样式 标题 5h5标题 5(ALT+5)正文五级标题dashdsddRoman listH5dash1ds1..."/>
    <w:basedOn w:val="7"/>
    <w:link w:val="1056"/>
    <w:qFormat/>
    <w:uiPriority w:val="99"/>
    <w:pPr>
      <w:adjustRightInd w:val="0"/>
      <w:jc w:val="left"/>
    </w:pPr>
    <w:rPr>
      <w:rFonts w:ascii="宋体" w:hAnsi="宋体"/>
      <w:bCs w:val="0"/>
      <w:sz w:val="44"/>
    </w:rPr>
  </w:style>
  <w:style w:type="paragraph" w:customStyle="1" w:styleId="1058">
    <w:name w:val="样式 样式 标题 5h5标题 5(ALT+5)正文五级标题dashdsddRoman listH5dash1ds1... + 非..."/>
    <w:basedOn w:val="1057"/>
    <w:qFormat/>
    <w:uiPriority w:val="99"/>
  </w:style>
  <w:style w:type="paragraph" w:customStyle="1" w:styleId="1059">
    <w:name w:val="样式 样式 标题 5h5标题 5(ALT+5)正文五级标题dashdsddRoman listH5dash1ds1... + 非...1"/>
    <w:basedOn w:val="1057"/>
    <w:qFormat/>
    <w:uiPriority w:val="99"/>
  </w:style>
  <w:style w:type="paragraph" w:customStyle="1" w:styleId="1060">
    <w:name w:val="样式 宋体 首行缩进:  0.85 厘米"/>
    <w:basedOn w:val="1"/>
    <w:qFormat/>
    <w:uiPriority w:val="99"/>
    <w:pPr>
      <w:ind w:firstLine="482" w:firstLineChars="200"/>
      <w:jc w:val="left"/>
    </w:pPr>
    <w:rPr>
      <w:rFonts w:ascii="宋体" w:hAnsi="Arial" w:cs="宋体"/>
      <w:sz w:val="24"/>
    </w:rPr>
  </w:style>
  <w:style w:type="paragraph" w:customStyle="1" w:styleId="1061">
    <w:name w:val="样式10"/>
    <w:basedOn w:val="1"/>
    <w:qFormat/>
    <w:uiPriority w:val="99"/>
    <w:pPr>
      <w:ind w:firstLine="420" w:firstLineChars="200"/>
      <w:jc w:val="left"/>
    </w:pPr>
    <w:rPr>
      <w:rFonts w:ascii="宋体" w:hAnsi="宋体" w:cs="宋体"/>
      <w:sz w:val="24"/>
      <w:szCs w:val="21"/>
    </w:rPr>
  </w:style>
  <w:style w:type="paragraph" w:customStyle="1" w:styleId="1062">
    <w:name w:val="xl177"/>
    <w:basedOn w:val="1"/>
    <w:qFormat/>
    <w:uiPriority w:val="99"/>
    <w:pPr>
      <w:pBdr>
        <w:top w:val="single" w:color="auto" w:sz="4" w:space="0"/>
        <w:left w:val="single" w:color="auto" w:sz="4" w:space="0"/>
        <w:bottom w:val="single" w:color="auto" w:sz="4" w:space="0"/>
        <w:right w:val="single" w:color="auto" w:sz="4" w:space="0"/>
      </w:pBdr>
      <w:shd w:val="clear" w:color="auto" w:fill="FFFF00"/>
      <w:spacing w:before="100" w:beforeAutospacing="1" w:after="100" w:afterAutospacing="1"/>
      <w:ind w:firstLine="200" w:firstLineChars="200"/>
      <w:jc w:val="center"/>
    </w:pPr>
    <w:rPr>
      <w:rFonts w:ascii="宋体" w:hAnsi="宋体" w:cs="宋体"/>
      <w:b/>
      <w:bCs/>
      <w:kern w:val="0"/>
      <w:sz w:val="20"/>
    </w:rPr>
  </w:style>
  <w:style w:type="paragraph" w:customStyle="1" w:styleId="1063">
    <w:name w:val="xl178"/>
    <w:basedOn w:val="1"/>
    <w:qFormat/>
    <w:uiPriority w:val="99"/>
    <w:pPr>
      <w:spacing w:before="100" w:beforeAutospacing="1" w:after="100" w:afterAutospacing="1"/>
      <w:ind w:firstLine="200" w:firstLineChars="200"/>
      <w:jc w:val="left"/>
    </w:pPr>
    <w:rPr>
      <w:rFonts w:ascii="宋体" w:hAnsi="宋体" w:cs="宋体"/>
      <w:kern w:val="0"/>
      <w:sz w:val="20"/>
    </w:rPr>
  </w:style>
  <w:style w:type="paragraph" w:customStyle="1" w:styleId="1064">
    <w:name w:val="xl17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5">
    <w:name w:val="xl18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6">
    <w:name w:val="xl18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7">
    <w:name w:val="xl18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8">
    <w:name w:val="xl18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9">
    <w:name w:val="xl184"/>
    <w:basedOn w:val="1"/>
    <w:qFormat/>
    <w:uiPriority w:val="99"/>
    <w:pPr>
      <w:pBdr>
        <w:top w:val="single" w:color="auto" w:sz="4" w:space="0"/>
        <w:left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0">
    <w:name w:val="xl18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71">
    <w:name w:val="xl18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2">
    <w:name w:val="xl18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3">
    <w:name w:val="xl18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74">
    <w:name w:val="xl18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5">
    <w:name w:val="xl19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6">
    <w:name w:val="xl19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7">
    <w:name w:val="xl19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8">
    <w:name w:val="xl19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9">
    <w:name w:val="xl19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0">
    <w:name w:val="xl19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1">
    <w:name w:val="xl19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2">
    <w:name w:val="xl19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3">
    <w:name w:val="xl19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4">
    <w:name w:val="xl19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5">
    <w:name w:val="xl20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6">
    <w:name w:val="xl20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7">
    <w:name w:val="xl20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8">
    <w:name w:val="xl20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9">
    <w:name w:val="xl20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0">
    <w:name w:val="xl20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1">
    <w:name w:val="xl20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2">
    <w:name w:val="xl20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3">
    <w:name w:val="xl208"/>
    <w:basedOn w:val="1"/>
    <w:qFormat/>
    <w:uiPriority w:val="99"/>
    <w:pPr>
      <w:pBdr>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4">
    <w:name w:val="xl20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5">
    <w:name w:val="xl21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6">
    <w:name w:val="xl21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7">
    <w:name w:val="xl21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8">
    <w:name w:val="xl21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9">
    <w:name w:val="xl21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0">
    <w:name w:val="xl21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01">
    <w:name w:val="xl21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02">
    <w:name w:val="xl21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3">
    <w:name w:val="xl21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4">
    <w:name w:val="xl21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5">
    <w:name w:val="xl22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6">
    <w:name w:val="xl22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07">
    <w:name w:val="xl22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8">
    <w:name w:val="xl22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09">
    <w:name w:val="xl22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0">
    <w:name w:val="xl22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1">
    <w:name w:val="xl22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2">
    <w:name w:val="xl22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3">
    <w:name w:val="xl22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4">
    <w:name w:val="xl22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5">
    <w:name w:val="xl23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6">
    <w:name w:val="xl23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7">
    <w:name w:val="xl23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8">
    <w:name w:val="xl23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9">
    <w:name w:val="xl23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0">
    <w:name w:val="xl23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1">
    <w:name w:val="xl23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2">
    <w:name w:val="xl23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3">
    <w:name w:val="xl23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4">
    <w:name w:val="xl23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5">
    <w:name w:val="xl240"/>
    <w:basedOn w:val="1"/>
    <w:qFormat/>
    <w:uiPriority w:val="99"/>
    <w:pPr>
      <w:spacing w:before="100" w:beforeAutospacing="1" w:after="100" w:afterAutospacing="1"/>
      <w:ind w:firstLine="200" w:firstLineChars="200"/>
      <w:jc w:val="center"/>
    </w:pPr>
    <w:rPr>
      <w:rFonts w:ascii="宋体" w:hAnsi="宋体" w:cs="宋体"/>
      <w:kern w:val="0"/>
      <w:sz w:val="20"/>
    </w:rPr>
  </w:style>
  <w:style w:type="paragraph" w:customStyle="1" w:styleId="1126">
    <w:name w:val="xl241"/>
    <w:basedOn w:val="1"/>
    <w:qFormat/>
    <w:uiPriority w:val="99"/>
    <w:pPr>
      <w:spacing w:before="100" w:beforeAutospacing="1" w:after="100" w:afterAutospacing="1"/>
      <w:ind w:firstLine="200" w:firstLineChars="200"/>
      <w:jc w:val="left"/>
    </w:pPr>
    <w:rPr>
      <w:rFonts w:ascii="宋体" w:hAnsi="宋体" w:cs="宋体"/>
      <w:kern w:val="0"/>
      <w:sz w:val="20"/>
    </w:rPr>
  </w:style>
  <w:style w:type="paragraph" w:customStyle="1" w:styleId="1127">
    <w:name w:val="xl242"/>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28">
    <w:name w:val="xl243"/>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29">
    <w:name w:val="xl244"/>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30">
    <w:name w:val="xl245"/>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31">
    <w:name w:val="xl246"/>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32">
    <w:name w:val="xl24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33">
    <w:name w:val="xl24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4">
    <w:name w:val="xl24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5">
    <w:name w:val="xl250"/>
    <w:basedOn w:val="1"/>
    <w:qFormat/>
    <w:uiPriority w:val="99"/>
    <w:pPr>
      <w:pBdr>
        <w:top w:val="single" w:color="auto" w:sz="4" w:space="0"/>
        <w:left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6">
    <w:name w:val="xl251"/>
    <w:basedOn w:val="1"/>
    <w:qFormat/>
    <w:uiPriority w:val="99"/>
    <w:pPr>
      <w:pBdr>
        <w:left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7">
    <w:name w:val="xl252"/>
    <w:basedOn w:val="1"/>
    <w:qFormat/>
    <w:uiPriority w:val="99"/>
    <w:pPr>
      <w:pBdr>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8">
    <w:name w:val="xl25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39">
    <w:name w:val="xl25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40">
    <w:name w:val="xl25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1">
    <w:name w:val="xl25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2">
    <w:name w:val="xl25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3">
    <w:name w:val="xl25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44">
    <w:name w:val="xl25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45">
    <w:name w:val="xl26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6">
    <w:name w:val="xl26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7">
    <w:name w:val="xl26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8">
    <w:name w:val="xl26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49">
    <w:name w:val="xl26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0">
    <w:name w:val="xl26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1">
    <w:name w:val="xl26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2">
    <w:name w:val="xl26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3">
    <w:name w:val="xl26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4">
    <w:name w:val="xl26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55">
    <w:name w:val="xl27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56">
    <w:name w:val="xl27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7">
    <w:name w:val="xl27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58">
    <w:name w:val="xl27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59">
    <w:name w:val="xl274"/>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kern w:val="0"/>
      <w:sz w:val="20"/>
    </w:rPr>
  </w:style>
  <w:style w:type="paragraph" w:customStyle="1" w:styleId="1160">
    <w:name w:val="xl27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1">
    <w:name w:val="xl27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2">
    <w:name w:val="xl27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3">
    <w:name w:val="xl27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4">
    <w:name w:val="xl279"/>
    <w:basedOn w:val="1"/>
    <w:qFormat/>
    <w:uiPriority w:val="99"/>
    <w:pPr>
      <w:pBdr>
        <w:top w:val="single" w:color="auto" w:sz="4" w:space="0"/>
        <w:left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5">
    <w:name w:val="xl280"/>
    <w:basedOn w:val="1"/>
    <w:qFormat/>
    <w:uiPriority w:val="99"/>
    <w:pPr>
      <w:pBdr>
        <w:left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6">
    <w:name w:val="xl28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7">
    <w:name w:val="xl282"/>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kern w:val="0"/>
      <w:sz w:val="20"/>
    </w:rPr>
  </w:style>
  <w:style w:type="paragraph" w:customStyle="1" w:styleId="1168">
    <w:name w:val="xl28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9">
    <w:name w:val="xl28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0">
    <w:name w:val="xl28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1">
    <w:name w:val="xl28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2">
    <w:name w:val="xl28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3">
    <w:name w:val="xl28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4">
    <w:name w:val="xl28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5">
    <w:name w:val="xl29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76">
    <w:name w:val="xl29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7">
    <w:name w:val="xl29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8">
    <w:name w:val="xl29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9">
    <w:name w:val="xl29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0">
    <w:name w:val="xl29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1">
    <w:name w:val="xl29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2">
    <w:name w:val="xl29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3">
    <w:name w:val="xl29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4">
    <w:name w:val="xl29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5">
    <w:name w:val="xl30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6">
    <w:name w:val="xl30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7">
    <w:name w:val="xl30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8">
    <w:name w:val="xl30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9">
    <w:name w:val="xl30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0">
    <w:name w:val="xl30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1">
    <w:name w:val="xl30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2">
    <w:name w:val="xl30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3">
    <w:name w:val="xl30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4">
    <w:name w:val="xl30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5">
    <w:name w:val="xl31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6">
    <w:name w:val="xl311"/>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kern w:val="0"/>
      <w:sz w:val="20"/>
    </w:rPr>
  </w:style>
  <w:style w:type="paragraph" w:customStyle="1" w:styleId="1197">
    <w:name w:val="xl312"/>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98">
    <w:name w:val="xl31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9">
    <w:name w:val="desc"/>
    <w:basedOn w:val="1"/>
    <w:qFormat/>
    <w:uiPriority w:val="99"/>
    <w:pPr>
      <w:spacing w:before="100" w:beforeAutospacing="1" w:after="100" w:afterAutospacing="1"/>
      <w:ind w:firstLine="200" w:firstLineChars="200"/>
      <w:jc w:val="left"/>
    </w:pPr>
    <w:rPr>
      <w:rFonts w:ascii="宋体" w:hAnsi="宋体"/>
      <w:kern w:val="0"/>
      <w:sz w:val="24"/>
      <w:szCs w:val="24"/>
    </w:rPr>
  </w:style>
  <w:style w:type="paragraph" w:customStyle="1" w:styleId="1200">
    <w:name w:val="样式 Georgia 10 磅 左 段前: 5 磅"/>
    <w:basedOn w:val="1"/>
    <w:qFormat/>
    <w:uiPriority w:val="99"/>
    <w:pPr>
      <w:spacing w:before="100"/>
      <w:ind w:firstLine="200" w:firstLineChars="200"/>
      <w:jc w:val="left"/>
    </w:pPr>
    <w:rPr>
      <w:rFonts w:ascii="Georgia" w:hAnsi="Georgia" w:cs="宋体"/>
      <w:kern w:val="0"/>
      <w:sz w:val="20"/>
    </w:rPr>
  </w:style>
  <w:style w:type="paragraph" w:customStyle="1" w:styleId="1201">
    <w:name w:val="项"/>
    <w:basedOn w:val="1"/>
    <w:qFormat/>
    <w:uiPriority w:val="99"/>
    <w:pPr>
      <w:numPr>
        <w:ilvl w:val="0"/>
        <w:numId w:val="75"/>
      </w:numPr>
      <w:ind w:firstLine="200" w:firstLineChars="200"/>
      <w:jc w:val="left"/>
    </w:pPr>
    <w:rPr>
      <w:sz w:val="24"/>
    </w:rPr>
  </w:style>
  <w:style w:type="character" w:customStyle="1" w:styleId="1202">
    <w:name w:val="H4_OK Char"/>
    <w:link w:val="1203"/>
    <w:qFormat/>
    <w:locked/>
    <w:uiPriority w:val="0"/>
    <w:rPr>
      <w:rFonts w:ascii="Arial" w:hAnsi="Arial"/>
      <w:b/>
      <w:bCs/>
      <w:sz w:val="30"/>
      <w:szCs w:val="30"/>
      <w:lang w:val="zh-CN"/>
    </w:rPr>
  </w:style>
  <w:style w:type="paragraph" w:customStyle="1" w:styleId="1203">
    <w:name w:val="H4_OK"/>
    <w:basedOn w:val="6"/>
    <w:link w:val="1202"/>
    <w:qFormat/>
    <w:uiPriority w:val="0"/>
    <w:pPr>
      <w:tabs>
        <w:tab w:val="left" w:pos="1290"/>
      </w:tabs>
      <w:ind w:left="1290"/>
    </w:pPr>
    <w:rPr>
      <w:rFonts w:ascii="Arial" w:hAnsi="Arial"/>
      <w:sz w:val="30"/>
      <w:szCs w:val="30"/>
    </w:rPr>
  </w:style>
  <w:style w:type="paragraph" w:customStyle="1" w:styleId="1204">
    <w:name w:val="Char Char Char Char Char Char Char1"/>
    <w:basedOn w:val="1"/>
    <w:qFormat/>
    <w:uiPriority w:val="99"/>
    <w:rPr>
      <w:rFonts w:ascii="Tahoma" w:hAnsi="Tahoma"/>
      <w:sz w:val="24"/>
      <w:szCs w:val="24"/>
    </w:rPr>
  </w:style>
  <w:style w:type="paragraph" w:customStyle="1" w:styleId="1205">
    <w:name w:val="Char31"/>
    <w:basedOn w:val="22"/>
    <w:qFormat/>
    <w:uiPriority w:val="99"/>
    <w:pPr>
      <w:shd w:val="clear" w:color="auto" w:fill="000080"/>
      <w:ind w:firstLine="454" w:firstLineChars="200"/>
      <w:jc w:val="left"/>
    </w:pPr>
    <w:rPr>
      <w:rFonts w:ascii="Tahoma" w:hAnsi="Tahoma" w:cs="Tahoma"/>
      <w:sz w:val="21"/>
      <w:szCs w:val="20"/>
    </w:rPr>
  </w:style>
  <w:style w:type="paragraph" w:customStyle="1" w:styleId="1206">
    <w:name w:val="正文51"/>
    <w:basedOn w:val="1"/>
    <w:qFormat/>
    <w:uiPriority w:val="99"/>
    <w:pPr>
      <w:tabs>
        <w:tab w:val="left" w:pos="360"/>
        <w:tab w:val="left" w:pos="620"/>
      </w:tabs>
      <w:spacing w:before="60" w:after="60"/>
      <w:ind w:left="-510" w:firstLine="200" w:firstLineChars="200"/>
      <w:jc w:val="left"/>
    </w:pPr>
    <w:rPr>
      <w:sz w:val="24"/>
    </w:rPr>
  </w:style>
  <w:style w:type="paragraph" w:customStyle="1" w:styleId="1207">
    <w:name w:val="Char Char Char Char2"/>
    <w:basedOn w:val="1"/>
    <w:qFormat/>
    <w:uiPriority w:val="99"/>
    <w:pPr>
      <w:ind w:firstLine="200" w:firstLineChars="200"/>
      <w:jc w:val="left"/>
    </w:pPr>
    <w:rPr>
      <w:rFonts w:ascii="Tahoma" w:hAnsi="Tahoma"/>
      <w:sz w:val="24"/>
      <w:szCs w:val="24"/>
    </w:rPr>
  </w:style>
  <w:style w:type="paragraph" w:customStyle="1" w:styleId="1208">
    <w:name w:val="Char11"/>
    <w:basedOn w:val="1"/>
    <w:qFormat/>
    <w:uiPriority w:val="99"/>
    <w:pPr>
      <w:ind w:firstLine="200" w:firstLineChars="200"/>
      <w:jc w:val="left"/>
    </w:pPr>
    <w:rPr>
      <w:sz w:val="24"/>
      <w:szCs w:val="24"/>
    </w:rPr>
  </w:style>
  <w:style w:type="character" w:customStyle="1" w:styleId="1209">
    <w:name w:val="样式 标题 4 + Char"/>
    <w:link w:val="1210"/>
    <w:qFormat/>
    <w:locked/>
    <w:uiPriority w:val="0"/>
    <w:rPr>
      <w:rFonts w:ascii="Arial" w:hAnsi="Arial"/>
      <w:b/>
      <w:bCs/>
      <w:sz w:val="24"/>
      <w:szCs w:val="24"/>
      <w:lang w:val="zh-CN"/>
    </w:rPr>
  </w:style>
  <w:style w:type="paragraph" w:customStyle="1" w:styleId="1210">
    <w:name w:val="样式 标题 4 +"/>
    <w:basedOn w:val="6"/>
    <w:link w:val="1209"/>
    <w:qFormat/>
    <w:uiPriority w:val="0"/>
    <w:pPr>
      <w:spacing w:line="374" w:lineRule="auto"/>
    </w:pPr>
    <w:rPr>
      <w:rFonts w:ascii="Arial" w:hAnsi="Arial"/>
    </w:rPr>
  </w:style>
  <w:style w:type="paragraph" w:customStyle="1" w:styleId="1211">
    <w:name w:val="Char12"/>
    <w:basedOn w:val="1"/>
    <w:qFormat/>
    <w:uiPriority w:val="99"/>
    <w:pPr>
      <w:ind w:firstLine="480" w:firstLineChars="200"/>
      <w:jc w:val="left"/>
    </w:pPr>
    <w:rPr>
      <w:rFonts w:ascii="Tahoma" w:hAnsi="Tahoma"/>
      <w:sz w:val="24"/>
    </w:rPr>
  </w:style>
  <w:style w:type="paragraph" w:customStyle="1" w:styleId="1212">
    <w:name w:val="样式 样式 样式 首行缩进:  2 字符2 + 首行缩进:  2 字符 + 首行缩进:  2 字符 段前: 0.25 行 段..."/>
    <w:basedOn w:val="1"/>
    <w:qFormat/>
    <w:uiPriority w:val="99"/>
    <w:pPr>
      <w:spacing w:beforeLines="50"/>
      <w:ind w:firstLine="200" w:firstLineChars="200"/>
      <w:jc w:val="left"/>
    </w:pPr>
    <w:rPr>
      <w:rFonts w:cs="宋体"/>
      <w:sz w:val="24"/>
    </w:rPr>
  </w:style>
  <w:style w:type="character" w:customStyle="1" w:styleId="1213">
    <w:name w:val="样式 段前: 0.5 行 段后: 0.5 行 Char"/>
    <w:link w:val="1214"/>
    <w:qFormat/>
    <w:locked/>
    <w:uiPriority w:val="0"/>
    <w:rPr>
      <w:rFonts w:ascii="宋体" w:hAnsi="宋体"/>
      <w:sz w:val="24"/>
    </w:rPr>
  </w:style>
  <w:style w:type="paragraph" w:customStyle="1" w:styleId="1214">
    <w:name w:val="样式 段前: 0.5 行 段后: 0.5 行"/>
    <w:basedOn w:val="1"/>
    <w:link w:val="1213"/>
    <w:qFormat/>
    <w:uiPriority w:val="0"/>
    <w:pPr>
      <w:spacing w:before="156" w:after="156"/>
      <w:ind w:firstLine="200" w:firstLineChars="200"/>
      <w:jc w:val="left"/>
    </w:pPr>
    <w:rPr>
      <w:rFonts w:ascii="宋体" w:hAnsi="宋体"/>
      <w:kern w:val="0"/>
      <w:sz w:val="24"/>
      <w:lang w:val="zh-CN"/>
    </w:rPr>
  </w:style>
  <w:style w:type="paragraph" w:customStyle="1" w:styleId="1215">
    <w:name w:val="样式 样式 样式 首行缩进:  2 字符2 + 首行缩进:  2 字符 + 首行缩进:  2 字符 段前: 0.25 行 段...1"/>
    <w:basedOn w:val="1"/>
    <w:qFormat/>
    <w:uiPriority w:val="99"/>
    <w:pPr>
      <w:spacing w:beforeLines="50"/>
      <w:ind w:firstLine="200" w:firstLineChars="200"/>
      <w:jc w:val="left"/>
    </w:pPr>
    <w:rPr>
      <w:rFonts w:cs="宋体"/>
      <w:sz w:val="24"/>
    </w:rPr>
  </w:style>
  <w:style w:type="paragraph" w:customStyle="1" w:styleId="1216">
    <w:name w:val="技术规范书条款1-9"/>
    <w:basedOn w:val="1"/>
    <w:qFormat/>
    <w:uiPriority w:val="99"/>
    <w:pPr>
      <w:tabs>
        <w:tab w:val="left" w:pos="420"/>
        <w:tab w:val="left" w:pos="840"/>
      </w:tabs>
      <w:adjustRightInd w:val="0"/>
      <w:ind w:left="420" w:hanging="420" w:firstLineChars="200"/>
      <w:jc w:val="left"/>
    </w:pPr>
    <w:rPr>
      <w:kern w:val="0"/>
      <w:sz w:val="24"/>
    </w:rPr>
  </w:style>
  <w:style w:type="paragraph" w:customStyle="1" w:styleId="1217">
    <w:name w:val="Char1 Char Char1"/>
    <w:basedOn w:val="1"/>
    <w:qFormat/>
    <w:uiPriority w:val="99"/>
    <w:pPr>
      <w:tabs>
        <w:tab w:val="left" w:pos="420"/>
      </w:tabs>
      <w:ind w:left="420" w:hanging="420" w:firstLineChars="200"/>
      <w:jc w:val="left"/>
    </w:pPr>
  </w:style>
  <w:style w:type="paragraph" w:customStyle="1" w:styleId="1218">
    <w:name w:val="Char2 Char Char Char1"/>
    <w:basedOn w:val="1"/>
    <w:qFormat/>
    <w:uiPriority w:val="99"/>
    <w:pPr>
      <w:keepNext/>
      <w:keepLines/>
      <w:pageBreakBefore/>
      <w:tabs>
        <w:tab w:val="left" w:pos="360"/>
      </w:tabs>
      <w:adjustRightInd w:val="0"/>
      <w:ind w:left="-510" w:firstLine="200" w:firstLineChars="200"/>
      <w:jc w:val="left"/>
    </w:pPr>
    <w:rPr>
      <w:kern w:val="0"/>
      <w:sz w:val="22"/>
      <w:szCs w:val="24"/>
    </w:rPr>
  </w:style>
  <w:style w:type="paragraph" w:customStyle="1" w:styleId="1219">
    <w:name w:val="Char Char Char Char Char Char Char2"/>
    <w:basedOn w:val="1"/>
    <w:qFormat/>
    <w:uiPriority w:val="99"/>
    <w:pPr>
      <w:ind w:firstLine="200" w:firstLineChars="200"/>
      <w:jc w:val="left"/>
    </w:pPr>
    <w:rPr>
      <w:rFonts w:ascii="Tahoma" w:hAnsi="Tahoma"/>
      <w:sz w:val="24"/>
    </w:rPr>
  </w:style>
  <w:style w:type="paragraph" w:customStyle="1" w:styleId="1220">
    <w:name w:val="样式 标题 1Heading 0FLevel 1Level 11h1II+IHeading1H1-Headin..."/>
    <w:basedOn w:val="3"/>
    <w:qFormat/>
    <w:uiPriority w:val="99"/>
    <w:pPr>
      <w:keepNext w:val="0"/>
      <w:keepLines w:val="0"/>
      <w:pageBreakBefore/>
      <w:tabs>
        <w:tab w:val="left" w:pos="425"/>
        <w:tab w:val="left" w:pos="852"/>
        <w:tab w:val="left" w:pos="1843"/>
      </w:tabs>
      <w:adjustRightInd w:val="0"/>
      <w:spacing w:after="100" w:afterAutospacing="1"/>
      <w:ind w:left="709" w:firstLine="200" w:firstLineChars="200"/>
      <w:jc w:val="left"/>
    </w:pPr>
    <w:rPr>
      <w:rFonts w:ascii="Arial" w:hAnsi="Arial"/>
      <w:bCs w:val="0"/>
      <w:color w:val="000000"/>
      <w:kern w:val="28"/>
      <w:szCs w:val="20"/>
    </w:rPr>
  </w:style>
  <w:style w:type="paragraph" w:customStyle="1" w:styleId="1221">
    <w:name w:val="样式 首行缩进:  0.76 厘米 段前: 6 磅 段后: 6 磅"/>
    <w:basedOn w:val="1"/>
    <w:qFormat/>
    <w:uiPriority w:val="99"/>
    <w:pPr>
      <w:spacing w:before="120" w:after="120"/>
      <w:ind w:firstLine="431" w:firstLineChars="200"/>
      <w:jc w:val="left"/>
    </w:pPr>
    <w:rPr>
      <w:rFonts w:ascii="宋体" w:hAnsi="宋体"/>
      <w:kern w:val="0"/>
      <w:sz w:val="24"/>
    </w:rPr>
  </w:style>
  <w:style w:type="character" w:customStyle="1" w:styleId="1222">
    <w:name w:val="可研段落 Char"/>
    <w:link w:val="1223"/>
    <w:qFormat/>
    <w:locked/>
    <w:uiPriority w:val="0"/>
    <w:rPr>
      <w:rFonts w:ascii="宋体" w:hAnsi="宋体"/>
      <w:sz w:val="24"/>
    </w:rPr>
  </w:style>
  <w:style w:type="paragraph" w:customStyle="1" w:styleId="1223">
    <w:name w:val="可研段落"/>
    <w:basedOn w:val="1"/>
    <w:link w:val="1222"/>
    <w:qFormat/>
    <w:uiPriority w:val="0"/>
    <w:pPr>
      <w:adjustRightInd w:val="0"/>
      <w:spacing w:line="480" w:lineRule="atLeast"/>
      <w:ind w:firstLine="480" w:firstLineChars="200"/>
      <w:jc w:val="left"/>
    </w:pPr>
    <w:rPr>
      <w:rFonts w:ascii="宋体" w:hAnsi="宋体"/>
      <w:kern w:val="0"/>
      <w:sz w:val="24"/>
      <w:lang w:val="zh-CN"/>
    </w:rPr>
  </w:style>
  <w:style w:type="paragraph" w:customStyle="1" w:styleId="1224">
    <w:name w:val="Char Char Char Char1 Char Char Char Char Char Char Char Char Char"/>
    <w:basedOn w:val="1"/>
    <w:qFormat/>
    <w:uiPriority w:val="99"/>
    <w:pPr>
      <w:ind w:firstLine="200" w:firstLineChars="200"/>
      <w:jc w:val="left"/>
    </w:pPr>
    <w:rPr>
      <w:rFonts w:ascii="Tahoma" w:hAnsi="Tahoma"/>
      <w:sz w:val="24"/>
    </w:rPr>
  </w:style>
  <w:style w:type="paragraph" w:customStyle="1" w:styleId="1225">
    <w:name w:val="Char Char Char Char3"/>
    <w:basedOn w:val="1"/>
    <w:qFormat/>
    <w:uiPriority w:val="99"/>
    <w:pPr>
      <w:ind w:firstLine="480" w:firstLineChars="200"/>
      <w:jc w:val="left"/>
    </w:pPr>
    <w:rPr>
      <w:rFonts w:ascii="Tahoma" w:hAnsi="Tahoma"/>
      <w:sz w:val="24"/>
    </w:rPr>
  </w:style>
  <w:style w:type="paragraph" w:customStyle="1" w:styleId="1226">
    <w:name w:val="编号 1"/>
    <w:basedOn w:val="27"/>
    <w:next w:val="1"/>
    <w:qFormat/>
    <w:uiPriority w:val="99"/>
    <w:pPr>
      <w:tabs>
        <w:tab w:val="left" w:pos="420"/>
        <w:tab w:val="left" w:pos="960"/>
        <w:tab w:val="left" w:pos="2098"/>
      </w:tabs>
      <w:topLinePunct/>
      <w:spacing w:before="100" w:beforeAutospacing="1" w:after="100" w:afterAutospacing="1" w:line="0" w:lineRule="atLeast"/>
      <w:ind w:left="420" w:hanging="420"/>
      <w:jc w:val="left"/>
    </w:pPr>
    <w:rPr>
      <w:rFonts w:ascii="宋体" w:hAnsi="宋体" w:eastAsia="仿宋_GB2312"/>
      <w:szCs w:val="20"/>
    </w:rPr>
  </w:style>
  <w:style w:type="paragraph" w:customStyle="1" w:styleId="1227">
    <w:name w:val="可研列表1"/>
    <w:basedOn w:val="50"/>
    <w:qFormat/>
    <w:uiPriority w:val="99"/>
    <w:pPr>
      <w:widowControl w:val="0"/>
      <w:numPr>
        <w:ilvl w:val="0"/>
        <w:numId w:val="0"/>
      </w:numPr>
      <w:ind w:left="200" w:hanging="200" w:hangingChars="200"/>
      <w:contextualSpacing w:val="0"/>
      <w:jc w:val="left"/>
    </w:pPr>
    <w:rPr>
      <w:rFonts w:ascii="宋体" w:hAnsi="宋体"/>
    </w:rPr>
  </w:style>
  <w:style w:type="paragraph" w:customStyle="1" w:styleId="1228">
    <w:name w:val="CRM规范列表项"/>
    <w:basedOn w:val="1"/>
    <w:qFormat/>
    <w:uiPriority w:val="99"/>
    <w:pPr>
      <w:ind w:firstLine="200" w:firstLineChars="200"/>
      <w:jc w:val="left"/>
    </w:pPr>
    <w:rPr>
      <w:sz w:val="24"/>
    </w:rPr>
  </w:style>
  <w:style w:type="paragraph" w:customStyle="1" w:styleId="1229">
    <w:name w:val="样式 首行缩进:  2.57 字符"/>
    <w:basedOn w:val="1"/>
    <w:qFormat/>
    <w:uiPriority w:val="99"/>
    <w:pPr>
      <w:ind w:firstLine="200" w:firstLineChars="200"/>
      <w:jc w:val="left"/>
    </w:pPr>
  </w:style>
  <w:style w:type="paragraph" w:customStyle="1" w:styleId="1230">
    <w:name w:val="Char Char1 Char Char1 Char Char11"/>
    <w:basedOn w:val="1"/>
    <w:qFormat/>
    <w:uiPriority w:val="99"/>
    <w:pPr>
      <w:ind w:firstLine="200" w:firstLineChars="200"/>
      <w:jc w:val="left"/>
    </w:pPr>
    <w:rPr>
      <w:rFonts w:ascii="Tahoma" w:hAnsi="Tahoma"/>
      <w:sz w:val="24"/>
    </w:rPr>
  </w:style>
  <w:style w:type="paragraph" w:customStyle="1" w:styleId="1231">
    <w:name w:val="可研表格字体"/>
    <w:basedOn w:val="1"/>
    <w:qFormat/>
    <w:uiPriority w:val="99"/>
    <w:pPr>
      <w:adjustRightInd w:val="0"/>
      <w:spacing w:line="240" w:lineRule="atLeast"/>
      <w:ind w:firstLine="200" w:firstLineChars="200"/>
      <w:jc w:val="left"/>
    </w:pPr>
    <w:rPr>
      <w:rFonts w:ascii="宋体"/>
    </w:rPr>
  </w:style>
  <w:style w:type="paragraph" w:customStyle="1" w:styleId="1232">
    <w:name w:val="CRM规范段落"/>
    <w:basedOn w:val="1"/>
    <w:qFormat/>
    <w:uiPriority w:val="99"/>
    <w:pPr>
      <w:ind w:firstLine="480" w:firstLineChars="200"/>
      <w:jc w:val="left"/>
    </w:pPr>
    <w:rPr>
      <w:sz w:val="24"/>
    </w:rPr>
  </w:style>
  <w:style w:type="paragraph" w:customStyle="1" w:styleId="1233">
    <w:name w:val="可研表格表头字体"/>
    <w:basedOn w:val="1231"/>
    <w:qFormat/>
    <w:uiPriority w:val="99"/>
    <w:pPr>
      <w:jc w:val="center"/>
    </w:pPr>
    <w:rPr>
      <w:b/>
    </w:rPr>
  </w:style>
  <w:style w:type="paragraph" w:customStyle="1" w:styleId="1234">
    <w:name w:val="Char Char8 Char Char Char Char Char Char"/>
    <w:basedOn w:val="1"/>
    <w:qFormat/>
    <w:uiPriority w:val="0"/>
    <w:rPr>
      <w:rFonts w:ascii="宋体" w:hAnsi="宋体"/>
      <w:sz w:val="22"/>
    </w:rPr>
  </w:style>
  <w:style w:type="paragraph" w:customStyle="1" w:styleId="1235">
    <w:name w:val="样式 标题 3h3l33h31l3131h32l3232h33l3333h34l3434h35..."/>
    <w:basedOn w:val="5"/>
    <w:qFormat/>
    <w:uiPriority w:val="99"/>
    <w:pPr>
      <w:keepNext w:val="0"/>
      <w:keepLines w:val="0"/>
      <w:tabs>
        <w:tab w:val="left" w:pos="1260"/>
        <w:tab w:val="left" w:pos="1968"/>
      </w:tabs>
      <w:adjustRightInd w:val="0"/>
      <w:spacing w:before="120" w:after="100" w:afterAutospacing="1"/>
      <w:ind w:left="1260"/>
      <w:jc w:val="left"/>
    </w:pPr>
    <w:rPr>
      <w:rFonts w:ascii="宋体" w:hAnsi="宋体"/>
      <w:b w:val="0"/>
      <w:bCs w:val="0"/>
      <w:color w:val="000000"/>
      <w:szCs w:val="20"/>
    </w:rPr>
  </w:style>
  <w:style w:type="character" w:customStyle="1" w:styleId="1236">
    <w:name w:val="可研列表2 Char"/>
    <w:link w:val="1237"/>
    <w:qFormat/>
    <w:locked/>
    <w:uiPriority w:val="0"/>
    <w:rPr>
      <w:sz w:val="24"/>
    </w:rPr>
  </w:style>
  <w:style w:type="paragraph" w:customStyle="1" w:styleId="1237">
    <w:name w:val="可研列表2"/>
    <w:basedOn w:val="50"/>
    <w:link w:val="1236"/>
    <w:qFormat/>
    <w:uiPriority w:val="0"/>
    <w:pPr>
      <w:widowControl w:val="0"/>
      <w:numPr>
        <w:ilvl w:val="0"/>
        <w:numId w:val="0"/>
      </w:numPr>
      <w:ind w:left="200" w:hanging="200" w:hangingChars="200"/>
      <w:contextualSpacing w:val="0"/>
      <w:jc w:val="left"/>
    </w:pPr>
    <w:rPr>
      <w:kern w:val="0"/>
      <w:szCs w:val="20"/>
      <w:lang w:val="zh-CN"/>
    </w:rPr>
  </w:style>
  <w:style w:type="paragraph" w:customStyle="1" w:styleId="1238">
    <w:name w:val="样式 标题 2 + 左侧:  0 厘米 首行缩进:  0 厘米"/>
    <w:basedOn w:val="1"/>
    <w:qFormat/>
    <w:uiPriority w:val="99"/>
    <w:pPr>
      <w:tabs>
        <w:tab w:val="left" w:pos="360"/>
        <w:tab w:val="left" w:pos="992"/>
      </w:tabs>
      <w:ind w:left="360" w:hanging="360" w:firstLineChars="200"/>
      <w:jc w:val="left"/>
    </w:pPr>
    <w:rPr>
      <w:rFonts w:ascii="宋体" w:hAnsi="宋体"/>
      <w:kern w:val="0"/>
      <w:sz w:val="24"/>
    </w:rPr>
  </w:style>
  <w:style w:type="paragraph" w:customStyle="1" w:styleId="1239">
    <w:name w:val="可研图表说明"/>
    <w:basedOn w:val="1"/>
    <w:next w:val="1223"/>
    <w:qFormat/>
    <w:uiPriority w:val="99"/>
    <w:pPr>
      <w:spacing w:beforeLines="50"/>
      <w:ind w:firstLine="200" w:firstLineChars="200"/>
      <w:jc w:val="center"/>
    </w:pPr>
    <w:rPr>
      <w:rFonts w:ascii="宋体" w:hAnsi="宋体"/>
      <w:kern w:val="0"/>
      <w:sz w:val="24"/>
      <w:lang w:val="en-GB"/>
    </w:rPr>
  </w:style>
  <w:style w:type="paragraph" w:customStyle="1" w:styleId="1240">
    <w:name w:val="Char Char2 Char Char Char Char Char Char Char Char Char Char Char Char Char Char Char Char Char Char Char Char"/>
    <w:basedOn w:val="1"/>
    <w:qFormat/>
    <w:uiPriority w:val="99"/>
    <w:pPr>
      <w:ind w:firstLine="200" w:firstLineChars="200"/>
      <w:jc w:val="left"/>
    </w:pPr>
    <w:rPr>
      <w:rFonts w:ascii="Tahoma" w:hAnsi="Tahoma"/>
      <w:sz w:val="24"/>
    </w:rPr>
  </w:style>
  <w:style w:type="paragraph" w:customStyle="1" w:styleId="1241">
    <w:name w:val="可研图表前段落"/>
    <w:basedOn w:val="1223"/>
    <w:qFormat/>
    <w:uiPriority w:val="99"/>
    <w:pPr>
      <w:spacing w:beforeLines="50" w:line="360" w:lineRule="auto"/>
    </w:pPr>
  </w:style>
  <w:style w:type="paragraph" w:customStyle="1" w:styleId="1242">
    <w:name w:val="Style Normal (Web) + Book Antiqua Centered"/>
    <w:basedOn w:val="1"/>
    <w:qFormat/>
    <w:uiPriority w:val="99"/>
    <w:pPr>
      <w:tabs>
        <w:tab w:val="left" w:pos="720"/>
      </w:tabs>
      <w:ind w:left="720" w:hanging="360" w:firstLineChars="200"/>
      <w:jc w:val="left"/>
    </w:pPr>
    <w:rPr>
      <w:rFonts w:ascii="Book Antiqua" w:hAnsi="Book Antiqua" w:eastAsia="华文楷体"/>
      <w:kern w:val="0"/>
      <w:sz w:val="22"/>
      <w:lang w:eastAsia="ko-KR"/>
    </w:rPr>
  </w:style>
  <w:style w:type="paragraph" w:customStyle="1" w:styleId="1243">
    <w:name w:val="Table - text"/>
    <w:basedOn w:val="1"/>
    <w:qFormat/>
    <w:uiPriority w:val="99"/>
    <w:pPr>
      <w:spacing w:before="40" w:after="60"/>
      <w:ind w:firstLine="200" w:firstLineChars="200"/>
      <w:jc w:val="left"/>
    </w:pPr>
    <w:rPr>
      <w:rFonts w:ascii="Verdana" w:hAnsi="Verdana" w:eastAsia="Arial Unicode MS"/>
      <w:kern w:val="0"/>
      <w:sz w:val="20"/>
      <w:lang w:val="sv-SE" w:eastAsia="en-US"/>
    </w:rPr>
  </w:style>
  <w:style w:type="paragraph" w:customStyle="1" w:styleId="1244">
    <w:name w:val="Char21"/>
    <w:basedOn w:val="1"/>
    <w:qFormat/>
    <w:uiPriority w:val="99"/>
    <w:pPr>
      <w:ind w:firstLine="200" w:firstLineChars="200"/>
      <w:jc w:val="left"/>
    </w:pPr>
    <w:rPr>
      <w:rFonts w:ascii="Tahoma" w:hAnsi="Tahoma" w:cs="Tahoma"/>
      <w:sz w:val="24"/>
      <w:szCs w:val="24"/>
    </w:rPr>
  </w:style>
  <w:style w:type="paragraph" w:customStyle="1" w:styleId="1245">
    <w:name w:val="项目2"/>
    <w:basedOn w:val="1"/>
    <w:qFormat/>
    <w:uiPriority w:val="99"/>
    <w:pPr>
      <w:tabs>
        <w:tab w:val="left" w:pos="360"/>
        <w:tab w:val="left" w:pos="850"/>
      </w:tabs>
      <w:spacing w:before="60" w:after="60" w:line="320" w:lineRule="atLeast"/>
      <w:ind w:left="850" w:hanging="425" w:firstLineChars="200"/>
      <w:jc w:val="left"/>
    </w:pPr>
    <w:rPr>
      <w:sz w:val="24"/>
    </w:rPr>
  </w:style>
  <w:style w:type="paragraph" w:customStyle="1" w:styleId="1246">
    <w:name w:val="Category"/>
    <w:basedOn w:val="1"/>
    <w:qFormat/>
    <w:uiPriority w:val="99"/>
    <w:pPr>
      <w:shd w:val="clear" w:color="auto" w:fill="00FF00"/>
      <w:spacing w:before="60" w:after="60"/>
      <w:ind w:firstLine="200" w:firstLineChars="200"/>
      <w:jc w:val="right"/>
    </w:pPr>
    <w:rPr>
      <w:rFonts w:ascii="Arial" w:hAnsi="Arial" w:cs="Arial"/>
      <w:b/>
      <w:iCs/>
      <w:kern w:val="0"/>
      <w:sz w:val="20"/>
    </w:rPr>
  </w:style>
  <w:style w:type="paragraph" w:customStyle="1" w:styleId="1247">
    <w:name w:val="TableText"/>
    <w:basedOn w:val="1"/>
    <w:qFormat/>
    <w:uiPriority w:val="99"/>
    <w:pPr>
      <w:ind w:right="-57" w:firstLine="200" w:firstLineChars="200"/>
      <w:jc w:val="left"/>
    </w:pPr>
    <w:rPr>
      <w:rFonts w:ascii="Arial" w:hAnsi="Arial" w:cs="Arial"/>
      <w:kern w:val="0"/>
      <w:sz w:val="16"/>
    </w:rPr>
  </w:style>
  <w:style w:type="paragraph" w:customStyle="1" w:styleId="1248">
    <w:name w:val="Sub category"/>
    <w:basedOn w:val="1247"/>
    <w:qFormat/>
    <w:uiPriority w:val="99"/>
  </w:style>
  <w:style w:type="paragraph" w:customStyle="1" w:styleId="1249">
    <w:name w:val="LeaderIBM"/>
    <w:basedOn w:val="1248"/>
    <w:qFormat/>
    <w:uiPriority w:val="99"/>
  </w:style>
  <w:style w:type="paragraph" w:customStyle="1" w:styleId="1250">
    <w:name w:val="l标题1"/>
    <w:next w:val="927"/>
    <w:qFormat/>
    <w:uiPriority w:val="99"/>
    <w:pPr>
      <w:keepNext/>
      <w:spacing w:before="260" w:beforeLines="100" w:after="260" w:line="415" w:lineRule="auto"/>
      <w:ind w:hanging="992" w:hangingChars="472"/>
      <w:jc w:val="both"/>
      <w:outlineLvl w:val="0"/>
    </w:pPr>
    <w:rPr>
      <w:rFonts w:ascii="Times New Roman" w:hAnsi="Times New Roman" w:eastAsia="宋体" w:cs="Times New Roman"/>
      <w:b/>
      <w:sz w:val="36"/>
      <w:lang w:val="en-US" w:eastAsia="zh-CN" w:bidi="ar-SA"/>
    </w:rPr>
  </w:style>
  <w:style w:type="paragraph" w:customStyle="1" w:styleId="1251">
    <w:name w:val="l标题2"/>
    <w:basedOn w:val="1250"/>
    <w:next w:val="927"/>
    <w:qFormat/>
    <w:uiPriority w:val="99"/>
  </w:style>
  <w:style w:type="paragraph" w:customStyle="1" w:styleId="1252">
    <w:name w:val="l标题3"/>
    <w:basedOn w:val="1250"/>
    <w:next w:val="927"/>
    <w:qFormat/>
    <w:uiPriority w:val="99"/>
  </w:style>
  <w:style w:type="paragraph" w:customStyle="1" w:styleId="1253">
    <w:name w:val="l标题4"/>
    <w:basedOn w:val="1250"/>
    <w:next w:val="927"/>
    <w:qFormat/>
    <w:uiPriority w:val="99"/>
  </w:style>
  <w:style w:type="paragraph" w:customStyle="1" w:styleId="1254">
    <w:name w:val="l小标题"/>
    <w:next w:val="927"/>
    <w:qFormat/>
    <w:uiPriority w:val="99"/>
    <w:pPr>
      <w:spacing w:before="260" w:beforeLines="50" w:after="260" w:line="360" w:lineRule="auto"/>
      <w:ind w:hanging="992" w:hangingChars="472"/>
      <w:jc w:val="both"/>
    </w:pPr>
    <w:rPr>
      <w:rFonts w:ascii="Times New Roman" w:hAnsi="Times New Roman" w:eastAsia="宋体" w:cs="Times New Roman"/>
      <w:b/>
      <w:sz w:val="28"/>
      <w:lang w:val="en-US" w:eastAsia="zh-CN" w:bidi="ar-SA"/>
    </w:rPr>
  </w:style>
  <w:style w:type="paragraph" w:customStyle="1" w:styleId="1255">
    <w:name w:val="l中心标题"/>
    <w:next w:val="927"/>
    <w:qFormat/>
    <w:uiPriority w:val="99"/>
    <w:pPr>
      <w:keepNext/>
      <w:spacing w:before="260" w:beforeLines="100" w:after="260" w:line="240" w:lineRule="atLeast"/>
      <w:ind w:hanging="992" w:hangingChars="472"/>
      <w:jc w:val="center"/>
    </w:pPr>
    <w:rPr>
      <w:rFonts w:ascii="Times New Roman" w:hAnsi="Times New Roman" w:eastAsia="宋体" w:cs="Times New Roman"/>
      <w:b/>
      <w:sz w:val="44"/>
      <w:lang w:val="en-US" w:eastAsia="zh-CN" w:bidi="ar-SA"/>
    </w:rPr>
  </w:style>
  <w:style w:type="paragraph" w:customStyle="1" w:styleId="1256">
    <w:name w:val="l文本框"/>
    <w:qFormat/>
    <w:uiPriority w:val="99"/>
    <w:pPr>
      <w:spacing w:before="260" w:after="260" w:line="415" w:lineRule="auto"/>
      <w:ind w:hanging="992" w:hangingChars="472"/>
      <w:jc w:val="both"/>
    </w:pPr>
    <w:rPr>
      <w:rFonts w:ascii="Times New Roman" w:hAnsi="Times New Roman" w:eastAsia="宋体" w:cs="Times New Roman"/>
      <w:sz w:val="21"/>
      <w:lang w:val="en-US" w:eastAsia="zh-CN" w:bidi="ar-SA"/>
    </w:rPr>
  </w:style>
  <w:style w:type="paragraph" w:customStyle="1" w:styleId="1257">
    <w:name w:val="l层"/>
    <w:basedOn w:val="928"/>
    <w:next w:val="927"/>
    <w:qFormat/>
    <w:uiPriority w:val="99"/>
  </w:style>
  <w:style w:type="paragraph" w:customStyle="1" w:styleId="1258">
    <w:name w:val="List Bullet1"/>
    <w:basedOn w:val="1"/>
    <w:qFormat/>
    <w:uiPriority w:val="99"/>
    <w:pPr>
      <w:tabs>
        <w:tab w:val="left" w:pos="1620"/>
      </w:tabs>
      <w:spacing w:before="120" w:after="120" w:line="288" w:lineRule="auto"/>
      <w:ind w:left="981" w:right="57" w:hanging="357" w:firstLineChars="200"/>
      <w:jc w:val="left"/>
    </w:pPr>
    <w:rPr>
      <w:kern w:val="0"/>
      <w:szCs w:val="24"/>
    </w:rPr>
  </w:style>
  <w:style w:type="paragraph" w:customStyle="1" w:styleId="1259">
    <w:name w:val="List Bullet2"/>
    <w:basedOn w:val="1258"/>
    <w:qFormat/>
    <w:uiPriority w:val="99"/>
  </w:style>
  <w:style w:type="paragraph" w:customStyle="1" w:styleId="1260">
    <w:name w:val="附录 Heading 2"/>
    <w:basedOn w:val="4"/>
    <w:qFormat/>
    <w:uiPriority w:val="99"/>
    <w:pPr>
      <w:keepLines w:val="0"/>
      <w:tabs>
        <w:tab w:val="left" w:pos="0"/>
        <w:tab w:val="left" w:pos="630"/>
        <w:tab w:val="left" w:pos="1140"/>
      </w:tabs>
      <w:spacing w:before="480" w:line="288" w:lineRule="auto"/>
      <w:ind w:left="1140" w:hanging="360"/>
    </w:pPr>
    <w:rPr>
      <w:rFonts w:ascii="Microsoft Sans Serif" w:hAnsi="Microsoft Sans Serif" w:eastAsia="仿宋_GB2312" w:cs="Microsoft Sans Serif"/>
      <w:iCs/>
      <w:szCs w:val="36"/>
    </w:rPr>
  </w:style>
  <w:style w:type="paragraph" w:customStyle="1" w:styleId="1261">
    <w:name w:val="附录Heading 3"/>
    <w:basedOn w:val="5"/>
    <w:qFormat/>
    <w:uiPriority w:val="99"/>
    <w:pPr>
      <w:keepLines w:val="0"/>
      <w:pBdr>
        <w:bottom w:val="single" w:color="auto" w:sz="4" w:space="1"/>
      </w:pBdr>
      <w:tabs>
        <w:tab w:val="left" w:pos="900"/>
      </w:tabs>
      <w:spacing w:before="240" w:after="120" w:line="288" w:lineRule="auto"/>
      <w:jc w:val="left"/>
    </w:pPr>
    <w:rPr>
      <w:rFonts w:ascii="Microsoft Sans Serif" w:hAnsi="Microsoft Sans Serif"/>
      <w:b w:val="0"/>
      <w:sz w:val="26"/>
      <w:szCs w:val="26"/>
    </w:rPr>
  </w:style>
  <w:style w:type="paragraph" w:customStyle="1" w:styleId="1262">
    <w:name w:val="新样式1"/>
    <w:basedOn w:val="6"/>
    <w:qFormat/>
    <w:uiPriority w:val="99"/>
    <w:pPr>
      <w:keepNext w:val="0"/>
      <w:keepLines w:val="0"/>
      <w:tabs>
        <w:tab w:val="left" w:pos="720"/>
      </w:tabs>
      <w:spacing w:before="360" w:after="360" w:line="240" w:lineRule="atLeast"/>
      <w:jc w:val="left"/>
    </w:pPr>
    <w:rPr>
      <w:rFonts w:ascii="黑体" w:hAnsi="Arial" w:eastAsia="黑体"/>
      <w:b w:val="0"/>
      <w:kern w:val="44"/>
      <w:sz w:val="32"/>
      <w:szCs w:val="32"/>
    </w:rPr>
  </w:style>
  <w:style w:type="paragraph" w:customStyle="1" w:styleId="1263">
    <w:name w:val="CM51"/>
    <w:basedOn w:val="209"/>
    <w:next w:val="209"/>
    <w:qFormat/>
    <w:uiPriority w:val="99"/>
    <w:pPr>
      <w:spacing w:line="611" w:lineRule="atLeast"/>
    </w:pPr>
    <w:rPr>
      <w:rFonts w:ascii="宋体" w:hAnsi="Times New Roman" w:eastAsia="宋体" w:cs="Times New Roman"/>
      <w:color w:val="auto"/>
    </w:rPr>
  </w:style>
  <w:style w:type="paragraph" w:customStyle="1" w:styleId="1264">
    <w:name w:val="CM58"/>
    <w:basedOn w:val="209"/>
    <w:next w:val="209"/>
    <w:qFormat/>
    <w:uiPriority w:val="99"/>
    <w:pPr>
      <w:spacing w:line="611" w:lineRule="atLeast"/>
    </w:pPr>
    <w:rPr>
      <w:rFonts w:ascii="宋体" w:hAnsi="Times New Roman" w:eastAsia="宋体" w:cs="Times New Roman"/>
      <w:color w:val="auto"/>
    </w:rPr>
  </w:style>
  <w:style w:type="paragraph" w:customStyle="1" w:styleId="1265">
    <w:name w:val="CM40"/>
    <w:basedOn w:val="209"/>
    <w:next w:val="209"/>
    <w:qFormat/>
    <w:uiPriority w:val="99"/>
    <w:pPr>
      <w:spacing w:line="613" w:lineRule="atLeast"/>
    </w:pPr>
    <w:rPr>
      <w:rFonts w:ascii="宋体" w:hAnsi="Times New Roman" w:eastAsia="宋体" w:cs="Times New Roman"/>
      <w:color w:val="auto"/>
    </w:rPr>
  </w:style>
  <w:style w:type="paragraph" w:customStyle="1" w:styleId="1266">
    <w:name w:val="CM59"/>
    <w:basedOn w:val="209"/>
    <w:next w:val="209"/>
    <w:qFormat/>
    <w:uiPriority w:val="99"/>
    <w:pPr>
      <w:spacing w:line="611" w:lineRule="atLeast"/>
    </w:pPr>
    <w:rPr>
      <w:rFonts w:ascii="宋体" w:hAnsi="Times New Roman" w:eastAsia="宋体" w:cs="Times New Roman"/>
      <w:color w:val="auto"/>
    </w:rPr>
  </w:style>
  <w:style w:type="paragraph" w:customStyle="1" w:styleId="1267">
    <w:name w:val="content"/>
    <w:basedOn w:val="1"/>
    <w:qFormat/>
    <w:uiPriority w:val="99"/>
    <w:pPr>
      <w:spacing w:before="100" w:beforeAutospacing="1" w:after="100" w:afterAutospacing="1"/>
      <w:ind w:firstLine="200" w:firstLineChars="200"/>
      <w:jc w:val="left"/>
    </w:pPr>
    <w:rPr>
      <w:rFonts w:ascii="宋体" w:hAnsi="宋体" w:cs="宋体"/>
      <w:color w:val="000000"/>
      <w:kern w:val="0"/>
      <w:sz w:val="24"/>
      <w:szCs w:val="24"/>
    </w:rPr>
  </w:style>
  <w:style w:type="paragraph" w:customStyle="1" w:styleId="1268">
    <w:name w:val="Body Copy"/>
    <w:basedOn w:val="1"/>
    <w:qFormat/>
    <w:uiPriority w:val="99"/>
    <w:pPr>
      <w:spacing w:before="40" w:after="40"/>
      <w:ind w:firstLine="200" w:firstLineChars="200"/>
      <w:jc w:val="left"/>
    </w:pPr>
    <w:rPr>
      <w:rFonts w:ascii="Garamond" w:hAnsi="Garamond"/>
      <w:kern w:val="0"/>
      <w:sz w:val="22"/>
      <w:lang w:eastAsia="en-US"/>
    </w:rPr>
  </w:style>
  <w:style w:type="paragraph" w:customStyle="1" w:styleId="1269">
    <w:name w:val="图标题"/>
    <w:basedOn w:val="28"/>
    <w:semiHidden/>
    <w:qFormat/>
    <w:uiPriority w:val="99"/>
    <w:pPr>
      <w:spacing w:line="360" w:lineRule="auto"/>
      <w:ind w:firstLine="0"/>
      <w:jc w:val="center"/>
    </w:pPr>
    <w:rPr>
      <w:rFonts w:ascii="Calibri" w:hAnsi="Calibri"/>
      <w:b/>
    </w:rPr>
  </w:style>
  <w:style w:type="paragraph" w:customStyle="1" w:styleId="1270">
    <w:name w:val="一级数字列表"/>
    <w:basedOn w:val="1"/>
    <w:semiHidden/>
    <w:qFormat/>
    <w:uiPriority w:val="99"/>
    <w:pPr>
      <w:tabs>
        <w:tab w:val="left" w:pos="840"/>
      </w:tabs>
      <w:ind w:left="840" w:hanging="420" w:firstLineChars="200"/>
      <w:jc w:val="left"/>
    </w:pPr>
    <w:rPr>
      <w:kern w:val="0"/>
      <w:sz w:val="24"/>
      <w:szCs w:val="24"/>
    </w:rPr>
  </w:style>
  <w:style w:type="paragraph" w:customStyle="1" w:styleId="1271">
    <w:name w:val="bullet1"/>
    <w:basedOn w:val="1"/>
    <w:semiHidden/>
    <w:qFormat/>
    <w:uiPriority w:val="99"/>
    <w:pPr>
      <w:tabs>
        <w:tab w:val="left" w:pos="425"/>
      </w:tabs>
      <w:spacing w:line="360" w:lineRule="exact"/>
      <w:ind w:left="425" w:hanging="425" w:firstLineChars="200"/>
      <w:jc w:val="left"/>
    </w:pPr>
    <w:rPr>
      <w:sz w:val="24"/>
      <w:szCs w:val="24"/>
    </w:rPr>
  </w:style>
  <w:style w:type="paragraph" w:customStyle="1" w:styleId="1272">
    <w:name w:val="内容点"/>
    <w:basedOn w:val="67"/>
    <w:semiHidden/>
    <w:qFormat/>
    <w:uiPriority w:val="99"/>
    <w:pPr>
      <w:tabs>
        <w:tab w:val="left" w:pos="900"/>
      </w:tabs>
      <w:spacing w:after="0" w:line="360" w:lineRule="auto"/>
      <w:ind w:firstLine="200" w:firstLineChars="200"/>
      <w:jc w:val="left"/>
    </w:pPr>
    <w:rPr>
      <w:rFonts w:ascii="Arial" w:hAnsi="Arial" w:eastAsia="仿宋_GB2312" w:cs="Arial"/>
      <w:color w:val="000000"/>
      <w:szCs w:val="40"/>
    </w:rPr>
  </w:style>
  <w:style w:type="character" w:customStyle="1" w:styleId="1273">
    <w:name w:val="正文 + 四号 Char"/>
    <w:link w:val="1274"/>
    <w:semiHidden/>
    <w:qFormat/>
    <w:locked/>
    <w:uiPriority w:val="0"/>
    <w:rPr>
      <w:rFonts w:ascii="Book Antiqua" w:hAnsi="Book Antiqua" w:eastAsia="PMingLiU"/>
      <w:bCs/>
      <w:i/>
      <w:iCs/>
      <w:sz w:val="26"/>
      <w:szCs w:val="26"/>
      <w:lang w:val="zh-CN" w:eastAsia="zh-TW"/>
    </w:rPr>
  </w:style>
  <w:style w:type="paragraph" w:customStyle="1" w:styleId="1274">
    <w:name w:val="正文 + 四号"/>
    <w:basedOn w:val="7"/>
    <w:link w:val="1273"/>
    <w:semiHidden/>
    <w:qFormat/>
    <w:uiPriority w:val="0"/>
    <w:pPr>
      <w:keepLines w:val="0"/>
      <w:adjustRightInd w:val="0"/>
      <w:spacing w:before="240" w:after="100" w:afterAutospacing="1"/>
      <w:ind w:firstLine="420"/>
      <w:jc w:val="left"/>
    </w:pPr>
    <w:rPr>
      <w:rFonts w:ascii="Book Antiqua" w:hAnsi="Book Antiqua" w:eastAsia="PMingLiU"/>
      <w:b w:val="0"/>
      <w:i/>
      <w:iCs/>
      <w:sz w:val="26"/>
      <w:szCs w:val="26"/>
      <w:lang w:eastAsia="zh-TW"/>
    </w:rPr>
  </w:style>
  <w:style w:type="paragraph" w:customStyle="1" w:styleId="1275">
    <w:name w:val="样式 五号 加粗 两端对齐 首行缩进:  0 厘米 行距: 单倍行距"/>
    <w:basedOn w:val="1"/>
    <w:next w:val="1"/>
    <w:semiHidden/>
    <w:qFormat/>
    <w:uiPriority w:val="99"/>
    <w:pPr>
      <w:ind w:firstLine="200" w:firstLineChars="200"/>
      <w:jc w:val="left"/>
    </w:pPr>
    <w:rPr>
      <w:rFonts w:ascii="宋体" w:hAnsi="宋体" w:cs="宋体"/>
      <w:b/>
      <w:bCs/>
      <w:kern w:val="0"/>
    </w:rPr>
  </w:style>
  <w:style w:type="paragraph" w:customStyle="1" w:styleId="1276">
    <w:name w:val="样式 小四 行距: 1.5 倍行距"/>
    <w:basedOn w:val="1"/>
    <w:qFormat/>
    <w:uiPriority w:val="99"/>
    <w:pPr>
      <w:numPr>
        <w:ilvl w:val="0"/>
        <w:numId w:val="76"/>
      </w:numPr>
      <w:spacing w:beforeLines="25" w:line="300" w:lineRule="auto"/>
      <w:ind w:firstLine="200" w:firstLineChars="200"/>
      <w:jc w:val="left"/>
    </w:pPr>
    <w:rPr>
      <w:rFonts w:cs="宋体"/>
      <w:sz w:val="24"/>
    </w:rPr>
  </w:style>
  <w:style w:type="paragraph" w:customStyle="1" w:styleId="1277">
    <w:name w:val="样式 四号 加粗 段前: 0.5 行 段后: 0.5 行"/>
    <w:basedOn w:val="1"/>
    <w:semiHidden/>
    <w:qFormat/>
    <w:uiPriority w:val="99"/>
    <w:pPr>
      <w:ind w:firstLine="200" w:firstLineChars="200"/>
      <w:jc w:val="left"/>
    </w:pPr>
    <w:rPr>
      <w:rFonts w:ascii="宋体" w:hAnsi="宋体" w:cs="宋体"/>
      <w:b/>
      <w:bCs/>
      <w:kern w:val="0"/>
      <w:sz w:val="24"/>
    </w:rPr>
  </w:style>
  <w:style w:type="paragraph" w:customStyle="1" w:styleId="1278">
    <w:name w:val="样式 两端对齐 首行缩进:  0 厘米 段前: 0.5 行 段后: 0.5 行 行距: 多倍行距 1.25 字行"/>
    <w:basedOn w:val="1"/>
    <w:semiHidden/>
    <w:qFormat/>
    <w:uiPriority w:val="99"/>
    <w:pPr>
      <w:spacing w:line="300" w:lineRule="auto"/>
      <w:ind w:firstLine="200" w:firstLineChars="200"/>
      <w:jc w:val="left"/>
    </w:pPr>
    <w:rPr>
      <w:rFonts w:ascii="宋体" w:hAnsi="宋体" w:cs="宋体"/>
      <w:kern w:val="0"/>
      <w:szCs w:val="21"/>
    </w:rPr>
  </w:style>
  <w:style w:type="paragraph" w:customStyle="1" w:styleId="1279">
    <w:name w:val="样式 段前: 7.8 磅 段后: 7.8 磅1"/>
    <w:basedOn w:val="1"/>
    <w:semiHidden/>
    <w:qFormat/>
    <w:uiPriority w:val="99"/>
    <w:pPr>
      <w:spacing w:before="120" w:after="120"/>
      <w:ind w:firstLine="200" w:firstLineChars="200"/>
      <w:jc w:val="left"/>
    </w:pPr>
    <w:rPr>
      <w:rFonts w:ascii="宋体" w:hAnsi="宋体" w:cs="宋体"/>
      <w:kern w:val="0"/>
      <w:sz w:val="24"/>
    </w:rPr>
  </w:style>
  <w:style w:type="paragraph" w:customStyle="1" w:styleId="1280">
    <w:name w:val="样式 样式 Arial 居中 首行缩进:  0 厘米 段前: 0.5 行 段后: 0.5 行 行距: 单倍行距1 + 段前: 7..."/>
    <w:basedOn w:val="1"/>
    <w:semiHidden/>
    <w:qFormat/>
    <w:uiPriority w:val="99"/>
    <w:pPr>
      <w:ind w:firstLine="200" w:firstLineChars="200"/>
      <w:jc w:val="center"/>
    </w:pPr>
    <w:rPr>
      <w:rFonts w:ascii="Arial" w:hAnsi="Arial" w:cs="宋体"/>
      <w:kern w:val="0"/>
    </w:rPr>
  </w:style>
  <w:style w:type="paragraph" w:customStyle="1" w:styleId="1281">
    <w:name w:val="样式 1-1 + 段前: 0.25 行 段后: 0.25 行"/>
    <w:basedOn w:val="1"/>
    <w:semiHidden/>
    <w:qFormat/>
    <w:uiPriority w:val="99"/>
    <w:pPr>
      <w:numPr>
        <w:ilvl w:val="0"/>
        <w:numId w:val="77"/>
      </w:numPr>
      <w:spacing w:beforeLines="25" w:line="300" w:lineRule="auto"/>
      <w:ind w:firstLine="200" w:firstLineChars="200"/>
      <w:jc w:val="left"/>
    </w:pPr>
    <w:rPr>
      <w:rFonts w:ascii="宋体" w:hAnsi="宋体" w:cs="宋体"/>
      <w:kern w:val="0"/>
      <w:sz w:val="24"/>
    </w:rPr>
  </w:style>
  <w:style w:type="paragraph" w:customStyle="1" w:styleId="1282">
    <w:name w:val="样式 标题 4H4h4三级bulletblbbPIM 4L44th level4Ref Heading 1..."/>
    <w:basedOn w:val="6"/>
    <w:semiHidden/>
    <w:qFormat/>
    <w:uiPriority w:val="99"/>
    <w:pPr>
      <w:keepLines w:val="0"/>
      <w:tabs>
        <w:tab w:val="left" w:pos="0"/>
      </w:tabs>
      <w:adjustRightInd w:val="0"/>
      <w:spacing w:before="120" w:after="100" w:afterAutospacing="1" w:line="240" w:lineRule="atLeast"/>
      <w:jc w:val="left"/>
    </w:pPr>
    <w:rPr>
      <w:rFonts w:ascii="Arial" w:hAnsi="Arial" w:cs="宋体"/>
      <w:b w:val="0"/>
      <w:i/>
      <w:szCs w:val="20"/>
      <w:lang w:eastAsia="zh-TW"/>
    </w:rPr>
  </w:style>
  <w:style w:type="paragraph" w:customStyle="1" w:styleId="1283">
    <w:name w:val="样式 样式 加粗 段前: 0.5 行 段后: 0.5 行 + 段前: 7.8 磅 段后: 7.8 磅"/>
    <w:basedOn w:val="1"/>
    <w:qFormat/>
    <w:uiPriority w:val="99"/>
    <w:pPr>
      <w:spacing w:before="240" w:after="240"/>
      <w:ind w:firstLine="200" w:firstLineChars="200"/>
      <w:jc w:val="left"/>
    </w:pPr>
    <w:rPr>
      <w:rFonts w:ascii="宋体" w:hAnsi="宋体" w:cs="宋体"/>
      <w:b/>
      <w:bCs/>
      <w:kern w:val="0"/>
      <w:sz w:val="24"/>
    </w:rPr>
  </w:style>
  <w:style w:type="paragraph" w:customStyle="1" w:styleId="1284">
    <w:name w:val="标题三"/>
    <w:basedOn w:val="1"/>
    <w:semiHidden/>
    <w:qFormat/>
    <w:uiPriority w:val="99"/>
    <w:pPr>
      <w:keepNext/>
      <w:tabs>
        <w:tab w:val="left" w:pos="576"/>
      </w:tabs>
      <w:adjustRightInd w:val="0"/>
      <w:spacing w:before="240" w:after="100" w:afterAutospacing="1" w:line="240" w:lineRule="atLeast"/>
      <w:ind w:left="576" w:hanging="576" w:firstLineChars="200"/>
      <w:jc w:val="left"/>
      <w:outlineLvl w:val="1"/>
    </w:pPr>
    <w:rPr>
      <w:rFonts w:ascii="Book Antiqua" w:hAnsi="Book Antiqua"/>
      <w:b/>
      <w:i/>
      <w:color w:val="000000"/>
      <w:kern w:val="0"/>
      <w:sz w:val="24"/>
      <w:szCs w:val="24"/>
    </w:rPr>
  </w:style>
  <w:style w:type="paragraph" w:customStyle="1" w:styleId="1285">
    <w:name w:val="Char Char Char Char Char Char Char Char Char Char Char Char Char Char Char Char1 Char Char Char Char1"/>
    <w:basedOn w:val="1"/>
    <w:qFormat/>
    <w:uiPriority w:val="99"/>
    <w:pPr>
      <w:ind w:firstLine="200" w:firstLineChars="200"/>
      <w:jc w:val="left"/>
    </w:pPr>
    <w:rPr>
      <w:rFonts w:ascii="Tahoma" w:hAnsi="Tahoma"/>
      <w:sz w:val="24"/>
    </w:rPr>
  </w:style>
  <w:style w:type="paragraph" w:customStyle="1" w:styleId="1286">
    <w:name w:val="Char1 Char Char1 Char Char Char2 Char Char Char1 Char1 Char Char Char Char Char Char1"/>
    <w:basedOn w:val="1"/>
    <w:qFormat/>
    <w:uiPriority w:val="99"/>
    <w:pPr>
      <w:ind w:firstLine="200" w:firstLineChars="200"/>
      <w:jc w:val="left"/>
    </w:pPr>
    <w:rPr>
      <w:rFonts w:ascii="Tahoma" w:hAnsi="Tahoma" w:cs="Tahoma"/>
      <w:sz w:val="24"/>
      <w:szCs w:val="24"/>
    </w:rPr>
  </w:style>
  <w:style w:type="paragraph" w:customStyle="1" w:styleId="1287">
    <w:name w:val="Char Char2 Char Char Char Char Char Char Char Char Char Char Char Char"/>
    <w:basedOn w:val="1"/>
    <w:qFormat/>
    <w:uiPriority w:val="99"/>
    <w:pPr>
      <w:ind w:firstLine="200" w:firstLineChars="200"/>
      <w:jc w:val="left"/>
    </w:pPr>
    <w:rPr>
      <w:rFonts w:ascii="Tahoma" w:hAnsi="Tahoma" w:cs="Tahoma"/>
      <w:sz w:val="24"/>
      <w:szCs w:val="24"/>
    </w:rPr>
  </w:style>
  <w:style w:type="paragraph" w:customStyle="1" w:styleId="1288">
    <w:name w:val="样式 四号 左"/>
    <w:basedOn w:val="1"/>
    <w:qFormat/>
    <w:uiPriority w:val="99"/>
    <w:pPr>
      <w:tabs>
        <w:tab w:val="left" w:pos="737"/>
      </w:tabs>
      <w:ind w:left="737" w:hanging="680" w:firstLineChars="200"/>
      <w:jc w:val="left"/>
    </w:pPr>
    <w:rPr>
      <w:rFonts w:cs="宋体"/>
      <w:sz w:val="24"/>
    </w:rPr>
  </w:style>
  <w:style w:type="paragraph" w:customStyle="1" w:styleId="1289">
    <w:name w:val="样式 样式 样式 样式 首行缩进:  2 字符1 + 首行缩进:  2 字符 + 首行缩进:  2 字符1 + 首行缩进:  2..."/>
    <w:basedOn w:val="1"/>
    <w:qFormat/>
    <w:uiPriority w:val="99"/>
    <w:pPr>
      <w:spacing w:beforeLines="25"/>
      <w:ind w:firstLine="200" w:firstLineChars="200"/>
      <w:jc w:val="left"/>
    </w:pPr>
    <w:rPr>
      <w:rFonts w:cs="宋体"/>
      <w:sz w:val="24"/>
    </w:rPr>
  </w:style>
  <w:style w:type="paragraph" w:customStyle="1" w:styleId="1290">
    <w:name w:val="PIC"/>
    <w:basedOn w:val="1"/>
    <w:qFormat/>
    <w:uiPriority w:val="99"/>
    <w:pPr>
      <w:ind w:firstLine="200" w:firstLineChars="200"/>
      <w:jc w:val="center"/>
    </w:pPr>
    <w:rPr>
      <w:rFonts w:cs="宋体"/>
      <w:sz w:val="24"/>
    </w:rPr>
  </w:style>
  <w:style w:type="paragraph" w:customStyle="1" w:styleId="1291">
    <w:name w:val="Char Char Char2"/>
    <w:basedOn w:val="1"/>
    <w:qFormat/>
    <w:uiPriority w:val="99"/>
    <w:pPr>
      <w:ind w:firstLine="200" w:firstLineChars="200"/>
      <w:jc w:val="left"/>
    </w:pPr>
    <w:rPr>
      <w:szCs w:val="24"/>
    </w:rPr>
  </w:style>
  <w:style w:type="paragraph" w:customStyle="1" w:styleId="1292">
    <w:name w:val="样式 行距: 2 倍行距"/>
    <w:basedOn w:val="1"/>
    <w:qFormat/>
    <w:uiPriority w:val="99"/>
    <w:pPr>
      <w:spacing w:line="480" w:lineRule="auto"/>
      <w:ind w:firstLine="200" w:firstLineChars="200"/>
      <w:jc w:val="left"/>
    </w:pPr>
    <w:rPr>
      <w:rFonts w:cs="宋体"/>
      <w:sz w:val="24"/>
    </w:rPr>
  </w:style>
  <w:style w:type="paragraph" w:customStyle="1" w:styleId="1293">
    <w:name w:val="样式 标题 1H1PIM 1h1正文一级标题标书1L1bocSection Headl11Heading ..."/>
    <w:basedOn w:val="1"/>
    <w:next w:val="1"/>
    <w:qFormat/>
    <w:uiPriority w:val="99"/>
    <w:pPr>
      <w:ind w:firstLine="425" w:firstLineChars="200"/>
      <w:jc w:val="left"/>
    </w:pPr>
    <w:rPr>
      <w:sz w:val="30"/>
    </w:rPr>
  </w:style>
  <w:style w:type="paragraph" w:customStyle="1" w:styleId="1294">
    <w:name w:val="Char Char Char Char1 Char Char Char Char Char Char1"/>
    <w:basedOn w:val="1"/>
    <w:qFormat/>
    <w:uiPriority w:val="99"/>
    <w:pPr>
      <w:ind w:firstLine="200" w:firstLineChars="200"/>
      <w:jc w:val="left"/>
    </w:pPr>
    <w:rPr>
      <w:rFonts w:ascii="Tahoma" w:hAnsi="Tahoma"/>
      <w:sz w:val="24"/>
    </w:rPr>
  </w:style>
  <w:style w:type="paragraph" w:customStyle="1" w:styleId="1295">
    <w:name w:val="Char Char Char Char Char Char Char Char Char Char Char Char Char"/>
    <w:basedOn w:val="1"/>
    <w:qFormat/>
    <w:uiPriority w:val="99"/>
    <w:rPr>
      <w:rFonts w:ascii="Tahoma" w:hAnsi="Tahoma"/>
      <w:sz w:val="24"/>
    </w:rPr>
  </w:style>
  <w:style w:type="paragraph" w:customStyle="1" w:styleId="1296">
    <w:name w:val="Char Char Char Char Char Char Char Char Char Char11"/>
    <w:basedOn w:val="1"/>
    <w:qFormat/>
    <w:uiPriority w:val="99"/>
    <w:pPr>
      <w:ind w:firstLine="200" w:firstLineChars="200"/>
      <w:jc w:val="left"/>
    </w:pPr>
    <w:rPr>
      <w:rFonts w:ascii="Tahoma" w:hAnsi="Tahoma"/>
      <w:sz w:val="24"/>
    </w:rPr>
  </w:style>
  <w:style w:type="paragraph" w:customStyle="1" w:styleId="1297">
    <w:name w:val="Char Char Char Char Char Char Char Char Char Char1 Char Char"/>
    <w:basedOn w:val="1"/>
    <w:qFormat/>
    <w:uiPriority w:val="99"/>
    <w:pPr>
      <w:ind w:firstLine="200" w:firstLineChars="200"/>
      <w:jc w:val="left"/>
    </w:pPr>
    <w:rPr>
      <w:rFonts w:ascii="Tahoma" w:hAnsi="Tahoma"/>
      <w:sz w:val="24"/>
    </w:rPr>
  </w:style>
  <w:style w:type="paragraph" w:customStyle="1" w:styleId="1298">
    <w:name w:val="样式 (西文) 宋体 首行缩进:  0 字符"/>
    <w:basedOn w:val="14"/>
    <w:qFormat/>
    <w:uiPriority w:val="99"/>
    <w:pPr>
      <w:numPr>
        <w:ilvl w:val="0"/>
        <w:numId w:val="0"/>
      </w:numPr>
      <w:adjustRightInd w:val="0"/>
      <w:spacing w:line="300" w:lineRule="auto"/>
      <w:contextualSpacing w:val="0"/>
      <w:jc w:val="left"/>
    </w:pPr>
    <w:rPr>
      <w:rFonts w:ascii="宋体" w:hAnsi="宋体" w:cs="宋体"/>
      <w:kern w:val="0"/>
      <w:sz w:val="24"/>
    </w:rPr>
  </w:style>
  <w:style w:type="paragraph" w:customStyle="1" w:styleId="1299">
    <w:name w:val="默认段落字体 Para Char Char Char Char Char Char Char Char Char Char Char Char1 Char"/>
    <w:basedOn w:val="1"/>
    <w:qFormat/>
    <w:uiPriority w:val="99"/>
    <w:pPr>
      <w:ind w:firstLine="200" w:firstLineChars="200"/>
      <w:jc w:val="left"/>
    </w:pPr>
    <w:rPr>
      <w:rFonts w:ascii="Tahoma" w:hAnsi="Tahoma"/>
      <w:sz w:val="24"/>
    </w:rPr>
  </w:style>
  <w:style w:type="paragraph" w:customStyle="1" w:styleId="1300">
    <w:name w:val="Char Char2 Char Char"/>
    <w:basedOn w:val="1"/>
    <w:qFormat/>
    <w:uiPriority w:val="99"/>
    <w:pPr>
      <w:adjustRightInd w:val="0"/>
    </w:pPr>
    <w:rPr>
      <w:kern w:val="0"/>
      <w:sz w:val="24"/>
    </w:rPr>
  </w:style>
  <w:style w:type="paragraph" w:customStyle="1" w:styleId="1301">
    <w:name w:val="仿宋正文"/>
    <w:basedOn w:val="1"/>
    <w:qFormat/>
    <w:uiPriority w:val="99"/>
    <w:pPr>
      <w:adjustRightInd w:val="0"/>
      <w:snapToGrid w:val="0"/>
      <w:ind w:firstLine="200" w:firstLineChars="200"/>
      <w:jc w:val="left"/>
    </w:pPr>
    <w:rPr>
      <w:rFonts w:ascii="仿宋_GB2312" w:hAnsi="宋体" w:eastAsia="仿宋_GB2312"/>
      <w:kern w:val="0"/>
      <w:sz w:val="28"/>
      <w:szCs w:val="28"/>
    </w:rPr>
  </w:style>
  <w:style w:type="paragraph" w:customStyle="1" w:styleId="1302">
    <w:name w:val="批注主题3"/>
    <w:basedOn w:val="23"/>
    <w:next w:val="23"/>
    <w:qFormat/>
    <w:uiPriority w:val="99"/>
    <w:pPr>
      <w:spacing w:line="360" w:lineRule="auto"/>
    </w:pPr>
    <w:rPr>
      <w:rFonts w:ascii="Arial" w:hAnsi="Arial"/>
      <w:szCs w:val="40"/>
    </w:rPr>
  </w:style>
  <w:style w:type="paragraph" w:customStyle="1" w:styleId="1303">
    <w:name w:val="Char1 Char Char1 Char Char Char2"/>
    <w:basedOn w:val="1"/>
    <w:qFormat/>
    <w:uiPriority w:val="99"/>
    <w:pPr>
      <w:ind w:firstLine="200" w:firstLineChars="200"/>
      <w:jc w:val="left"/>
    </w:pPr>
    <w:rPr>
      <w:rFonts w:ascii="Tahoma" w:hAnsi="Tahoma" w:cs="Tahoma"/>
      <w:sz w:val="24"/>
      <w:szCs w:val="24"/>
    </w:rPr>
  </w:style>
  <w:style w:type="paragraph" w:customStyle="1" w:styleId="1304">
    <w:name w:val="Char1 Char Char1 Char Char Char11"/>
    <w:basedOn w:val="1"/>
    <w:qFormat/>
    <w:uiPriority w:val="99"/>
    <w:pPr>
      <w:ind w:firstLine="200" w:firstLineChars="200"/>
      <w:jc w:val="left"/>
    </w:pPr>
    <w:rPr>
      <w:rFonts w:ascii="Tahoma" w:hAnsi="Tahoma" w:cs="Tahoma"/>
      <w:sz w:val="24"/>
      <w:szCs w:val="24"/>
    </w:rPr>
  </w:style>
  <w:style w:type="paragraph" w:customStyle="1" w:styleId="1305">
    <w:name w:val="Char1 Char Char1 Char Char Char2 Char Char Char1"/>
    <w:basedOn w:val="1"/>
    <w:qFormat/>
    <w:uiPriority w:val="99"/>
    <w:pPr>
      <w:ind w:firstLine="200" w:firstLineChars="200"/>
      <w:jc w:val="left"/>
    </w:pPr>
    <w:rPr>
      <w:rFonts w:ascii="Tahoma" w:hAnsi="Tahoma" w:cs="Tahoma"/>
      <w:sz w:val="24"/>
      <w:szCs w:val="24"/>
    </w:rPr>
  </w:style>
  <w:style w:type="paragraph" w:customStyle="1" w:styleId="1306">
    <w:name w:val="Char1 Char Char1 Char1"/>
    <w:basedOn w:val="1"/>
    <w:qFormat/>
    <w:uiPriority w:val="99"/>
    <w:pPr>
      <w:ind w:firstLine="200" w:firstLineChars="200"/>
      <w:jc w:val="left"/>
    </w:pPr>
    <w:rPr>
      <w:rFonts w:ascii="Tahoma" w:hAnsi="Tahoma" w:cs="Tahoma"/>
      <w:sz w:val="24"/>
      <w:szCs w:val="24"/>
    </w:rPr>
  </w:style>
  <w:style w:type="paragraph" w:customStyle="1" w:styleId="1307">
    <w:name w:val="Char1 Char Char1 Char Char Char2 Char Char Char1 Char1"/>
    <w:basedOn w:val="1"/>
    <w:qFormat/>
    <w:uiPriority w:val="99"/>
    <w:pPr>
      <w:ind w:firstLine="200" w:firstLineChars="200"/>
      <w:jc w:val="left"/>
    </w:pPr>
    <w:rPr>
      <w:rFonts w:ascii="Tahoma" w:hAnsi="Tahoma" w:cs="Tahoma"/>
      <w:sz w:val="24"/>
      <w:szCs w:val="24"/>
    </w:rPr>
  </w:style>
  <w:style w:type="character" w:customStyle="1" w:styleId="1308">
    <w:name w:val="样式 样式 样式 首行缩进:  2.25 字符 + 首行缩进:  2.25 字符 + 首行缩进:  2.25 字符 Char"/>
    <w:link w:val="1309"/>
    <w:qFormat/>
    <w:locked/>
    <w:uiPriority w:val="0"/>
    <w:rPr>
      <w:color w:val="FF0000"/>
      <w:sz w:val="24"/>
      <w:szCs w:val="24"/>
    </w:rPr>
  </w:style>
  <w:style w:type="paragraph" w:customStyle="1" w:styleId="1309">
    <w:name w:val="样式 样式 样式 首行缩进:  2.25 字符 + 首行缩进:  2.25 字符 + 首行缩进:  2.25 字符"/>
    <w:basedOn w:val="1"/>
    <w:link w:val="1308"/>
    <w:qFormat/>
    <w:uiPriority w:val="0"/>
    <w:pPr>
      <w:ind w:firstLine="540" w:firstLineChars="225"/>
      <w:jc w:val="left"/>
    </w:pPr>
    <w:rPr>
      <w:rFonts w:ascii="Calibri" w:hAnsi="Calibri"/>
      <w:color w:val="FF0000"/>
      <w:kern w:val="0"/>
      <w:sz w:val="24"/>
      <w:szCs w:val="24"/>
      <w:lang w:val="zh-CN"/>
    </w:rPr>
  </w:style>
  <w:style w:type="character" w:customStyle="1" w:styleId="1310">
    <w:name w:val="样式 首行缩进:  2.25 字符 Char"/>
    <w:link w:val="1311"/>
    <w:qFormat/>
    <w:locked/>
    <w:uiPriority w:val="0"/>
    <w:rPr>
      <w:sz w:val="24"/>
    </w:rPr>
  </w:style>
  <w:style w:type="paragraph" w:customStyle="1" w:styleId="1311">
    <w:name w:val="样式 首行缩进:  2.25 字符"/>
    <w:basedOn w:val="1"/>
    <w:link w:val="1310"/>
    <w:qFormat/>
    <w:uiPriority w:val="0"/>
    <w:pPr>
      <w:ind w:firstLine="225" w:firstLineChars="225"/>
      <w:jc w:val="left"/>
    </w:pPr>
    <w:rPr>
      <w:rFonts w:ascii="Calibri" w:hAnsi="Calibri"/>
      <w:kern w:val="0"/>
      <w:sz w:val="24"/>
      <w:lang w:val="zh-CN"/>
    </w:rPr>
  </w:style>
  <w:style w:type="character" w:customStyle="1" w:styleId="1312">
    <w:name w:val="一级编号 Char"/>
    <w:link w:val="1313"/>
    <w:qFormat/>
    <w:locked/>
    <w:uiPriority w:val="99"/>
    <w:rPr>
      <w:kern w:val="2"/>
      <w:sz w:val="24"/>
      <w:szCs w:val="24"/>
      <w:lang w:val="zh-CN"/>
    </w:rPr>
  </w:style>
  <w:style w:type="paragraph" w:customStyle="1" w:styleId="1313">
    <w:name w:val="一级编号"/>
    <w:basedOn w:val="1"/>
    <w:link w:val="1312"/>
    <w:qFormat/>
    <w:uiPriority w:val="99"/>
    <w:pPr>
      <w:numPr>
        <w:ilvl w:val="0"/>
        <w:numId w:val="78"/>
      </w:numPr>
      <w:tabs>
        <w:tab w:val="left" w:pos="540"/>
      </w:tabs>
      <w:ind w:firstLine="200" w:firstLineChars="200"/>
      <w:jc w:val="left"/>
    </w:pPr>
    <w:rPr>
      <w:rFonts w:ascii="Calibri" w:hAnsi="Calibri"/>
      <w:sz w:val="24"/>
      <w:szCs w:val="24"/>
      <w:lang w:val="zh-CN"/>
    </w:rPr>
  </w:style>
  <w:style w:type="paragraph" w:customStyle="1" w:styleId="1314">
    <w:name w:val="style34"/>
    <w:basedOn w:val="1"/>
    <w:qFormat/>
    <w:uiPriority w:val="99"/>
    <w:pPr>
      <w:spacing w:before="100" w:beforeAutospacing="1" w:after="100" w:afterAutospacing="1"/>
      <w:ind w:firstLine="200" w:firstLineChars="200"/>
      <w:jc w:val="left"/>
    </w:pPr>
    <w:rPr>
      <w:rFonts w:ascii="宋体" w:hAnsi="宋体" w:cs="宋体"/>
      <w:kern w:val="0"/>
      <w:sz w:val="24"/>
      <w:szCs w:val="24"/>
    </w:rPr>
  </w:style>
  <w:style w:type="paragraph" w:customStyle="1" w:styleId="1315">
    <w:name w:val="Tabletext"/>
    <w:basedOn w:val="1"/>
    <w:qFormat/>
    <w:uiPriority w:val="99"/>
    <w:pPr>
      <w:keepLines/>
      <w:snapToGrid w:val="0"/>
      <w:spacing w:after="120" w:line="240" w:lineRule="atLeast"/>
      <w:ind w:firstLine="200" w:firstLineChars="200"/>
      <w:jc w:val="left"/>
    </w:pPr>
    <w:rPr>
      <w:rFonts w:ascii="宋体"/>
      <w:kern w:val="0"/>
      <w:sz w:val="20"/>
    </w:rPr>
  </w:style>
  <w:style w:type="paragraph" w:customStyle="1" w:styleId="1316">
    <w:name w:val="文档名"/>
    <w:basedOn w:val="1"/>
    <w:next w:val="1"/>
    <w:qFormat/>
    <w:uiPriority w:val="99"/>
    <w:pPr>
      <w:spacing w:after="80"/>
      <w:ind w:firstLine="200" w:firstLineChars="200"/>
      <w:jc w:val="center"/>
    </w:pPr>
    <w:rPr>
      <w:rFonts w:ascii="黑体" w:eastAsia="黑体"/>
      <w:b/>
      <w:kern w:val="0"/>
      <w:sz w:val="44"/>
    </w:rPr>
  </w:style>
  <w:style w:type="paragraph" w:customStyle="1" w:styleId="1317">
    <w:name w:val="Paragraph4"/>
    <w:basedOn w:val="1"/>
    <w:qFormat/>
    <w:uiPriority w:val="99"/>
    <w:pPr>
      <w:snapToGrid w:val="0"/>
      <w:spacing w:before="80"/>
      <w:ind w:left="2250" w:firstLine="200" w:firstLineChars="200"/>
      <w:jc w:val="left"/>
    </w:pPr>
    <w:rPr>
      <w:rFonts w:ascii="宋体"/>
      <w:kern w:val="0"/>
      <w:sz w:val="20"/>
    </w:rPr>
  </w:style>
  <w:style w:type="paragraph" w:customStyle="1" w:styleId="1318">
    <w:name w:val="Paragraph3"/>
    <w:basedOn w:val="1"/>
    <w:qFormat/>
    <w:uiPriority w:val="99"/>
    <w:pPr>
      <w:snapToGrid w:val="0"/>
      <w:spacing w:before="80"/>
      <w:ind w:left="1530" w:firstLine="200" w:firstLineChars="200"/>
      <w:jc w:val="left"/>
    </w:pPr>
    <w:rPr>
      <w:rFonts w:ascii="宋体"/>
      <w:kern w:val="0"/>
      <w:sz w:val="20"/>
    </w:rPr>
  </w:style>
  <w:style w:type="paragraph" w:customStyle="1" w:styleId="1319">
    <w:name w:val="Paragraph2"/>
    <w:basedOn w:val="1"/>
    <w:qFormat/>
    <w:uiPriority w:val="99"/>
    <w:pPr>
      <w:snapToGrid w:val="0"/>
      <w:spacing w:before="80" w:line="240" w:lineRule="atLeast"/>
      <w:ind w:left="720" w:firstLine="200" w:firstLineChars="200"/>
      <w:jc w:val="left"/>
    </w:pPr>
    <w:rPr>
      <w:rFonts w:ascii="宋体"/>
      <w:color w:val="000000"/>
      <w:kern w:val="0"/>
      <w:sz w:val="20"/>
      <w:lang w:val="en-AU"/>
    </w:rPr>
  </w:style>
  <w:style w:type="paragraph" w:customStyle="1" w:styleId="1320">
    <w:name w:val="Paragraph1"/>
    <w:basedOn w:val="1"/>
    <w:qFormat/>
    <w:uiPriority w:val="99"/>
    <w:pPr>
      <w:snapToGrid w:val="0"/>
      <w:spacing w:before="80"/>
      <w:ind w:firstLine="200" w:firstLineChars="200"/>
      <w:jc w:val="left"/>
    </w:pPr>
    <w:rPr>
      <w:rFonts w:ascii="宋体"/>
      <w:kern w:val="0"/>
      <w:sz w:val="20"/>
    </w:rPr>
  </w:style>
  <w:style w:type="paragraph" w:customStyle="1" w:styleId="1321">
    <w:name w:val="Main Title"/>
    <w:basedOn w:val="1"/>
    <w:qFormat/>
    <w:uiPriority w:val="99"/>
    <w:pPr>
      <w:snapToGrid w:val="0"/>
      <w:spacing w:before="480" w:after="60"/>
      <w:ind w:firstLine="200" w:firstLineChars="200"/>
      <w:jc w:val="center"/>
    </w:pPr>
    <w:rPr>
      <w:rFonts w:ascii="宋体"/>
      <w:b/>
      <w:kern w:val="28"/>
      <w:sz w:val="32"/>
    </w:rPr>
  </w:style>
  <w:style w:type="paragraph" w:customStyle="1" w:styleId="1322">
    <w:name w:val="箭头列表1（Alt+Q）"/>
    <w:basedOn w:val="1"/>
    <w:qFormat/>
    <w:uiPriority w:val="99"/>
    <w:pPr>
      <w:numPr>
        <w:ilvl w:val="0"/>
        <w:numId w:val="79"/>
      </w:numPr>
      <w:overflowPunct w:val="0"/>
      <w:ind w:firstLine="225" w:firstLineChars="225"/>
      <w:jc w:val="left"/>
    </w:pPr>
    <w:rPr>
      <w:kern w:val="0"/>
      <w:sz w:val="24"/>
    </w:rPr>
  </w:style>
  <w:style w:type="paragraph" w:customStyle="1" w:styleId="1323">
    <w:name w:val="內文縮排 1"/>
    <w:basedOn w:val="1"/>
    <w:qFormat/>
    <w:uiPriority w:val="99"/>
    <w:pPr>
      <w:snapToGrid w:val="0"/>
      <w:ind w:left="425" w:firstLine="200" w:firstLineChars="200"/>
      <w:jc w:val="left"/>
    </w:pPr>
    <w:rPr>
      <w:rFonts w:eastAsia="PMingLiU"/>
      <w:sz w:val="24"/>
      <w:lang w:eastAsia="zh-TW"/>
    </w:rPr>
  </w:style>
  <w:style w:type="character" w:customStyle="1" w:styleId="1324">
    <w:name w:val="！正文 Char"/>
    <w:link w:val="1325"/>
    <w:qFormat/>
    <w:locked/>
    <w:uiPriority w:val="0"/>
    <w:rPr>
      <w:sz w:val="24"/>
      <w:szCs w:val="28"/>
      <w:lang w:val="zh-CN" w:eastAsia="zh-CN"/>
    </w:rPr>
  </w:style>
  <w:style w:type="paragraph" w:customStyle="1" w:styleId="1325">
    <w:name w:val="！正文"/>
    <w:basedOn w:val="1"/>
    <w:link w:val="1324"/>
    <w:qFormat/>
    <w:uiPriority w:val="0"/>
    <w:pPr>
      <w:autoSpaceDE w:val="0"/>
      <w:autoSpaceDN w:val="0"/>
      <w:adjustRightInd w:val="0"/>
      <w:spacing w:before="0" w:after="0"/>
      <w:ind w:firstLine="461" w:firstLineChars="192"/>
      <w:jc w:val="left"/>
    </w:pPr>
    <w:rPr>
      <w:rFonts w:ascii="Calibri" w:hAnsi="Calibri"/>
      <w:kern w:val="0"/>
      <w:sz w:val="24"/>
      <w:szCs w:val="28"/>
      <w:lang w:val="zh-CN"/>
    </w:rPr>
  </w:style>
  <w:style w:type="character" w:customStyle="1" w:styleId="1326">
    <w:name w:val="小标题样式 Char"/>
    <w:link w:val="1327"/>
    <w:qFormat/>
    <w:locked/>
    <w:uiPriority w:val="99"/>
    <w:rPr>
      <w:kern w:val="2"/>
      <w:sz w:val="24"/>
      <w:szCs w:val="28"/>
      <w:lang w:val="zh-CN"/>
    </w:rPr>
  </w:style>
  <w:style w:type="paragraph" w:customStyle="1" w:styleId="1327">
    <w:name w:val="小标题样式"/>
    <w:basedOn w:val="1325"/>
    <w:link w:val="1326"/>
    <w:qFormat/>
    <w:uiPriority w:val="99"/>
    <w:pPr>
      <w:numPr>
        <w:ilvl w:val="0"/>
        <w:numId w:val="80"/>
      </w:numPr>
      <w:ind w:firstLine="0" w:firstLineChars="0"/>
    </w:pPr>
    <w:rPr>
      <w:kern w:val="2"/>
    </w:rPr>
  </w:style>
  <w:style w:type="paragraph" w:customStyle="1" w:styleId="1328">
    <w:name w:val="Style BEA 正文 + 宋体 Char Char"/>
    <w:basedOn w:val="930"/>
    <w:next w:val="930"/>
    <w:qFormat/>
    <w:uiPriority w:val="99"/>
    <w:rPr>
      <w:rFonts w:ascii="宋体" w:hAnsi="宋体"/>
    </w:rPr>
  </w:style>
  <w:style w:type="paragraph" w:customStyle="1" w:styleId="1329">
    <w:name w:val="Style BEA 正文 + Bold"/>
    <w:basedOn w:val="930"/>
    <w:next w:val="930"/>
    <w:qFormat/>
    <w:uiPriority w:val="99"/>
    <w:rPr>
      <w:b/>
      <w:bCs/>
    </w:rPr>
  </w:style>
  <w:style w:type="paragraph" w:customStyle="1" w:styleId="1330">
    <w:name w:val="Body Text 4"/>
    <w:basedOn w:val="1"/>
    <w:qFormat/>
    <w:uiPriority w:val="0"/>
    <w:pPr>
      <w:tabs>
        <w:tab w:val="left" w:pos="1800"/>
      </w:tabs>
      <w:overflowPunct w:val="0"/>
      <w:autoSpaceDE w:val="0"/>
      <w:autoSpaceDN w:val="0"/>
      <w:adjustRightInd w:val="0"/>
      <w:spacing w:before="60" w:after="60"/>
      <w:ind w:left="1800" w:hanging="360" w:firstLineChars="200"/>
      <w:jc w:val="left"/>
    </w:pPr>
    <w:rPr>
      <w:rFonts w:ascii="宋体" w:hAnsi="宋体"/>
      <w:color w:val="000000"/>
      <w:kern w:val="0"/>
      <w:sz w:val="24"/>
      <w:szCs w:val="12"/>
      <w:lang w:bidi="he-IL"/>
    </w:rPr>
  </w:style>
  <w:style w:type="paragraph" w:customStyle="1" w:styleId="1331">
    <w:name w:val="Char Char5 Char Char Char Char6"/>
    <w:basedOn w:val="1"/>
    <w:qFormat/>
    <w:uiPriority w:val="99"/>
    <w:pPr>
      <w:jc w:val="left"/>
    </w:pPr>
    <w:rPr>
      <w:rFonts w:ascii="Tahoma" w:hAnsi="Tahoma"/>
      <w:sz w:val="24"/>
    </w:rPr>
  </w:style>
  <w:style w:type="paragraph" w:customStyle="1" w:styleId="1332">
    <w:name w:val="Char Char Char Char Char Char Char Char Char6 Char Char Char"/>
    <w:basedOn w:val="22"/>
    <w:qFormat/>
    <w:uiPriority w:val="99"/>
    <w:pPr>
      <w:shd w:val="clear" w:color="auto" w:fill="000080"/>
    </w:pPr>
    <w:rPr>
      <w:rFonts w:ascii="Tahoma" w:hAnsi="Tahoma" w:cs="Tahoma"/>
      <w:sz w:val="24"/>
      <w:szCs w:val="24"/>
    </w:rPr>
  </w:style>
  <w:style w:type="paragraph" w:customStyle="1" w:styleId="1333">
    <w:name w:val="Char Char"/>
    <w:basedOn w:val="1"/>
    <w:qFormat/>
    <w:uiPriority w:val="0"/>
    <w:pPr>
      <w:ind w:firstLine="200" w:firstLineChars="200"/>
      <w:jc w:val="left"/>
    </w:pPr>
    <w:rPr>
      <w:rFonts w:ascii="宋体" w:hAnsi="宋体"/>
      <w:sz w:val="22"/>
    </w:rPr>
  </w:style>
  <w:style w:type="paragraph" w:customStyle="1" w:styleId="1334">
    <w:name w:val="标题2后正文"/>
    <w:basedOn w:val="1"/>
    <w:qFormat/>
    <w:uiPriority w:val="99"/>
    <w:pPr>
      <w:spacing w:before="60" w:after="60"/>
      <w:ind w:left="158" w:leftChars="75" w:firstLine="480" w:firstLineChars="200"/>
      <w:jc w:val="left"/>
    </w:pPr>
    <w:rPr>
      <w:rFonts w:cs="宋体"/>
      <w:sz w:val="24"/>
    </w:rPr>
  </w:style>
  <w:style w:type="paragraph" w:customStyle="1" w:styleId="1335">
    <w:name w:val="??"/>
    <w:qFormat/>
    <w:uiPriority w:val="99"/>
    <w:pPr>
      <w:widowControl w:val="0"/>
      <w:overflowPunct w:val="0"/>
      <w:autoSpaceDE w:val="0"/>
      <w:autoSpaceDN w:val="0"/>
      <w:adjustRightInd w:val="0"/>
      <w:spacing w:before="260" w:after="260" w:line="360" w:lineRule="atLeast"/>
      <w:ind w:hanging="992" w:hangingChars="472"/>
      <w:jc w:val="both"/>
    </w:pPr>
    <w:rPr>
      <w:rFonts w:ascii="Times New Roman" w:hAnsi="Times New Roman" w:eastAsia="宋体" w:cs="Times New Roman"/>
      <w:lang w:val="en-US" w:eastAsia="zh-CN" w:bidi="ar-SA"/>
    </w:rPr>
  </w:style>
  <w:style w:type="paragraph" w:customStyle="1" w:styleId="1336">
    <w:name w:val="表格内容五号(V1)"/>
    <w:basedOn w:val="1"/>
    <w:qFormat/>
    <w:uiPriority w:val="99"/>
    <w:pPr>
      <w:ind w:firstLine="200" w:firstLineChars="200"/>
      <w:jc w:val="center"/>
    </w:pPr>
    <w:rPr>
      <w:rFonts w:cs="Arial Unicode MS"/>
      <w:kern w:val="0"/>
      <w:szCs w:val="21"/>
    </w:rPr>
  </w:style>
  <w:style w:type="paragraph" w:customStyle="1" w:styleId="1337">
    <w:name w:val="样式 联创正文首行缩进 + 首行缩进:  2 字符"/>
    <w:basedOn w:val="960"/>
    <w:next w:val="960"/>
    <w:qFormat/>
    <w:uiPriority w:val="99"/>
    <w:pPr>
      <w:ind w:firstLine="420"/>
    </w:pPr>
    <w:rPr>
      <w:rFonts w:cs="宋体"/>
      <w:szCs w:val="20"/>
    </w:rPr>
  </w:style>
  <w:style w:type="paragraph" w:customStyle="1" w:styleId="1338">
    <w:name w:val="正文 + 首行缩进:  2 字符"/>
    <w:basedOn w:val="1"/>
    <w:qFormat/>
    <w:uiPriority w:val="99"/>
    <w:pPr>
      <w:spacing w:beforeLines="25"/>
      <w:ind w:firstLine="566" w:firstLineChars="236"/>
      <w:jc w:val="left"/>
    </w:pPr>
    <w:rPr>
      <w:kern w:val="0"/>
      <w:sz w:val="24"/>
    </w:rPr>
  </w:style>
  <w:style w:type="paragraph" w:customStyle="1" w:styleId="1339">
    <w:name w:val="正文 + 首行缩进:  2 字符 段前: 0.5 行 段后: 0.5 行 Char Char Char Char Char Char Char"/>
    <w:basedOn w:val="1"/>
    <w:qFormat/>
    <w:uiPriority w:val="99"/>
    <w:pPr>
      <w:spacing w:beforeLines="50"/>
      <w:ind w:firstLine="480" w:firstLineChars="200"/>
      <w:jc w:val="left"/>
    </w:pPr>
    <w:rPr>
      <w:rFonts w:ascii="Arial" w:hAnsi="Arial"/>
      <w:kern w:val="0"/>
      <w:szCs w:val="40"/>
    </w:rPr>
  </w:style>
  <w:style w:type="paragraph" w:customStyle="1" w:styleId="1340">
    <w:name w:val="首行缩进 Char"/>
    <w:basedOn w:val="1"/>
    <w:qFormat/>
    <w:uiPriority w:val="99"/>
    <w:pPr>
      <w:spacing w:line="300" w:lineRule="auto"/>
      <w:ind w:firstLine="200" w:firstLineChars="200"/>
      <w:jc w:val="left"/>
    </w:pPr>
    <w:rPr>
      <w:sz w:val="24"/>
      <w:szCs w:val="24"/>
    </w:rPr>
  </w:style>
  <w:style w:type="paragraph" w:customStyle="1" w:styleId="1341">
    <w:name w:val="样式 标题 22nd levelh22Header 2l2第一层条H2Underrubrik1prop2He..."/>
    <w:basedOn w:val="4"/>
    <w:qFormat/>
    <w:uiPriority w:val="99"/>
    <w:pPr>
      <w:tabs>
        <w:tab w:val="left" w:pos="630"/>
      </w:tabs>
      <w:spacing w:line="415" w:lineRule="auto"/>
    </w:pPr>
    <w:rPr>
      <w:rFonts w:ascii="Garamond" w:hAnsi="Garamond" w:cs="宋体"/>
      <w:b w:val="0"/>
      <w:kern w:val="44"/>
      <w:sz w:val="36"/>
      <w:szCs w:val="20"/>
    </w:rPr>
  </w:style>
  <w:style w:type="paragraph" w:customStyle="1" w:styleId="1342">
    <w:name w:val="Bu1_Bullet1"/>
    <w:qFormat/>
    <w:uiPriority w:val="99"/>
    <w:pPr>
      <w:tabs>
        <w:tab w:val="left" w:pos="360"/>
      </w:tabs>
      <w:suppressAutoHyphens/>
      <w:autoSpaceDE w:val="0"/>
      <w:autoSpaceDN w:val="0"/>
      <w:adjustRightInd w:val="0"/>
      <w:spacing w:before="260" w:after="100" w:line="240" w:lineRule="atLeast"/>
      <w:ind w:left="360" w:hanging="360" w:hangingChars="472"/>
      <w:jc w:val="both"/>
    </w:pPr>
    <w:rPr>
      <w:rFonts w:ascii="Times" w:hAnsi="Times" w:eastAsia="宋体" w:cs="Times"/>
      <w:color w:val="000000"/>
      <w:w w:val="1"/>
      <w:lang w:val="en-US" w:eastAsia="zh-CN" w:bidi="ar-SA"/>
    </w:rPr>
  </w:style>
  <w:style w:type="paragraph" w:customStyle="1" w:styleId="1343">
    <w:name w:val="Char1 Char"/>
    <w:basedOn w:val="1"/>
    <w:qFormat/>
    <w:uiPriority w:val="99"/>
    <w:pPr>
      <w:ind w:firstLine="200" w:firstLineChars="200"/>
      <w:jc w:val="left"/>
    </w:pPr>
    <w:rPr>
      <w:rFonts w:ascii="Tahoma" w:hAnsi="Tahoma"/>
      <w:sz w:val="24"/>
    </w:rPr>
  </w:style>
  <w:style w:type="paragraph" w:customStyle="1" w:styleId="1344">
    <w:name w:val="编号正文"/>
    <w:qFormat/>
    <w:uiPriority w:val="99"/>
    <w:pPr>
      <w:numPr>
        <w:ilvl w:val="0"/>
        <w:numId w:val="81"/>
      </w:numPr>
      <w:spacing w:before="260" w:after="260" w:line="360" w:lineRule="auto"/>
      <w:ind w:hanging="472" w:hangingChars="472"/>
      <w:jc w:val="both"/>
    </w:pPr>
    <w:rPr>
      <w:rFonts w:ascii="Times New Roman" w:hAnsi="Times New Roman" w:eastAsia="宋体" w:cs="Times New Roman"/>
      <w:bCs/>
      <w:kern w:val="44"/>
      <w:sz w:val="24"/>
      <w:szCs w:val="44"/>
      <w:lang w:val="en-US" w:eastAsia="zh-CN" w:bidi="ar-SA"/>
    </w:rPr>
  </w:style>
  <w:style w:type="paragraph" w:customStyle="1" w:styleId="1345">
    <w:name w:val="CellHeading"/>
    <w:basedOn w:val="27"/>
    <w:qFormat/>
    <w:uiPriority w:val="99"/>
    <w:pPr>
      <w:overflowPunct w:val="0"/>
      <w:spacing w:before="120" w:line="240" w:lineRule="atLeast"/>
      <w:ind w:firstLine="595"/>
      <w:jc w:val="center"/>
    </w:pPr>
    <w:rPr>
      <w:rFonts w:ascii="Arial" w:hAnsi="Arial" w:eastAsia="幼圆"/>
      <w:b/>
      <w:caps/>
      <w:spacing w:val="-5"/>
      <w:sz w:val="16"/>
      <w:szCs w:val="20"/>
    </w:rPr>
  </w:style>
  <w:style w:type="paragraph" w:customStyle="1" w:styleId="1346">
    <w:name w:val="normal.indent"/>
    <w:qFormat/>
    <w:uiPriority w:val="99"/>
    <w:pPr>
      <w:numPr>
        <w:ilvl w:val="0"/>
        <w:numId w:val="82"/>
      </w:numPr>
      <w:spacing w:before="260" w:after="260" w:line="415" w:lineRule="auto"/>
      <w:ind w:hanging="472" w:hangingChars="472"/>
      <w:jc w:val="both"/>
    </w:pPr>
    <w:rPr>
      <w:rFonts w:ascii="Times New Roman" w:hAnsi="Times New Roman" w:eastAsia="宋体" w:cs="Times New Roman"/>
      <w:sz w:val="24"/>
      <w:lang w:val="en-GB" w:eastAsia="zh-CN" w:bidi="ar-SA"/>
    </w:rPr>
  </w:style>
  <w:style w:type="paragraph" w:customStyle="1" w:styleId="1347">
    <w:name w:val="编号2"/>
    <w:qFormat/>
    <w:uiPriority w:val="99"/>
    <w:pPr>
      <w:numPr>
        <w:ilvl w:val="0"/>
        <w:numId w:val="83"/>
      </w:numPr>
      <w:tabs>
        <w:tab w:val="left" w:pos="0"/>
      </w:tabs>
      <w:spacing w:before="260" w:after="260" w:line="360" w:lineRule="auto"/>
      <w:ind w:hanging="472" w:hangingChars="472"/>
      <w:jc w:val="both"/>
    </w:pPr>
    <w:rPr>
      <w:rFonts w:ascii="Times New Roman" w:hAnsi="Times New Roman" w:eastAsia="宋体" w:cs="Times New Roman"/>
      <w:b/>
      <w:sz w:val="28"/>
      <w:lang w:val="en-US" w:eastAsia="zh-CN" w:bidi="ar-SA"/>
    </w:rPr>
  </w:style>
  <w:style w:type="paragraph" w:customStyle="1" w:styleId="1348">
    <w:name w:val="不缩进编号1"/>
    <w:basedOn w:val="690"/>
    <w:qFormat/>
    <w:uiPriority w:val="99"/>
    <w:pPr>
      <w:tabs>
        <w:tab w:val="clear" w:pos="1287"/>
      </w:tabs>
      <w:adjustRightInd/>
      <w:jc w:val="left"/>
    </w:pPr>
  </w:style>
  <w:style w:type="paragraph" w:customStyle="1" w:styleId="1349">
    <w:name w:val="图纸目录"/>
    <w:qFormat/>
    <w:uiPriority w:val="99"/>
    <w:pPr>
      <w:numPr>
        <w:ilvl w:val="0"/>
        <w:numId w:val="84"/>
      </w:numPr>
      <w:adjustRightInd w:val="0"/>
      <w:spacing w:before="260" w:after="260" w:line="360" w:lineRule="auto"/>
      <w:ind w:hanging="472" w:hangingChars="472"/>
      <w:jc w:val="both"/>
    </w:pPr>
    <w:rPr>
      <w:rFonts w:ascii="Times New Roman" w:hAnsi="Times New Roman" w:eastAsia="宋体" w:cs="Times New Roman"/>
      <w:b/>
      <w:sz w:val="28"/>
      <w:lang w:val="en-US" w:eastAsia="zh-CN" w:bidi="ar-SA"/>
    </w:rPr>
  </w:style>
  <w:style w:type="paragraph" w:customStyle="1" w:styleId="1350">
    <w:name w:val="图纸目录1"/>
    <w:qFormat/>
    <w:uiPriority w:val="99"/>
    <w:pPr>
      <w:spacing w:before="260" w:after="260" w:line="360" w:lineRule="auto"/>
      <w:ind w:left="851" w:hanging="472" w:hangingChars="472"/>
      <w:jc w:val="both"/>
    </w:pPr>
    <w:rPr>
      <w:rFonts w:ascii="Times New Roman" w:hAnsi="Times New Roman" w:eastAsia="宋体" w:cs="Times New Roman"/>
      <w:b/>
      <w:sz w:val="28"/>
      <w:lang w:val="en-US" w:eastAsia="zh-CN" w:bidi="ar-SA"/>
    </w:rPr>
  </w:style>
  <w:style w:type="paragraph" w:customStyle="1" w:styleId="1351">
    <w:name w:val="项目符号1"/>
    <w:basedOn w:val="1"/>
    <w:qFormat/>
    <w:uiPriority w:val="99"/>
    <w:pPr>
      <w:numPr>
        <w:ilvl w:val="0"/>
        <w:numId w:val="85"/>
      </w:numPr>
      <w:tabs>
        <w:tab w:val="left" w:pos="973"/>
        <w:tab w:val="clear" w:pos="425"/>
      </w:tabs>
      <w:overflowPunct w:val="0"/>
      <w:ind w:left="973" w:firstLine="200" w:firstLineChars="200"/>
      <w:jc w:val="left"/>
    </w:pPr>
    <w:rPr>
      <w:rFonts w:ascii="Times" w:hAnsi="Times"/>
      <w:b/>
      <w:kern w:val="0"/>
      <w:sz w:val="28"/>
    </w:rPr>
  </w:style>
  <w:style w:type="paragraph" w:customStyle="1" w:styleId="1352">
    <w:name w:val="样式 标题 2h2Heading 2 HiddenHeading 2 CCBSheading 2第一章 标题 2H2..."/>
    <w:basedOn w:val="4"/>
    <w:qFormat/>
    <w:uiPriority w:val="99"/>
    <w:pPr>
      <w:tabs>
        <w:tab w:val="left" w:pos="576"/>
        <w:tab w:val="left" w:pos="630"/>
      </w:tabs>
      <w:spacing w:before="160" w:after="160" w:line="160" w:lineRule="atLeast"/>
    </w:pPr>
    <w:rPr>
      <w:rFonts w:ascii="黑体" w:hAnsi="Arial" w:eastAsia="黑体"/>
      <w:bCs w:val="0"/>
      <w:szCs w:val="20"/>
    </w:rPr>
  </w:style>
  <w:style w:type="paragraph" w:customStyle="1" w:styleId="1353">
    <w:name w:val="infoblue"/>
    <w:basedOn w:val="1"/>
    <w:qFormat/>
    <w:uiPriority w:val="99"/>
    <w:pPr>
      <w:spacing w:after="120" w:line="240" w:lineRule="atLeast"/>
      <w:ind w:left="720" w:firstLine="200" w:firstLineChars="200"/>
      <w:jc w:val="left"/>
    </w:pPr>
    <w:rPr>
      <w:i/>
      <w:iCs/>
      <w:color w:val="0000FF"/>
      <w:kern w:val="0"/>
      <w:sz w:val="20"/>
      <w:lang w:eastAsia="en-US"/>
    </w:rPr>
  </w:style>
  <w:style w:type="paragraph" w:customStyle="1" w:styleId="1354">
    <w:name w:val="层二"/>
    <w:basedOn w:val="1"/>
    <w:qFormat/>
    <w:uiPriority w:val="99"/>
    <w:pPr>
      <w:tabs>
        <w:tab w:val="left" w:pos="432"/>
      </w:tabs>
      <w:ind w:left="432" w:hanging="432" w:firstLineChars="200"/>
      <w:jc w:val="left"/>
    </w:pPr>
    <w:rPr>
      <w:sz w:val="28"/>
      <w:szCs w:val="24"/>
    </w:rPr>
  </w:style>
  <w:style w:type="paragraph" w:customStyle="1" w:styleId="1355">
    <w:name w:val="Char Char Char Char1 Char Char Char Char Char Char"/>
    <w:basedOn w:val="1"/>
    <w:qFormat/>
    <w:uiPriority w:val="99"/>
    <w:pPr>
      <w:ind w:firstLine="200" w:firstLineChars="200"/>
      <w:jc w:val="left"/>
    </w:pPr>
    <w:rPr>
      <w:rFonts w:ascii="宋体" w:hAnsi="宋体"/>
      <w:sz w:val="22"/>
      <w:szCs w:val="24"/>
    </w:rPr>
  </w:style>
  <w:style w:type="paragraph" w:customStyle="1" w:styleId="1356">
    <w:name w:val="样式 标题 3H3h3level_3PIM 3Level 3 HeadHeading 3 - oldsect1.2..."/>
    <w:basedOn w:val="1"/>
    <w:qFormat/>
    <w:uiPriority w:val="99"/>
    <w:pPr>
      <w:numPr>
        <w:ilvl w:val="0"/>
        <w:numId w:val="86"/>
      </w:numPr>
      <w:spacing w:line="300" w:lineRule="auto"/>
      <w:ind w:firstLine="200" w:firstLineChars="200"/>
      <w:jc w:val="left"/>
    </w:pPr>
    <w:rPr>
      <w:rFonts w:ascii="Book Antiqua" w:hAnsi="Book Antiqua"/>
      <w:kern w:val="0"/>
      <w:sz w:val="22"/>
    </w:rPr>
  </w:style>
  <w:style w:type="paragraph" w:customStyle="1" w:styleId="1357">
    <w:name w:val="Char Char Char Char Char Char Char Char Char Char"/>
    <w:basedOn w:val="1"/>
    <w:qFormat/>
    <w:uiPriority w:val="0"/>
    <w:rPr>
      <w:rFonts w:ascii="Tahoma" w:hAnsi="Tahoma"/>
      <w:sz w:val="24"/>
      <w:szCs w:val="24"/>
    </w:rPr>
  </w:style>
  <w:style w:type="paragraph" w:customStyle="1" w:styleId="1358">
    <w:name w:val="正文（首行缩进）"/>
    <w:basedOn w:val="1"/>
    <w:qFormat/>
    <w:uiPriority w:val="99"/>
    <w:pPr>
      <w:spacing w:beforeLines="50"/>
      <w:ind w:firstLine="480" w:firstLineChars="200"/>
      <w:jc w:val="left"/>
    </w:pPr>
    <w:rPr>
      <w:sz w:val="24"/>
      <w:szCs w:val="24"/>
    </w:rPr>
  </w:style>
  <w:style w:type="paragraph" w:customStyle="1" w:styleId="1359">
    <w:name w:val="三级标号"/>
    <w:basedOn w:val="1"/>
    <w:qFormat/>
    <w:uiPriority w:val="99"/>
    <w:pPr>
      <w:tabs>
        <w:tab w:val="left" w:pos="432"/>
        <w:tab w:val="left" w:pos="1320"/>
      </w:tabs>
      <w:ind w:left="550" w:leftChars="400" w:hanging="150" w:hangingChars="150"/>
      <w:jc w:val="left"/>
    </w:pPr>
    <w:rPr>
      <w:rFonts w:ascii="Arial" w:hAnsi="Arial"/>
      <w:kern w:val="0"/>
      <w:szCs w:val="40"/>
    </w:rPr>
  </w:style>
  <w:style w:type="paragraph" w:customStyle="1" w:styleId="1360">
    <w:name w:val="样式 样式 三级标号 + 左侧:  4 字符 悬挂缩进: 1 字符 + 加粗"/>
    <w:basedOn w:val="1"/>
    <w:qFormat/>
    <w:uiPriority w:val="99"/>
    <w:pPr>
      <w:tabs>
        <w:tab w:val="left" w:pos="432"/>
        <w:tab w:val="left" w:pos="1320"/>
        <w:tab w:val="left" w:pos="1440"/>
      </w:tabs>
      <w:ind w:left="600" w:leftChars="400" w:hanging="200" w:hangingChars="200"/>
      <w:jc w:val="left"/>
    </w:pPr>
    <w:rPr>
      <w:rFonts w:ascii="Arial" w:hAnsi="Arial" w:cs="宋体"/>
      <w:b/>
      <w:bCs/>
      <w:kern w:val="0"/>
    </w:rPr>
  </w:style>
  <w:style w:type="paragraph" w:customStyle="1" w:styleId="1361">
    <w:name w:val="分类正文"/>
    <w:basedOn w:val="1"/>
    <w:semiHidden/>
    <w:qFormat/>
    <w:uiPriority w:val="99"/>
    <w:pPr>
      <w:numPr>
        <w:ilvl w:val="0"/>
        <w:numId w:val="87"/>
      </w:numPr>
      <w:ind w:firstLine="200" w:firstLineChars="200"/>
      <w:jc w:val="left"/>
    </w:pPr>
    <w:rPr>
      <w:rFonts w:ascii="Tahoma" w:hAnsi="Tahoma"/>
      <w:kern w:val="0"/>
      <w:sz w:val="18"/>
    </w:rPr>
  </w:style>
  <w:style w:type="paragraph" w:customStyle="1" w:styleId="1362">
    <w:name w:val="－项目符号，小四"/>
    <w:basedOn w:val="1"/>
    <w:qFormat/>
    <w:uiPriority w:val="99"/>
    <w:pPr>
      <w:numPr>
        <w:ilvl w:val="0"/>
        <w:numId w:val="88"/>
      </w:numPr>
      <w:ind w:firstLine="200" w:firstLineChars="200"/>
      <w:jc w:val="left"/>
    </w:pPr>
    <w:rPr>
      <w:rFonts w:ascii="Arial" w:hAnsi="Arial"/>
      <w:kern w:val="0"/>
      <w:szCs w:val="40"/>
    </w:rPr>
  </w:style>
  <w:style w:type="paragraph" w:customStyle="1" w:styleId="1363">
    <w:name w:val="Date1"/>
    <w:basedOn w:val="1"/>
    <w:qFormat/>
    <w:uiPriority w:val="99"/>
    <w:pPr>
      <w:overflowPunct w:val="0"/>
      <w:autoSpaceDE w:val="0"/>
      <w:autoSpaceDN w:val="0"/>
      <w:adjustRightInd w:val="0"/>
      <w:spacing w:before="5400"/>
      <w:ind w:firstLine="200" w:firstLineChars="200"/>
      <w:jc w:val="center"/>
    </w:pPr>
    <w:rPr>
      <w:rFonts w:ascii="Arial" w:hAnsi="Arial"/>
      <w:b/>
      <w:kern w:val="0"/>
    </w:rPr>
  </w:style>
  <w:style w:type="paragraph" w:customStyle="1" w:styleId="1364">
    <w:name w:val="Version"/>
    <w:basedOn w:val="1"/>
    <w:qFormat/>
    <w:uiPriority w:val="99"/>
    <w:pPr>
      <w:overflowPunct w:val="0"/>
      <w:autoSpaceDE w:val="0"/>
      <w:autoSpaceDN w:val="0"/>
      <w:adjustRightInd w:val="0"/>
      <w:spacing w:after="240"/>
      <w:ind w:firstLine="200" w:firstLineChars="200"/>
      <w:jc w:val="center"/>
    </w:pPr>
    <w:rPr>
      <w:rFonts w:ascii="Arial" w:hAnsi="Arial"/>
      <w:b/>
      <w:kern w:val="0"/>
    </w:rPr>
  </w:style>
  <w:style w:type="paragraph" w:customStyle="1" w:styleId="1365">
    <w:name w:val="段落文字"/>
    <w:basedOn w:val="1"/>
    <w:qFormat/>
    <w:uiPriority w:val="99"/>
    <w:pPr>
      <w:ind w:firstLine="200" w:firstLineChars="200"/>
      <w:jc w:val="left"/>
    </w:pPr>
    <w:rPr>
      <w:rFonts w:ascii="Arial" w:hAnsi="Arial"/>
      <w:kern w:val="0"/>
      <w:sz w:val="28"/>
      <w:szCs w:val="40"/>
    </w:rPr>
  </w:style>
  <w:style w:type="paragraph" w:customStyle="1" w:styleId="1366">
    <w:name w:val="a"/>
    <w:basedOn w:val="1"/>
    <w:qFormat/>
    <w:uiPriority w:val="99"/>
    <w:pPr>
      <w:spacing w:before="100" w:beforeAutospacing="1" w:after="100" w:afterAutospacing="1"/>
      <w:ind w:firstLine="200" w:firstLineChars="200"/>
      <w:jc w:val="left"/>
    </w:pPr>
    <w:rPr>
      <w:rFonts w:ascii="宋体" w:hAnsi="宋体" w:cs="宋体"/>
      <w:kern w:val="0"/>
      <w:szCs w:val="40"/>
    </w:rPr>
  </w:style>
  <w:style w:type="paragraph" w:customStyle="1" w:styleId="1367">
    <w:name w:val="正文缩进2字体4号"/>
    <w:qFormat/>
    <w:uiPriority w:val="99"/>
    <w:pPr>
      <w:spacing w:before="260" w:after="260" w:line="360" w:lineRule="auto"/>
      <w:ind w:firstLine="200" w:firstLineChars="200"/>
      <w:jc w:val="both"/>
    </w:pPr>
    <w:rPr>
      <w:rFonts w:ascii="Times New Roman" w:hAnsi="Times New Roman" w:eastAsia="宋体" w:cs="Times New Roman"/>
      <w:kern w:val="44"/>
      <w:sz w:val="24"/>
      <w:lang w:val="en-US" w:eastAsia="zh-CN" w:bidi="ar-SA"/>
    </w:rPr>
  </w:style>
  <w:style w:type="paragraph" w:customStyle="1" w:styleId="1368">
    <w:name w:val="表格（小四号字）"/>
    <w:basedOn w:val="1"/>
    <w:qFormat/>
    <w:uiPriority w:val="99"/>
    <w:pPr>
      <w:keepNext/>
      <w:adjustRightInd w:val="0"/>
      <w:spacing w:beforeLines="50" w:after="40"/>
      <w:ind w:firstLine="200" w:firstLineChars="200"/>
      <w:jc w:val="center"/>
    </w:pPr>
    <w:rPr>
      <w:rFonts w:ascii="Times" w:hAnsi="Times"/>
      <w:kern w:val="0"/>
      <w:sz w:val="24"/>
      <w:lang w:val="en-GB"/>
    </w:rPr>
  </w:style>
  <w:style w:type="paragraph" w:customStyle="1" w:styleId="1369">
    <w:name w:val="Char Char Char Char Char Char1 Char Char Char"/>
    <w:basedOn w:val="22"/>
    <w:qFormat/>
    <w:uiPriority w:val="99"/>
    <w:pPr>
      <w:shd w:val="clear" w:color="auto" w:fill="000080"/>
      <w:ind w:firstLine="200" w:firstLineChars="200"/>
      <w:jc w:val="left"/>
    </w:pPr>
    <w:rPr>
      <w:rFonts w:ascii="Tahoma" w:hAnsi="Tahoma" w:cs="Tahoma"/>
      <w:sz w:val="24"/>
      <w:szCs w:val="24"/>
    </w:rPr>
  </w:style>
  <w:style w:type="character" w:customStyle="1" w:styleId="1370">
    <w:name w:val="样式 左 Char Char"/>
    <w:link w:val="1371"/>
    <w:qFormat/>
    <w:locked/>
    <w:uiPriority w:val="99"/>
    <w:rPr>
      <w:kern w:val="2"/>
      <w:sz w:val="24"/>
      <w:szCs w:val="22"/>
      <w:lang w:val="zh-CN"/>
    </w:rPr>
  </w:style>
  <w:style w:type="paragraph" w:customStyle="1" w:styleId="1371">
    <w:name w:val="样式 左"/>
    <w:basedOn w:val="1"/>
    <w:link w:val="1370"/>
    <w:qFormat/>
    <w:uiPriority w:val="99"/>
    <w:pPr>
      <w:numPr>
        <w:ilvl w:val="0"/>
        <w:numId w:val="89"/>
      </w:numPr>
      <w:spacing w:beforeLines="25" w:line="300" w:lineRule="auto"/>
      <w:ind w:firstLine="200" w:firstLineChars="200"/>
      <w:jc w:val="left"/>
    </w:pPr>
    <w:rPr>
      <w:rFonts w:ascii="Calibri" w:hAnsi="Calibri"/>
      <w:sz w:val="24"/>
      <w:szCs w:val="22"/>
      <w:lang w:val="zh-CN"/>
    </w:rPr>
  </w:style>
  <w:style w:type="paragraph" w:customStyle="1" w:styleId="1372">
    <w:name w:val="样式 首行缩进:  2 字符 段前: 1 行"/>
    <w:basedOn w:val="1"/>
    <w:qFormat/>
    <w:uiPriority w:val="99"/>
    <w:pPr>
      <w:tabs>
        <w:tab w:val="left" w:pos="0"/>
      </w:tabs>
      <w:spacing w:before="240"/>
      <w:ind w:firstLine="424" w:firstLineChars="202"/>
      <w:jc w:val="left"/>
    </w:pPr>
    <w:rPr>
      <w:rFonts w:ascii="宋体" w:hAnsi="宋体"/>
    </w:rPr>
  </w:style>
  <w:style w:type="paragraph" w:customStyle="1" w:styleId="1373">
    <w:name w:val="标题5后正文"/>
    <w:basedOn w:val="1"/>
    <w:qFormat/>
    <w:uiPriority w:val="0"/>
    <w:pPr>
      <w:spacing w:before="60" w:after="60"/>
      <w:ind w:left="630" w:leftChars="300" w:firstLine="480" w:firstLineChars="200"/>
      <w:jc w:val="left"/>
    </w:pPr>
    <w:rPr>
      <w:rFonts w:cs="宋体"/>
      <w:sz w:val="24"/>
    </w:rPr>
  </w:style>
  <w:style w:type="paragraph" w:customStyle="1" w:styleId="1374">
    <w:name w:val="标题1后正文"/>
    <w:basedOn w:val="1"/>
    <w:qFormat/>
    <w:uiPriority w:val="99"/>
    <w:pPr>
      <w:spacing w:before="60" w:after="60"/>
      <w:ind w:firstLine="480" w:firstLineChars="200"/>
      <w:jc w:val="left"/>
    </w:pPr>
    <w:rPr>
      <w:rFonts w:cs="宋体"/>
      <w:sz w:val="24"/>
    </w:rPr>
  </w:style>
  <w:style w:type="paragraph" w:customStyle="1" w:styleId="1375">
    <w:name w:val="标题4后正文"/>
    <w:basedOn w:val="1"/>
    <w:qFormat/>
    <w:uiPriority w:val="99"/>
    <w:pPr>
      <w:tabs>
        <w:tab w:val="left" w:pos="1260"/>
      </w:tabs>
      <w:spacing w:before="60" w:after="60"/>
      <w:ind w:left="294" w:leftChars="140" w:firstLine="720" w:firstLineChars="300"/>
      <w:jc w:val="left"/>
    </w:pPr>
    <w:rPr>
      <w:sz w:val="24"/>
    </w:rPr>
  </w:style>
  <w:style w:type="paragraph" w:customStyle="1" w:styleId="1376">
    <w:name w:val="居中正文"/>
    <w:basedOn w:val="1375"/>
    <w:qFormat/>
    <w:uiPriority w:val="99"/>
  </w:style>
  <w:style w:type="paragraph" w:customStyle="1" w:styleId="1377">
    <w:name w:val="封面3"/>
    <w:basedOn w:val="1"/>
    <w:qFormat/>
    <w:uiPriority w:val="99"/>
    <w:pPr>
      <w:snapToGrid w:val="0"/>
      <w:spacing w:before="240"/>
      <w:ind w:firstLine="200" w:firstLineChars="200"/>
      <w:jc w:val="center"/>
    </w:pPr>
    <w:rPr>
      <w:rFonts w:hAnsi="Arial" w:eastAsia="楷体_GB2312"/>
      <w:b/>
      <w:color w:val="000000"/>
      <w:sz w:val="52"/>
    </w:rPr>
  </w:style>
  <w:style w:type="paragraph" w:customStyle="1" w:styleId="1378">
    <w:name w:val="封面4"/>
    <w:basedOn w:val="1"/>
    <w:qFormat/>
    <w:uiPriority w:val="99"/>
    <w:pPr>
      <w:ind w:firstLine="200" w:firstLineChars="200"/>
      <w:jc w:val="center"/>
    </w:pPr>
    <w:rPr>
      <w:color w:val="000000"/>
      <w:sz w:val="28"/>
      <w:szCs w:val="24"/>
    </w:rPr>
  </w:style>
  <w:style w:type="paragraph" w:customStyle="1" w:styleId="1379">
    <w:name w:val="表格内正文（正文+宋体）"/>
    <w:basedOn w:val="1"/>
    <w:qFormat/>
    <w:uiPriority w:val="0"/>
    <w:pPr>
      <w:ind w:firstLine="200" w:firstLineChars="200"/>
      <w:jc w:val="left"/>
    </w:pPr>
    <w:rPr>
      <w:rFonts w:ascii="Arial" w:hAnsi="Arial"/>
      <w:color w:val="000000"/>
      <w:kern w:val="0"/>
      <w:szCs w:val="21"/>
    </w:rPr>
  </w:style>
  <w:style w:type="paragraph" w:customStyle="1" w:styleId="1380">
    <w:name w:val="正文文本缩进 21"/>
    <w:basedOn w:val="1"/>
    <w:qFormat/>
    <w:uiPriority w:val="99"/>
    <w:pPr>
      <w:autoSpaceDE w:val="0"/>
      <w:autoSpaceDN w:val="0"/>
      <w:adjustRightInd w:val="0"/>
      <w:spacing w:before="120"/>
      <w:ind w:firstLine="425" w:firstLineChars="200"/>
      <w:jc w:val="left"/>
    </w:pPr>
    <w:rPr>
      <w:spacing w:val="20"/>
      <w:kern w:val="0"/>
      <w:sz w:val="24"/>
    </w:rPr>
  </w:style>
  <w:style w:type="paragraph" w:customStyle="1" w:styleId="1381">
    <w:name w:val="插 图"/>
    <w:basedOn w:val="1"/>
    <w:qFormat/>
    <w:uiPriority w:val="99"/>
    <w:pPr>
      <w:ind w:firstLine="200" w:firstLineChars="200"/>
      <w:jc w:val="center"/>
    </w:pPr>
    <w:rPr>
      <w:rFonts w:ascii="Georgia" w:hAnsi="Georgia"/>
    </w:rPr>
  </w:style>
  <w:style w:type="paragraph" w:customStyle="1" w:styleId="1382">
    <w:name w:val="普通缩进正文样式"/>
    <w:basedOn w:val="1"/>
    <w:qFormat/>
    <w:uiPriority w:val="99"/>
    <w:pPr>
      <w:ind w:firstLine="480" w:firstLineChars="200"/>
      <w:jc w:val="left"/>
    </w:pPr>
    <w:rPr>
      <w:szCs w:val="24"/>
    </w:rPr>
  </w:style>
  <w:style w:type="paragraph" w:customStyle="1" w:styleId="1383">
    <w:name w:val="Normal0"/>
    <w:qFormat/>
    <w:uiPriority w:val="99"/>
    <w:pPr>
      <w:spacing w:before="260" w:after="260" w:line="415" w:lineRule="auto"/>
      <w:ind w:hanging="992" w:hangingChars="472"/>
      <w:jc w:val="both"/>
    </w:pPr>
    <w:rPr>
      <w:rFonts w:ascii="Times New Roman" w:hAnsi="Times New Roman" w:eastAsia="宋体" w:cs="Times New Roman"/>
      <w:lang w:val="en-US" w:eastAsia="en-US" w:bidi="ar-SA"/>
    </w:rPr>
  </w:style>
  <w:style w:type="paragraph" w:customStyle="1" w:styleId="1384">
    <w:name w:val="author"/>
    <w:qFormat/>
    <w:uiPriority w:val="99"/>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napToGrid w:val="0"/>
      <w:spacing w:before="260" w:after="260" w:line="312" w:lineRule="auto"/>
      <w:ind w:hanging="992" w:hangingChars="472"/>
      <w:jc w:val="center"/>
    </w:pPr>
    <w:rPr>
      <w:rFonts w:ascii="Times" w:hAnsi="Times" w:eastAsia="宋体" w:cs="Times New Roman"/>
      <w:sz w:val="24"/>
      <w:lang w:val="en-US" w:eastAsia="en-US" w:bidi="ar-SA"/>
    </w:rPr>
  </w:style>
  <w:style w:type="paragraph" w:customStyle="1" w:styleId="1385">
    <w:name w:val="List 1"/>
    <w:basedOn w:val="1"/>
    <w:qFormat/>
    <w:uiPriority w:val="99"/>
    <w:pPr>
      <w:tabs>
        <w:tab w:val="left" w:pos="840"/>
      </w:tabs>
      <w:overflowPunct w:val="0"/>
      <w:autoSpaceDE w:val="0"/>
      <w:autoSpaceDN w:val="0"/>
      <w:adjustRightInd w:val="0"/>
      <w:spacing w:before="120" w:after="120"/>
      <w:ind w:left="840" w:hanging="420" w:firstLineChars="200"/>
      <w:jc w:val="left"/>
    </w:pPr>
    <w:rPr>
      <w:rFonts w:ascii="楷体" w:eastAsia="楷体"/>
      <w:kern w:val="0"/>
      <w:sz w:val="24"/>
    </w:rPr>
  </w:style>
  <w:style w:type="paragraph" w:customStyle="1" w:styleId="1386">
    <w:name w:val="样式 黑体 二号 加粗 居中 首行缩进:  0 厘米 段后: 6 磅"/>
    <w:basedOn w:val="1"/>
    <w:qFormat/>
    <w:uiPriority w:val="0"/>
    <w:pPr>
      <w:spacing w:after="120"/>
      <w:ind w:firstLine="200" w:firstLineChars="200"/>
      <w:jc w:val="center"/>
    </w:pPr>
    <w:rPr>
      <w:rFonts w:ascii="黑体" w:eastAsia="黑体" w:cs="宋体"/>
      <w:b/>
      <w:bCs/>
      <w:sz w:val="44"/>
    </w:rPr>
  </w:style>
  <w:style w:type="character" w:customStyle="1" w:styleId="1387">
    <w:name w:val="广东样式1 Char"/>
    <w:link w:val="1388"/>
    <w:qFormat/>
    <w:locked/>
    <w:uiPriority w:val="0"/>
    <w:rPr>
      <w:rFonts w:ascii="宋体" w:hAnsi="宋体"/>
      <w:sz w:val="24"/>
      <w:szCs w:val="24"/>
    </w:rPr>
  </w:style>
  <w:style w:type="paragraph" w:customStyle="1" w:styleId="1388">
    <w:name w:val="广东样式1"/>
    <w:basedOn w:val="1"/>
    <w:link w:val="1387"/>
    <w:qFormat/>
    <w:uiPriority w:val="0"/>
    <w:pPr>
      <w:snapToGrid w:val="0"/>
      <w:ind w:firstLine="420" w:firstLineChars="200"/>
      <w:jc w:val="left"/>
    </w:pPr>
    <w:rPr>
      <w:rFonts w:ascii="宋体" w:hAnsi="宋体"/>
      <w:kern w:val="0"/>
      <w:sz w:val="24"/>
      <w:szCs w:val="24"/>
      <w:lang w:val="zh-CN"/>
    </w:rPr>
  </w:style>
  <w:style w:type="paragraph" w:customStyle="1" w:styleId="1389">
    <w:name w:val="默认段落字体 Para Char Char Char Char"/>
    <w:basedOn w:val="1"/>
    <w:qFormat/>
    <w:uiPriority w:val="99"/>
    <w:pPr>
      <w:snapToGrid w:val="0"/>
      <w:ind w:firstLine="200" w:firstLineChars="200"/>
      <w:jc w:val="left"/>
    </w:pPr>
    <w:rPr>
      <w:rFonts w:ascii="Arial" w:hAnsi="Arial" w:cs="Arial"/>
      <w:kern w:val="0"/>
      <w:sz w:val="30"/>
      <w:szCs w:val="21"/>
    </w:rPr>
  </w:style>
  <w:style w:type="paragraph" w:customStyle="1" w:styleId="1390">
    <w:name w:val="Char Char7 Char Char1 Char Char Char Char Char Char Char Char Char Char Char Char Char Char Char Char Char Char Char Char Char Char Char Char1"/>
    <w:basedOn w:val="1"/>
    <w:qFormat/>
    <w:uiPriority w:val="0"/>
    <w:pPr>
      <w:ind w:firstLine="200" w:firstLineChars="200"/>
      <w:jc w:val="left"/>
    </w:pPr>
    <w:rPr>
      <w:rFonts w:ascii="宋体" w:hAnsi="宋体"/>
      <w:sz w:val="22"/>
      <w:szCs w:val="24"/>
    </w:rPr>
  </w:style>
  <w:style w:type="paragraph" w:customStyle="1" w:styleId="1391">
    <w:name w:val="文本正文"/>
    <w:basedOn w:val="67"/>
    <w:qFormat/>
    <w:uiPriority w:val="99"/>
    <w:pPr>
      <w:spacing w:after="0"/>
      <w:ind w:firstLine="200" w:firstLineChars="200"/>
      <w:jc w:val="left"/>
    </w:pPr>
    <w:rPr>
      <w:rFonts w:ascii="Arial" w:hAnsi="Arial" w:eastAsia="仿宋_GB2312" w:cs="Arial"/>
      <w:bCs/>
      <w:color w:val="000000"/>
      <w:szCs w:val="40"/>
    </w:rPr>
  </w:style>
  <w:style w:type="paragraph" w:customStyle="1" w:styleId="1392">
    <w:name w:val="Char Char Char Char11"/>
    <w:basedOn w:val="1"/>
    <w:qFormat/>
    <w:uiPriority w:val="99"/>
    <w:pPr>
      <w:ind w:firstLine="200" w:firstLineChars="200"/>
      <w:jc w:val="left"/>
    </w:pPr>
    <w:rPr>
      <w:rFonts w:ascii="宋体" w:hAnsi="宋体"/>
      <w:sz w:val="22"/>
      <w:szCs w:val="24"/>
    </w:rPr>
  </w:style>
  <w:style w:type="paragraph" w:customStyle="1" w:styleId="1393">
    <w:name w:val="p19"/>
    <w:basedOn w:val="1"/>
    <w:qFormat/>
    <w:uiPriority w:val="99"/>
    <w:pPr>
      <w:ind w:firstLine="432" w:firstLineChars="200"/>
      <w:jc w:val="left"/>
    </w:pPr>
    <w:rPr>
      <w:rFonts w:ascii="Arial" w:hAnsi="Arial" w:cs="Arial"/>
      <w:kern w:val="0"/>
      <w:sz w:val="20"/>
    </w:rPr>
  </w:style>
  <w:style w:type="paragraph" w:customStyle="1" w:styleId="1394">
    <w:name w:val="p17"/>
    <w:basedOn w:val="1"/>
    <w:qFormat/>
    <w:uiPriority w:val="99"/>
    <w:pPr>
      <w:ind w:firstLine="432" w:firstLineChars="200"/>
      <w:jc w:val="left"/>
    </w:pPr>
    <w:rPr>
      <w:rFonts w:ascii="Arial" w:hAnsi="Arial" w:cs="Arial"/>
      <w:kern w:val="0"/>
      <w:sz w:val="20"/>
    </w:rPr>
  </w:style>
  <w:style w:type="paragraph" w:customStyle="1" w:styleId="1395">
    <w:name w:val="样式 标题 2 +"/>
    <w:basedOn w:val="4"/>
    <w:qFormat/>
    <w:uiPriority w:val="99"/>
    <w:pPr>
      <w:tabs>
        <w:tab w:val="left" w:pos="630"/>
      </w:tabs>
      <w:spacing w:line="415" w:lineRule="auto"/>
    </w:pPr>
    <w:rPr>
      <w:rFonts w:ascii="Times New Roman" w:hAnsi="Times New Roman"/>
      <w:sz w:val="30"/>
    </w:rPr>
  </w:style>
  <w:style w:type="paragraph" w:customStyle="1" w:styleId="1396">
    <w:name w:val="标书样式4"/>
    <w:basedOn w:val="6"/>
    <w:qFormat/>
    <w:uiPriority w:val="99"/>
    <w:pPr>
      <w:tabs>
        <w:tab w:val="left" w:pos="1290"/>
      </w:tabs>
      <w:spacing w:line="240" w:lineRule="auto"/>
      <w:ind w:left="1290" w:hanging="1290"/>
    </w:pPr>
    <w:rPr>
      <w:rFonts w:ascii="宋体" w:hAnsi="宋体"/>
      <w:sz w:val="30"/>
    </w:rPr>
  </w:style>
  <w:style w:type="paragraph" w:customStyle="1" w:styleId="1397">
    <w:name w:val="标书样式1"/>
    <w:basedOn w:val="3"/>
    <w:qFormat/>
    <w:uiPriority w:val="99"/>
    <w:pPr>
      <w:tabs>
        <w:tab w:val="left" w:pos="360"/>
        <w:tab w:val="left" w:pos="1843"/>
      </w:tabs>
      <w:spacing w:before="120" w:after="120" w:line="240" w:lineRule="auto"/>
      <w:ind w:left="-510" w:firstLine="510"/>
    </w:pPr>
    <w:rPr>
      <w:rFonts w:ascii="宋体" w:hAnsi="宋体"/>
      <w:kern w:val="2"/>
    </w:rPr>
  </w:style>
  <w:style w:type="paragraph" w:customStyle="1" w:styleId="1398">
    <w:name w:val="标书样式2"/>
    <w:basedOn w:val="1"/>
    <w:qFormat/>
    <w:uiPriority w:val="99"/>
    <w:pPr>
      <w:keepLines/>
      <w:adjustRightInd w:val="0"/>
      <w:spacing w:before="120" w:after="120"/>
      <w:ind w:left="576" w:hanging="576"/>
      <w:jc w:val="left"/>
      <w:outlineLvl w:val="1"/>
    </w:pPr>
    <w:rPr>
      <w:rFonts w:ascii="宋体" w:hAnsi="宋体"/>
      <w:b/>
      <w:bCs/>
      <w:sz w:val="36"/>
      <w:szCs w:val="28"/>
    </w:rPr>
  </w:style>
  <w:style w:type="paragraph" w:customStyle="1" w:styleId="1399">
    <w:name w:val="标书样式3"/>
    <w:basedOn w:val="5"/>
    <w:qFormat/>
    <w:uiPriority w:val="99"/>
    <w:pPr>
      <w:tabs>
        <w:tab w:val="left" w:pos="720"/>
      </w:tabs>
      <w:spacing w:before="100" w:beforeAutospacing="1" w:after="100" w:afterAutospacing="1" w:line="240" w:lineRule="auto"/>
      <w:ind w:left="578" w:hanging="578"/>
    </w:pPr>
    <w:rPr>
      <w:rFonts w:ascii="Arial" w:hAnsi="Arial"/>
      <w:szCs w:val="44"/>
    </w:rPr>
  </w:style>
  <w:style w:type="paragraph" w:customStyle="1" w:styleId="1400">
    <w:name w:val="标书样式5"/>
    <w:basedOn w:val="7"/>
    <w:qFormat/>
    <w:uiPriority w:val="99"/>
    <w:pPr>
      <w:adjustRightInd w:val="0"/>
      <w:spacing w:line="240" w:lineRule="auto"/>
      <w:ind w:left="578" w:hanging="578"/>
    </w:pPr>
    <w:rPr>
      <w:rFonts w:ascii="宋体" w:hAnsi="宋体"/>
      <w:szCs w:val="44"/>
    </w:rPr>
  </w:style>
  <w:style w:type="character" w:customStyle="1" w:styleId="1401">
    <w:name w:val="正文加粗 Char"/>
    <w:link w:val="1402"/>
    <w:qFormat/>
    <w:locked/>
    <w:uiPriority w:val="0"/>
    <w:rPr>
      <w:rFonts w:ascii="Arial" w:hAnsi="Arial" w:cs="Arial"/>
      <w:b/>
      <w:sz w:val="24"/>
      <w:szCs w:val="24"/>
    </w:rPr>
  </w:style>
  <w:style w:type="paragraph" w:customStyle="1" w:styleId="1402">
    <w:name w:val="正文加粗"/>
    <w:basedOn w:val="1"/>
    <w:link w:val="1401"/>
    <w:qFormat/>
    <w:uiPriority w:val="0"/>
    <w:pPr>
      <w:ind w:firstLine="200" w:firstLineChars="200"/>
      <w:jc w:val="left"/>
    </w:pPr>
    <w:rPr>
      <w:rFonts w:ascii="Arial" w:hAnsi="Arial"/>
      <w:b/>
      <w:kern w:val="0"/>
      <w:sz w:val="24"/>
      <w:szCs w:val="24"/>
      <w:lang w:val="zh-CN"/>
    </w:rPr>
  </w:style>
  <w:style w:type="character" w:customStyle="1" w:styleId="1403">
    <w:name w:val="标题4_new Char"/>
    <w:link w:val="1404"/>
    <w:qFormat/>
    <w:locked/>
    <w:uiPriority w:val="99"/>
    <w:rPr>
      <w:rFonts w:ascii="Arial" w:hAnsi="Arial"/>
      <w:b/>
      <w:bCs/>
      <w:sz w:val="24"/>
      <w:szCs w:val="24"/>
      <w:lang w:val="zh-CN"/>
    </w:rPr>
  </w:style>
  <w:style w:type="paragraph" w:customStyle="1" w:styleId="1404">
    <w:name w:val="标题4_new"/>
    <w:basedOn w:val="6"/>
    <w:link w:val="1403"/>
    <w:qFormat/>
    <w:uiPriority w:val="99"/>
    <w:rPr>
      <w:rFonts w:ascii="Arial" w:hAnsi="Arial"/>
    </w:rPr>
  </w:style>
  <w:style w:type="character" w:customStyle="1" w:styleId="1405">
    <w:name w:val="标书第3段 Char"/>
    <w:link w:val="1406"/>
    <w:qFormat/>
    <w:locked/>
    <w:uiPriority w:val="99"/>
    <w:rPr>
      <w:rFonts w:ascii="宋体" w:hAnsi="宋体"/>
      <w:b/>
      <w:bCs/>
      <w:sz w:val="24"/>
      <w:szCs w:val="24"/>
      <w:lang w:val="zh-CN"/>
    </w:rPr>
  </w:style>
  <w:style w:type="paragraph" w:customStyle="1" w:styleId="1406">
    <w:name w:val="标书第3段"/>
    <w:basedOn w:val="5"/>
    <w:link w:val="1405"/>
    <w:qFormat/>
    <w:uiPriority w:val="99"/>
    <w:pPr>
      <w:tabs>
        <w:tab w:val="left" w:pos="425"/>
      </w:tabs>
      <w:spacing w:line="412" w:lineRule="auto"/>
      <w:ind w:left="425" w:hanging="198"/>
    </w:pPr>
    <w:rPr>
      <w:rFonts w:ascii="宋体" w:hAnsi="宋体"/>
    </w:rPr>
  </w:style>
  <w:style w:type="paragraph" w:customStyle="1" w:styleId="1407">
    <w:name w:val="List abc single line"/>
    <w:qFormat/>
    <w:uiPriority w:val="99"/>
    <w:pPr>
      <w:numPr>
        <w:ilvl w:val="0"/>
        <w:numId w:val="90"/>
      </w:numPr>
      <w:spacing w:before="260" w:after="260" w:line="415" w:lineRule="auto"/>
      <w:ind w:hanging="472" w:hangingChars="472"/>
      <w:jc w:val="both"/>
    </w:pPr>
    <w:rPr>
      <w:rFonts w:ascii="Arial" w:hAnsi="Arial" w:eastAsia="宋体" w:cs="Times New Roman"/>
      <w:sz w:val="22"/>
      <w:lang w:val="en-US" w:eastAsia="en-US" w:bidi="ar-SA"/>
    </w:rPr>
  </w:style>
  <w:style w:type="paragraph" w:customStyle="1" w:styleId="1408">
    <w:name w:val="样式 标题 4H4bulletblbbPIM 4h4Ref Heading 1rh1Heading sqls...1"/>
    <w:basedOn w:val="6"/>
    <w:qFormat/>
    <w:uiPriority w:val="99"/>
    <w:pPr>
      <w:tabs>
        <w:tab w:val="left" w:pos="1525"/>
      </w:tabs>
      <w:ind w:left="1525" w:hanging="85"/>
    </w:pPr>
    <w:rPr>
      <w:rFonts w:ascii="宋体" w:hAnsi="宋体" w:cs="宋体"/>
      <w:szCs w:val="20"/>
    </w:rPr>
  </w:style>
  <w:style w:type="paragraph" w:customStyle="1" w:styleId="1409">
    <w:name w:val="列标题"/>
    <w:basedOn w:val="7"/>
    <w:qFormat/>
    <w:uiPriority w:val="99"/>
    <w:pPr>
      <w:adjustRightInd w:val="0"/>
      <w:snapToGrid w:val="0"/>
      <w:spacing w:line="240" w:lineRule="auto"/>
      <w:jc w:val="left"/>
      <w:outlineLvl w:val="9"/>
    </w:pPr>
    <w:rPr>
      <w:rFonts w:eastAsia="楷体_GB2312"/>
    </w:rPr>
  </w:style>
  <w:style w:type="paragraph" w:customStyle="1" w:styleId="1410">
    <w:name w:val="标题（小）"/>
    <w:basedOn w:val="7"/>
    <w:qFormat/>
    <w:uiPriority w:val="99"/>
    <w:pPr>
      <w:adjustRightInd w:val="0"/>
      <w:jc w:val="center"/>
    </w:pPr>
    <w:rPr>
      <w:rFonts w:eastAsia="楷体_GB2312"/>
      <w:i/>
      <w:sz w:val="32"/>
    </w:rPr>
  </w:style>
  <w:style w:type="paragraph" w:customStyle="1" w:styleId="1411">
    <w:name w:val="标题1（简洁）"/>
    <w:basedOn w:val="1"/>
    <w:qFormat/>
    <w:uiPriority w:val="99"/>
    <w:pPr>
      <w:numPr>
        <w:ilvl w:val="0"/>
        <w:numId w:val="91"/>
      </w:numPr>
      <w:tabs>
        <w:tab w:val="left" w:pos="360"/>
      </w:tabs>
      <w:ind w:left="0" w:firstLine="0" w:firstLineChars="200"/>
    </w:pPr>
    <w:rPr>
      <w:rFonts w:eastAsia="楷体_GB2312"/>
      <w:b/>
      <w:sz w:val="30"/>
      <w:szCs w:val="21"/>
    </w:rPr>
  </w:style>
  <w:style w:type="paragraph" w:customStyle="1" w:styleId="1412">
    <w:name w:val="正文段落缩进 Char"/>
    <w:basedOn w:val="67"/>
    <w:qFormat/>
    <w:uiPriority w:val="99"/>
    <w:pPr>
      <w:numPr>
        <w:ilvl w:val="1"/>
        <w:numId w:val="91"/>
      </w:numPr>
      <w:tabs>
        <w:tab w:val="left" w:pos="360"/>
      </w:tabs>
      <w:spacing w:after="0" w:line="360" w:lineRule="auto"/>
      <w:ind w:left="0" w:firstLine="482" w:firstLineChars="0"/>
    </w:pPr>
    <w:rPr>
      <w:rFonts w:ascii="Arial" w:hAnsi="Arial" w:eastAsia="楷体_GB2312" w:cs="Arial"/>
      <w:szCs w:val="21"/>
    </w:rPr>
  </w:style>
  <w:style w:type="paragraph" w:customStyle="1" w:styleId="1413">
    <w:name w:val="标题2（简洁）"/>
    <w:basedOn w:val="1411"/>
    <w:qFormat/>
    <w:uiPriority w:val="99"/>
    <w:pPr>
      <w:numPr>
        <w:numId w:val="0"/>
      </w:numPr>
      <w:ind w:firstLine="200" w:firstLineChars="200"/>
    </w:pPr>
    <w:rPr>
      <w:sz w:val="28"/>
      <w:szCs w:val="28"/>
      <w:u w:val="single"/>
    </w:rPr>
  </w:style>
  <w:style w:type="paragraph" w:customStyle="1" w:styleId="1414">
    <w:name w:val="封面标题(小)"/>
    <w:basedOn w:val="65"/>
    <w:qFormat/>
    <w:uiPriority w:val="99"/>
    <w:pPr>
      <w:outlineLvl w:val="9"/>
    </w:pPr>
    <w:rPr>
      <w:rFonts w:ascii="Arial" w:hAnsi="Arial" w:eastAsia="楷体_GB2312" w:cs="Arial"/>
      <w:sz w:val="30"/>
      <w:szCs w:val="72"/>
    </w:rPr>
  </w:style>
  <w:style w:type="paragraph" w:customStyle="1" w:styleId="1415">
    <w:name w:val="标题3（简洁）"/>
    <w:basedOn w:val="1411"/>
    <w:qFormat/>
    <w:uiPriority w:val="99"/>
    <w:pPr>
      <w:numPr>
        <w:numId w:val="0"/>
      </w:numPr>
      <w:ind w:firstLine="200" w:firstLineChars="200"/>
    </w:pPr>
    <w:rPr>
      <w:sz w:val="24"/>
    </w:rPr>
  </w:style>
  <w:style w:type="paragraph" w:customStyle="1" w:styleId="1416">
    <w:name w:val="简单标题"/>
    <w:basedOn w:val="1"/>
    <w:qFormat/>
    <w:uiPriority w:val="99"/>
    <w:rPr>
      <w:rFonts w:eastAsia="楷体_GB2312"/>
      <w:sz w:val="24"/>
      <w:szCs w:val="21"/>
    </w:rPr>
  </w:style>
  <w:style w:type="paragraph" w:customStyle="1" w:styleId="1417">
    <w:name w:val="说明正文"/>
    <w:basedOn w:val="67"/>
    <w:qFormat/>
    <w:uiPriority w:val="99"/>
    <w:pPr>
      <w:spacing w:after="0" w:line="360" w:lineRule="auto"/>
      <w:ind w:firstLine="480" w:firstLineChars="200"/>
    </w:pPr>
    <w:rPr>
      <w:rFonts w:ascii="Arial" w:hAnsi="Arial" w:eastAsia="楷体_GB2312" w:cs="Arial"/>
      <w:b/>
      <w:i/>
      <w:szCs w:val="21"/>
    </w:rPr>
  </w:style>
  <w:style w:type="paragraph" w:customStyle="1" w:styleId="1418">
    <w:name w:val="Memo-Heading1"/>
    <w:basedOn w:val="3"/>
    <w:qFormat/>
    <w:uiPriority w:val="99"/>
    <w:pPr>
      <w:spacing w:line="576" w:lineRule="auto"/>
      <w:ind w:right="-150" w:rightChars="-150"/>
      <w:jc w:val="left"/>
    </w:pPr>
    <w:rPr>
      <w:rFonts w:eastAsia="楷体_GB2312"/>
      <w:b w:val="0"/>
      <w:sz w:val="36"/>
      <w:szCs w:val="52"/>
    </w:rPr>
  </w:style>
  <w:style w:type="paragraph" w:customStyle="1" w:styleId="1419">
    <w:name w:val="Memo-Heading 2"/>
    <w:basedOn w:val="4"/>
    <w:qFormat/>
    <w:uiPriority w:val="99"/>
    <w:pPr>
      <w:spacing w:line="412" w:lineRule="auto"/>
    </w:pPr>
    <w:rPr>
      <w:rFonts w:ascii="Arial" w:hAnsi="Arial" w:eastAsia="楷体_GB2312"/>
    </w:rPr>
  </w:style>
  <w:style w:type="paragraph" w:customStyle="1" w:styleId="1420">
    <w:name w:val="附件主标题"/>
    <w:basedOn w:val="65"/>
    <w:qFormat/>
    <w:uiPriority w:val="99"/>
    <w:pPr>
      <w:jc w:val="both"/>
    </w:pPr>
    <w:rPr>
      <w:rFonts w:ascii="Arial" w:hAnsi="Arial" w:eastAsia="楷体_GB2312" w:cs="Arial"/>
      <w:sz w:val="36"/>
      <w:szCs w:val="72"/>
    </w:rPr>
  </w:style>
  <w:style w:type="paragraph" w:customStyle="1" w:styleId="1421">
    <w:name w:val="样式 正文缩进 + (中文) 仿宋_GB2312 小四 Char"/>
    <w:basedOn w:val="19"/>
    <w:qFormat/>
    <w:uiPriority w:val="99"/>
    <w:pPr>
      <w:spacing w:line="360" w:lineRule="auto"/>
    </w:pPr>
    <w:rPr>
      <w:rFonts w:ascii="宋体" w:hAnsi="宋体"/>
    </w:rPr>
  </w:style>
  <w:style w:type="paragraph" w:customStyle="1" w:styleId="1422">
    <w:name w:val="Body-no indent"/>
    <w:qFormat/>
    <w:uiPriority w:val="99"/>
    <w:pPr>
      <w:widowControl w:val="0"/>
      <w:tabs>
        <w:tab w:val="left" w:pos="7920"/>
      </w:tabs>
      <w:spacing w:before="260" w:after="260" w:line="280" w:lineRule="exact"/>
      <w:ind w:right="-14" w:hanging="992" w:hangingChars="472"/>
      <w:jc w:val="both"/>
    </w:pPr>
    <w:rPr>
      <w:rFonts w:ascii="Arial" w:hAnsi="Arial" w:eastAsia="宋体" w:cs="Times New Roman"/>
      <w:sz w:val="19"/>
      <w:lang w:val="en-US" w:eastAsia="en-US" w:bidi="he-IL"/>
    </w:rPr>
  </w:style>
  <w:style w:type="paragraph" w:customStyle="1" w:styleId="1423">
    <w:name w:val="Style Heading 4H4Ref Heading 1rh1Heading sqlsect 1.2.3.4h4Fi..."/>
    <w:basedOn w:val="4"/>
    <w:qFormat/>
    <w:uiPriority w:val="99"/>
    <w:pPr>
      <w:tabs>
        <w:tab w:val="left" w:pos="567"/>
      </w:tabs>
      <w:spacing w:before="120" w:after="120"/>
      <w:ind w:left="567" w:hanging="567"/>
      <w:jc w:val="left"/>
    </w:pPr>
    <w:rPr>
      <w:rFonts w:ascii="Times New Roman" w:hAnsi="Times New Roman" w:eastAsia="黑体"/>
      <w:bCs w:val="0"/>
      <w:szCs w:val="20"/>
    </w:rPr>
  </w:style>
  <w:style w:type="paragraph" w:customStyle="1" w:styleId="1424">
    <w:name w:val="列项正文"/>
    <w:basedOn w:val="1"/>
    <w:next w:val="1"/>
    <w:qFormat/>
    <w:uiPriority w:val="99"/>
    <w:pPr>
      <w:spacing w:before="100" w:beforeAutospacing="1" w:after="100" w:afterAutospacing="1"/>
      <w:ind w:left="420" w:firstLine="200" w:firstLineChars="200"/>
      <w:jc w:val="left"/>
    </w:pPr>
    <w:rPr>
      <w:rFonts w:ascii="Book Antiqua" w:hAnsi="Book Antiqua"/>
      <w:kern w:val="0"/>
      <w:szCs w:val="21"/>
      <w:lang w:eastAsia="en-US"/>
    </w:rPr>
  </w:style>
  <w:style w:type="paragraph" w:customStyle="1" w:styleId="1425">
    <w:name w:val="IBM 正文"/>
    <w:basedOn w:val="1"/>
    <w:qFormat/>
    <w:uiPriority w:val="0"/>
    <w:pPr>
      <w:spacing w:line="360" w:lineRule="exact"/>
    </w:pPr>
    <w:rPr>
      <w:sz w:val="24"/>
    </w:rPr>
  </w:style>
  <w:style w:type="paragraph" w:customStyle="1" w:styleId="1426">
    <w:name w:val="Style Heading 4H4Ref Heading 1rh1Heading sqlsect 1.2.3.4h4Fi... Char Char Char"/>
    <w:basedOn w:val="4"/>
    <w:qFormat/>
    <w:uiPriority w:val="99"/>
    <w:pPr>
      <w:tabs>
        <w:tab w:val="left" w:pos="567"/>
      </w:tabs>
      <w:spacing w:before="120" w:after="120"/>
      <w:ind w:left="567" w:hanging="567"/>
      <w:jc w:val="left"/>
    </w:pPr>
    <w:rPr>
      <w:rFonts w:ascii="Times New Roman" w:hAnsi="Times New Roman" w:eastAsia="黑体"/>
      <w:bCs w:val="0"/>
      <w:szCs w:val="20"/>
    </w:rPr>
  </w:style>
  <w:style w:type="paragraph" w:customStyle="1" w:styleId="1427">
    <w:name w:val="样式 正文文本 + 行距: 1.5 倍行距"/>
    <w:basedOn w:val="27"/>
    <w:qFormat/>
    <w:uiPriority w:val="99"/>
    <w:pPr>
      <w:spacing w:line="360" w:lineRule="auto"/>
      <w:ind w:firstLine="0" w:firstLineChars="0"/>
    </w:pPr>
    <w:rPr>
      <w:rFonts w:ascii="Calibri" w:hAnsi="Calibri" w:cs="宋体"/>
      <w:szCs w:val="20"/>
    </w:rPr>
  </w:style>
  <w:style w:type="paragraph" w:customStyle="1" w:styleId="1428">
    <w:name w:val="正文段落缩进"/>
    <w:basedOn w:val="67"/>
    <w:qFormat/>
    <w:uiPriority w:val="99"/>
    <w:pPr>
      <w:spacing w:after="0" w:line="360" w:lineRule="auto"/>
      <w:ind w:left="420" w:firstLine="480" w:firstLineChars="200"/>
    </w:pPr>
    <w:rPr>
      <w:rFonts w:ascii="楷体_GB2312" w:hAnsi="Verdana" w:eastAsia="楷体_GB2312" w:cs="Arial"/>
      <w:bCs/>
    </w:rPr>
  </w:style>
  <w:style w:type="paragraph" w:customStyle="1" w:styleId="1429">
    <w:name w:val="表格标题 Char Char Char Char"/>
    <w:basedOn w:val="1"/>
    <w:qFormat/>
    <w:uiPriority w:val="99"/>
    <w:pPr>
      <w:jc w:val="center"/>
    </w:pPr>
    <w:rPr>
      <w:rFonts w:eastAsia="楷体_GB2312"/>
      <w:b/>
      <w:bCs/>
      <w:sz w:val="24"/>
      <w:szCs w:val="28"/>
    </w:rPr>
  </w:style>
  <w:style w:type="paragraph" w:customStyle="1" w:styleId="1430">
    <w:name w:val="正文列表0"/>
    <w:basedOn w:val="1"/>
    <w:qFormat/>
    <w:uiPriority w:val="99"/>
    <w:pPr>
      <w:tabs>
        <w:tab w:val="left" w:pos="840"/>
      </w:tabs>
      <w:ind w:left="840" w:firstLine="200" w:firstLineChars="200"/>
    </w:pPr>
    <w:rPr>
      <w:sz w:val="24"/>
      <w:szCs w:val="24"/>
    </w:rPr>
  </w:style>
  <w:style w:type="paragraph" w:customStyle="1" w:styleId="1431">
    <w:name w:val="样式 标题 4H4bulletblbbPIM 4h4Ref Heading 1rh1Heading sqls..."/>
    <w:basedOn w:val="6"/>
    <w:qFormat/>
    <w:uiPriority w:val="99"/>
    <w:pPr>
      <w:ind w:hanging="420"/>
    </w:pPr>
    <w:rPr>
      <w:rFonts w:ascii="Arial" w:hAnsi="Arial" w:eastAsia="楷体_GB2312" w:cs="宋体"/>
      <w:color w:val="000000"/>
      <w:szCs w:val="20"/>
    </w:rPr>
  </w:style>
  <w:style w:type="paragraph" w:customStyle="1" w:styleId="1432">
    <w:name w:val="样式 正文段落缩进 + Times New Roman 加粗 首行缩进:  2 字符"/>
    <w:basedOn w:val="1428"/>
    <w:qFormat/>
    <w:uiPriority w:val="99"/>
    <w:pPr>
      <w:ind w:left="0" w:firstLine="482"/>
    </w:pPr>
    <w:rPr>
      <w:rFonts w:ascii="Times New Roman" w:hAnsi="Times New Roman" w:cs="宋体"/>
      <w:szCs w:val="20"/>
    </w:rPr>
  </w:style>
  <w:style w:type="paragraph" w:customStyle="1" w:styleId="1433">
    <w:name w:val="样式 正文缩进 + (中文) 仿宋_GB2312 小四 Char Char Char"/>
    <w:basedOn w:val="19"/>
    <w:qFormat/>
    <w:uiPriority w:val="99"/>
    <w:pPr>
      <w:spacing w:line="360" w:lineRule="auto"/>
    </w:pPr>
    <w:rPr>
      <w:rFonts w:ascii="宋体" w:hAnsi="宋体"/>
    </w:rPr>
  </w:style>
  <w:style w:type="paragraph" w:customStyle="1" w:styleId="1434">
    <w:name w:val="默认段落字体 Para Char Char Char Char Char Char Char Char Char Char Char Char Char1 Char Char Char"/>
    <w:basedOn w:val="1"/>
    <w:qFormat/>
    <w:uiPriority w:val="99"/>
    <w:rPr>
      <w:rFonts w:ascii="Arial" w:hAnsi="Arial" w:cs="Arial"/>
      <w:szCs w:val="24"/>
    </w:rPr>
  </w:style>
  <w:style w:type="paragraph" w:customStyle="1" w:styleId="1435">
    <w:name w:val="4-YSS-b4"/>
    <w:basedOn w:val="1"/>
    <w:qFormat/>
    <w:uiPriority w:val="99"/>
    <w:rPr>
      <w:rFonts w:ascii="Tahoma" w:hAnsi="Tahoma" w:eastAsia="黑体"/>
      <w:sz w:val="28"/>
      <w:szCs w:val="24"/>
    </w:rPr>
  </w:style>
  <w:style w:type="paragraph" w:customStyle="1" w:styleId="1436">
    <w:name w:val="Char Char Char Char Char Char Char Char Char Char Char Char Char Char Char Char Char Char Char Char"/>
    <w:basedOn w:val="22"/>
    <w:qFormat/>
    <w:uiPriority w:val="99"/>
    <w:pPr>
      <w:shd w:val="clear" w:color="auto" w:fill="000080"/>
    </w:pPr>
    <w:rPr>
      <w:rFonts w:ascii="Tahoma" w:hAnsi="Tahoma" w:cs="Tahoma"/>
      <w:sz w:val="24"/>
      <w:szCs w:val="20"/>
    </w:rPr>
  </w:style>
  <w:style w:type="paragraph" w:customStyle="1" w:styleId="1437">
    <w:name w:val="B_项目符号"/>
    <w:basedOn w:val="1"/>
    <w:qFormat/>
    <w:uiPriority w:val="99"/>
    <w:pPr>
      <w:overflowPunct w:val="0"/>
      <w:autoSpaceDE w:val="0"/>
      <w:autoSpaceDN w:val="0"/>
      <w:ind w:left="840" w:firstLine="200" w:firstLineChars="200"/>
    </w:pPr>
    <w:rPr>
      <w:rFonts w:ascii="宋体"/>
      <w:kern w:val="0"/>
      <w:szCs w:val="21"/>
    </w:rPr>
  </w:style>
  <w:style w:type="paragraph" w:customStyle="1" w:styleId="1438">
    <w:name w:val="正文文本缩进 22"/>
    <w:basedOn w:val="1"/>
    <w:qFormat/>
    <w:uiPriority w:val="99"/>
    <w:pPr>
      <w:spacing w:before="156" w:after="156"/>
      <w:ind w:firstLine="420"/>
    </w:pPr>
    <w:rPr>
      <w:szCs w:val="24"/>
    </w:rPr>
  </w:style>
  <w:style w:type="paragraph" w:customStyle="1" w:styleId="1439">
    <w:name w:val="正文文本 21"/>
    <w:basedOn w:val="1"/>
    <w:qFormat/>
    <w:uiPriority w:val="0"/>
    <w:pPr>
      <w:autoSpaceDE w:val="0"/>
      <w:autoSpaceDN w:val="0"/>
    </w:pPr>
    <w:rPr>
      <w:rFonts w:ascii="宋体" w:hAnsi="宋体"/>
      <w:kern w:val="0"/>
      <w:szCs w:val="24"/>
    </w:rPr>
  </w:style>
  <w:style w:type="paragraph" w:customStyle="1" w:styleId="1440">
    <w:name w:val="正文文本缩进 31"/>
    <w:basedOn w:val="1"/>
    <w:qFormat/>
    <w:uiPriority w:val="99"/>
    <w:pPr>
      <w:ind w:firstLine="420"/>
    </w:pPr>
    <w:rPr>
      <w:color w:val="000000"/>
      <w:szCs w:val="24"/>
      <w:lang w:val="fr-FR"/>
    </w:rPr>
  </w:style>
  <w:style w:type="paragraph" w:customStyle="1" w:styleId="1441">
    <w:name w:val="11 BodyText"/>
    <w:basedOn w:val="1"/>
    <w:qFormat/>
    <w:uiPriority w:val="99"/>
    <w:pPr>
      <w:spacing w:after="220"/>
      <w:ind w:left="1298"/>
      <w:jc w:val="left"/>
    </w:pPr>
    <w:rPr>
      <w:rFonts w:ascii="Arial" w:hAnsi="Arial"/>
      <w:kern w:val="0"/>
      <w:sz w:val="22"/>
      <w:szCs w:val="24"/>
    </w:rPr>
  </w:style>
  <w:style w:type="paragraph" w:customStyle="1" w:styleId="1442">
    <w:name w:val="文档结构图1"/>
    <w:basedOn w:val="1"/>
    <w:qFormat/>
    <w:uiPriority w:val="99"/>
    <w:pPr>
      <w:shd w:val="clear" w:color="auto" w:fill="000080"/>
    </w:pPr>
    <w:rPr>
      <w:szCs w:val="24"/>
    </w:rPr>
  </w:style>
  <w:style w:type="paragraph" w:customStyle="1" w:styleId="1443">
    <w:name w:val="缺省文本 Char"/>
    <w:basedOn w:val="1"/>
    <w:qFormat/>
    <w:uiPriority w:val="99"/>
    <w:pPr>
      <w:autoSpaceDE w:val="0"/>
      <w:autoSpaceDN w:val="0"/>
      <w:jc w:val="left"/>
    </w:pPr>
    <w:rPr>
      <w:rFonts w:ascii="Arial" w:hAnsi="Arial"/>
      <w:kern w:val="0"/>
      <w:szCs w:val="21"/>
    </w:rPr>
  </w:style>
  <w:style w:type="paragraph" w:customStyle="1" w:styleId="1444">
    <w:name w:val="Item List"/>
    <w:qFormat/>
    <w:uiPriority w:val="99"/>
    <w:pPr>
      <w:spacing w:before="260" w:after="260" w:line="300" w:lineRule="auto"/>
      <w:ind w:left="840" w:hanging="420" w:hangingChars="472"/>
      <w:jc w:val="both"/>
    </w:pPr>
    <w:rPr>
      <w:rFonts w:ascii="Arial" w:hAnsi="Arial" w:eastAsia="宋体" w:cs="Arial"/>
      <w:kern w:val="2"/>
      <w:sz w:val="21"/>
      <w:szCs w:val="21"/>
      <w:lang w:val="en-US" w:eastAsia="zh-CN" w:bidi="ar-SA"/>
    </w:rPr>
  </w:style>
  <w:style w:type="paragraph" w:customStyle="1" w:styleId="1445">
    <w:name w:val="IN Voice"/>
    <w:qFormat/>
    <w:uiPriority w:val="99"/>
    <w:pPr>
      <w:spacing w:before="60" w:after="60" w:line="415" w:lineRule="auto"/>
      <w:ind w:left="840" w:hanging="420" w:hangingChars="472"/>
      <w:jc w:val="both"/>
    </w:pPr>
    <w:rPr>
      <w:rFonts w:ascii="Arial" w:hAnsi="Arial" w:eastAsia="宋体" w:cs="Times New Roman"/>
      <w:sz w:val="15"/>
      <w:szCs w:val="15"/>
      <w:lang w:val="en-US" w:eastAsia="zh-CN" w:bidi="ar-SA"/>
    </w:rPr>
  </w:style>
  <w:style w:type="paragraph" w:customStyle="1" w:styleId="1446">
    <w:name w:val="样式 摘要 + 左侧:  0.45 厘米"/>
    <w:basedOn w:val="1"/>
    <w:qFormat/>
    <w:uiPriority w:val="99"/>
    <w:pPr>
      <w:tabs>
        <w:tab w:val="left" w:pos="907"/>
      </w:tabs>
      <w:autoSpaceDE w:val="0"/>
      <w:autoSpaceDN w:val="0"/>
      <w:ind w:left="879" w:hanging="879"/>
    </w:pPr>
    <w:rPr>
      <w:rFonts w:ascii="Arial" w:hAnsi="Arial"/>
      <w:b/>
      <w:kern w:val="0"/>
      <w:szCs w:val="21"/>
    </w:rPr>
  </w:style>
  <w:style w:type="paragraph" w:customStyle="1" w:styleId="1447">
    <w:name w:val="默认段落字体 Para Char Char Char Char Char Char Char Char Char"/>
    <w:basedOn w:val="22"/>
    <w:qFormat/>
    <w:uiPriority w:val="99"/>
    <w:pPr>
      <w:shd w:val="clear" w:color="auto" w:fill="000080"/>
      <w:spacing w:line="436" w:lineRule="exact"/>
      <w:ind w:left="357"/>
      <w:jc w:val="left"/>
      <w:outlineLvl w:val="3"/>
    </w:pPr>
    <w:rPr>
      <w:rFonts w:ascii="Tahoma" w:hAnsi="Tahoma" w:cs="Tahoma"/>
      <w:b/>
      <w:sz w:val="24"/>
      <w:szCs w:val="24"/>
    </w:rPr>
  </w:style>
  <w:style w:type="paragraph" w:customStyle="1" w:styleId="1448">
    <w:name w:val="Notes Text"/>
    <w:qFormat/>
    <w:uiPriority w:val="99"/>
    <w:pPr>
      <w:pBdr>
        <w:bottom w:val="single" w:color="auto" w:sz="8" w:space="5"/>
      </w:pBdr>
      <w:spacing w:before="260" w:after="260" w:line="415" w:lineRule="auto"/>
      <w:ind w:left="1701" w:hanging="992" w:hangingChars="472"/>
      <w:jc w:val="both"/>
    </w:pPr>
    <w:rPr>
      <w:rFonts w:ascii="Arial" w:hAnsi="Arial" w:eastAsia="楷体_GB2312" w:cs="Arial"/>
      <w:color w:val="000000"/>
      <w:sz w:val="21"/>
      <w:szCs w:val="21"/>
      <w:lang w:val="en-US" w:eastAsia="zh-CN" w:bidi="ar-SA"/>
    </w:rPr>
  </w:style>
  <w:style w:type="paragraph" w:customStyle="1" w:styleId="1449">
    <w:name w:val="Notes Heading"/>
    <w:next w:val="1448"/>
    <w:qFormat/>
    <w:uiPriority w:val="99"/>
    <w:pPr>
      <w:keepNext/>
      <w:pBdr>
        <w:top w:val="single" w:color="auto" w:sz="8" w:space="5"/>
      </w:pBdr>
      <w:snapToGrid w:val="0"/>
      <w:spacing w:before="80" w:after="80" w:line="415" w:lineRule="auto"/>
      <w:ind w:left="1701" w:hanging="992" w:hangingChars="472"/>
      <w:jc w:val="both"/>
    </w:pPr>
    <w:rPr>
      <w:rFonts w:ascii="Arial" w:hAnsi="Arial" w:eastAsia="黑体" w:cs="Arial"/>
      <w:sz w:val="21"/>
      <w:szCs w:val="21"/>
      <w:lang w:val="en-US" w:eastAsia="zh-CN" w:bidi="ar-SA"/>
    </w:rPr>
  </w:style>
  <w:style w:type="paragraph" w:customStyle="1" w:styleId="1450">
    <w:name w:val="IBL"/>
    <w:basedOn w:val="1"/>
    <w:qFormat/>
    <w:uiPriority w:val="99"/>
    <w:pPr>
      <w:tabs>
        <w:tab w:val="left" w:pos="284"/>
      </w:tabs>
      <w:autoSpaceDE w:val="0"/>
      <w:autoSpaceDN w:val="0"/>
      <w:spacing w:after="180"/>
      <w:ind w:left="930" w:firstLine="200" w:firstLineChars="200"/>
      <w:jc w:val="left"/>
    </w:pPr>
    <w:rPr>
      <w:rFonts w:cs="Arial"/>
      <w:kern w:val="0"/>
      <w:sz w:val="20"/>
      <w:szCs w:val="21"/>
      <w:lang w:val="en-GB"/>
    </w:rPr>
  </w:style>
  <w:style w:type="paragraph" w:customStyle="1" w:styleId="1451">
    <w:name w:val="IN Step"/>
    <w:basedOn w:val="1"/>
    <w:qFormat/>
    <w:uiPriority w:val="99"/>
    <w:pPr>
      <w:keepLines/>
      <w:tabs>
        <w:tab w:val="left" w:pos="1701"/>
      </w:tabs>
      <w:spacing w:before="80" w:after="80" w:line="300" w:lineRule="auto"/>
      <w:ind w:left="1701" w:hanging="850"/>
      <w:outlineLvl w:val="8"/>
    </w:pPr>
    <w:rPr>
      <w:rFonts w:ascii="Arial" w:hAnsi="Arial" w:cs="Arial"/>
      <w:kern w:val="0"/>
      <w:szCs w:val="21"/>
    </w:rPr>
  </w:style>
  <w:style w:type="paragraph" w:customStyle="1" w:styleId="1452">
    <w:name w:val="IN Feature"/>
    <w:next w:val="1451"/>
    <w:qFormat/>
    <w:uiPriority w:val="99"/>
    <w:pPr>
      <w:keepNext/>
      <w:keepLines/>
      <w:spacing w:before="240" w:after="240" w:line="415" w:lineRule="auto"/>
      <w:ind w:hanging="992" w:hangingChars="472"/>
      <w:jc w:val="both"/>
      <w:outlineLvl w:val="7"/>
    </w:pPr>
    <w:rPr>
      <w:rFonts w:ascii="Arial" w:hAnsi="Arial" w:eastAsia="黑体" w:cs="Arial"/>
      <w:sz w:val="21"/>
      <w:szCs w:val="21"/>
      <w:lang w:val="en-US" w:eastAsia="zh-CN" w:bidi="ar-SA"/>
    </w:rPr>
  </w:style>
  <w:style w:type="paragraph" w:customStyle="1" w:styleId="1453">
    <w:name w:val="新正文"/>
    <w:basedOn w:val="1"/>
    <w:qFormat/>
    <w:uiPriority w:val="99"/>
    <w:pPr>
      <w:autoSpaceDE w:val="0"/>
      <w:autoSpaceDN w:val="0"/>
      <w:ind w:firstLine="720"/>
      <w:jc w:val="left"/>
    </w:pPr>
    <w:rPr>
      <w:rFonts w:ascii="宋体" w:cs="宋体"/>
      <w:kern w:val="0"/>
      <w:szCs w:val="21"/>
    </w:rPr>
  </w:style>
  <w:style w:type="paragraph" w:customStyle="1" w:styleId="1454">
    <w:name w:val="正文 + 行距: 1.5 倍行距"/>
    <w:basedOn w:val="1"/>
    <w:qFormat/>
    <w:uiPriority w:val="99"/>
    <w:rPr>
      <w:szCs w:val="24"/>
    </w:rPr>
  </w:style>
  <w:style w:type="paragraph" w:customStyle="1" w:styleId="1455">
    <w:name w:val="数字编号列项（二级）"/>
    <w:qFormat/>
    <w:uiPriority w:val="0"/>
    <w:pPr>
      <w:spacing w:before="260" w:after="260" w:line="415" w:lineRule="auto"/>
      <w:ind w:left="1260" w:leftChars="400" w:hanging="420" w:hangingChars="200"/>
      <w:jc w:val="both"/>
    </w:pPr>
    <w:rPr>
      <w:rFonts w:ascii="宋体" w:hAnsi="Times New Roman" w:eastAsia="宋体" w:cs="Times New Roman"/>
      <w:sz w:val="21"/>
      <w:lang w:val="en-US" w:eastAsia="zh-CN" w:bidi="ar-SA"/>
    </w:rPr>
  </w:style>
  <w:style w:type="paragraph" w:customStyle="1" w:styleId="1456">
    <w:name w:val="List abc double line"/>
    <w:qFormat/>
    <w:uiPriority w:val="99"/>
    <w:pPr>
      <w:numPr>
        <w:ilvl w:val="0"/>
        <w:numId w:val="92"/>
      </w:numPr>
      <w:spacing w:before="240" w:after="260" w:line="415" w:lineRule="auto"/>
      <w:ind w:hanging="472" w:hangingChars="472"/>
      <w:jc w:val="both"/>
    </w:pPr>
    <w:rPr>
      <w:rFonts w:ascii="Arial" w:hAnsi="Arial" w:eastAsia="宋体" w:cs="Times New Roman"/>
      <w:sz w:val="22"/>
      <w:lang w:val="en-US" w:eastAsia="en-US" w:bidi="ar-SA"/>
    </w:rPr>
  </w:style>
  <w:style w:type="paragraph" w:customStyle="1" w:styleId="1457">
    <w:name w:val="ListNumber"/>
    <w:qFormat/>
    <w:uiPriority w:val="99"/>
    <w:pPr>
      <w:numPr>
        <w:ilvl w:val="0"/>
        <w:numId w:val="93"/>
      </w:numPr>
      <w:spacing w:before="180" w:after="260" w:line="415" w:lineRule="auto"/>
      <w:ind w:hanging="472" w:hangingChars="472"/>
      <w:jc w:val="both"/>
    </w:pPr>
    <w:rPr>
      <w:rFonts w:ascii="Arial" w:hAnsi="Arial" w:eastAsia="宋体" w:cs="Times New Roman"/>
      <w:sz w:val="22"/>
      <w:lang w:val="en-US" w:eastAsia="en-US" w:bidi="ar-SA"/>
    </w:rPr>
  </w:style>
  <w:style w:type="paragraph" w:customStyle="1" w:styleId="1458">
    <w:name w:val="Test1"/>
    <w:basedOn w:val="1"/>
    <w:qFormat/>
    <w:uiPriority w:val="99"/>
    <w:pPr>
      <w:numPr>
        <w:ilvl w:val="0"/>
        <w:numId w:val="94"/>
      </w:numPr>
      <w:ind w:firstLine="200" w:firstLineChars="200"/>
      <w:jc w:val="left"/>
    </w:pPr>
    <w:rPr>
      <w:rFonts w:ascii="Arial" w:hAnsi="Arial"/>
      <w:kern w:val="0"/>
      <w:sz w:val="20"/>
      <w:szCs w:val="24"/>
      <w:lang w:val="en-GB" w:eastAsia="en-US"/>
    </w:rPr>
  </w:style>
  <w:style w:type="paragraph" w:customStyle="1" w:styleId="1459">
    <w:name w:val="MyBullets"/>
    <w:basedOn w:val="27"/>
    <w:qFormat/>
    <w:uiPriority w:val="99"/>
    <w:pPr>
      <w:keepLines/>
      <w:numPr>
        <w:ilvl w:val="0"/>
        <w:numId w:val="95"/>
      </w:numPr>
      <w:tabs>
        <w:tab w:val="left" w:pos="360"/>
        <w:tab w:val="left" w:pos="1247"/>
        <w:tab w:val="left" w:pos="2552"/>
        <w:tab w:val="left" w:pos="3856"/>
        <w:tab w:val="left" w:pos="5216"/>
        <w:tab w:val="left" w:pos="6464"/>
        <w:tab w:val="left" w:pos="7768"/>
        <w:tab w:val="left" w:pos="9072"/>
        <w:tab w:val="left" w:pos="10206"/>
        <w:tab w:val="clear" w:pos="405"/>
      </w:tabs>
      <w:spacing w:before="120" w:after="0" w:line="240" w:lineRule="auto"/>
      <w:ind w:left="2472" w:hanging="357"/>
      <w:jc w:val="left"/>
    </w:pPr>
    <w:rPr>
      <w:rFonts w:ascii="Arial" w:hAnsi="Arial"/>
      <w:sz w:val="22"/>
      <w:szCs w:val="20"/>
      <w:lang w:eastAsia="en-US"/>
    </w:rPr>
  </w:style>
  <w:style w:type="paragraph" w:customStyle="1" w:styleId="1460">
    <w:name w:val="Char Char Char1 Char Char Char"/>
    <w:basedOn w:val="22"/>
    <w:qFormat/>
    <w:uiPriority w:val="99"/>
    <w:pPr>
      <w:shd w:val="clear" w:color="auto" w:fill="000080"/>
    </w:pPr>
    <w:rPr>
      <w:rFonts w:ascii="Tahoma" w:hAnsi="Tahoma" w:cs="Tahoma"/>
      <w:sz w:val="24"/>
      <w:szCs w:val="24"/>
    </w:rPr>
  </w:style>
  <w:style w:type="paragraph" w:customStyle="1" w:styleId="1461">
    <w:name w:val="Body Text 21"/>
    <w:basedOn w:val="1"/>
    <w:qFormat/>
    <w:uiPriority w:val="99"/>
    <w:pPr>
      <w:tabs>
        <w:tab w:val="left" w:pos="360"/>
        <w:tab w:val="left" w:pos="720"/>
      </w:tabs>
      <w:ind w:firstLine="420"/>
    </w:pPr>
    <w:rPr>
      <w:color w:val="FF0000"/>
      <w:szCs w:val="24"/>
    </w:rPr>
  </w:style>
  <w:style w:type="paragraph" w:customStyle="1" w:styleId="1462">
    <w:name w:val="È±Ê¡ÎÄ±¾"/>
    <w:basedOn w:val="1"/>
    <w:qFormat/>
    <w:uiPriority w:val="99"/>
    <w:pPr>
      <w:overflowPunct w:val="0"/>
      <w:autoSpaceDE w:val="0"/>
      <w:autoSpaceDN w:val="0"/>
      <w:jc w:val="left"/>
    </w:pPr>
    <w:rPr>
      <w:kern w:val="0"/>
      <w:sz w:val="24"/>
      <w:szCs w:val="24"/>
    </w:rPr>
  </w:style>
  <w:style w:type="paragraph" w:customStyle="1" w:styleId="1463">
    <w:name w:val="表头样式"/>
    <w:basedOn w:val="1"/>
    <w:qFormat/>
    <w:uiPriority w:val="99"/>
    <w:pPr>
      <w:autoSpaceDE w:val="0"/>
      <w:autoSpaceDN w:val="0"/>
      <w:jc w:val="center"/>
    </w:pPr>
    <w:rPr>
      <w:b/>
      <w:bCs/>
      <w:kern w:val="0"/>
      <w:szCs w:val="21"/>
    </w:rPr>
  </w:style>
  <w:style w:type="paragraph" w:customStyle="1" w:styleId="1464">
    <w:name w:val="图名"/>
    <w:next w:val="1"/>
    <w:qFormat/>
    <w:uiPriority w:val="99"/>
    <w:pPr>
      <w:widowControl w:val="0"/>
      <w:spacing w:before="260" w:after="260" w:line="415" w:lineRule="auto"/>
      <w:ind w:hanging="992" w:hangingChars="472"/>
      <w:jc w:val="center"/>
    </w:pPr>
    <w:rPr>
      <w:rFonts w:ascii="Times New Roman" w:hAnsi="Times New Roman" w:eastAsia="宋体" w:cs="Times New Roman"/>
      <w:kern w:val="2"/>
      <w:sz w:val="21"/>
      <w:szCs w:val="21"/>
      <w:lang w:val="en-US" w:eastAsia="zh-CN" w:bidi="ar-SA"/>
    </w:rPr>
  </w:style>
  <w:style w:type="paragraph" w:customStyle="1" w:styleId="1465">
    <w:name w:val="样式 标题 3款h:3h3H3Kop 3Vl3Level 3 Headh3sect1.2.3Alt+31...4"/>
    <w:basedOn w:val="5"/>
    <w:qFormat/>
    <w:uiPriority w:val="99"/>
    <w:pPr>
      <w:keepLines w:val="0"/>
      <w:tabs>
        <w:tab w:val="left" w:pos="576"/>
      </w:tabs>
      <w:spacing w:before="156" w:after="120"/>
      <w:ind w:left="576" w:hanging="576"/>
      <w:jc w:val="left"/>
    </w:pPr>
    <w:rPr>
      <w:rFonts w:ascii="黑体" w:hAnsi="宋体" w:eastAsia="黑体" w:cs="宋体"/>
      <w:b w:val="0"/>
      <w:bCs w:val="0"/>
      <w:sz w:val="28"/>
    </w:rPr>
  </w:style>
  <w:style w:type="paragraph" w:customStyle="1" w:styleId="1466">
    <w:name w:val="字母编号列项（一级）"/>
    <w:qFormat/>
    <w:uiPriority w:val="99"/>
    <w:pPr>
      <w:spacing w:before="260" w:after="260" w:line="415" w:lineRule="auto"/>
      <w:ind w:left="840" w:leftChars="200" w:hanging="420" w:hangingChars="200"/>
      <w:jc w:val="both"/>
    </w:pPr>
    <w:rPr>
      <w:rFonts w:ascii="宋体" w:hAnsi="Times New Roman" w:eastAsia="宋体" w:cs="Times New Roman"/>
      <w:sz w:val="21"/>
      <w:lang w:val="en-US" w:eastAsia="zh-CN" w:bidi="ar-SA"/>
    </w:rPr>
  </w:style>
  <w:style w:type="character" w:customStyle="1" w:styleId="1467">
    <w:name w:val="样式 正文文本 + 黑色 首行缩进:  2 字符 Char1"/>
    <w:link w:val="1468"/>
    <w:qFormat/>
    <w:locked/>
    <w:uiPriority w:val="0"/>
    <w:rPr>
      <w:rFonts w:ascii="Courier New" w:hAnsi="Courier New" w:cs="Courier New"/>
      <w:color w:val="000000"/>
    </w:rPr>
  </w:style>
  <w:style w:type="paragraph" w:customStyle="1" w:styleId="1468">
    <w:name w:val="样式 正文文本 + 黑色 首行缩进:  2 字符"/>
    <w:basedOn w:val="27"/>
    <w:link w:val="1467"/>
    <w:qFormat/>
    <w:uiPriority w:val="0"/>
    <w:pPr>
      <w:spacing w:before="60" w:after="60" w:line="360" w:lineRule="auto"/>
      <w:ind w:firstLine="420"/>
    </w:pPr>
    <w:rPr>
      <w:rFonts w:ascii="Courier New" w:hAnsi="Courier New"/>
      <w:color w:val="000000"/>
      <w:sz w:val="20"/>
      <w:szCs w:val="20"/>
    </w:rPr>
  </w:style>
  <w:style w:type="paragraph" w:customStyle="1" w:styleId="1469">
    <w:name w:val="方点"/>
    <w:basedOn w:val="1468"/>
    <w:qFormat/>
    <w:uiPriority w:val="99"/>
    <w:pPr>
      <w:tabs>
        <w:tab w:val="left" w:pos="360"/>
        <w:tab w:val="left" w:pos="840"/>
      </w:tabs>
      <w:ind w:left="840"/>
    </w:pPr>
  </w:style>
  <w:style w:type="paragraph" w:customStyle="1" w:styleId="1470">
    <w:name w:val="方点2"/>
    <w:basedOn w:val="1469"/>
    <w:qFormat/>
    <w:uiPriority w:val="99"/>
    <w:pPr>
      <w:tabs>
        <w:tab w:val="clear" w:pos="840"/>
      </w:tabs>
      <w:ind w:left="1260"/>
    </w:pPr>
  </w:style>
  <w:style w:type="paragraph" w:customStyle="1" w:styleId="1471">
    <w:name w:val="样式 小四 段前: 7.8 磅 行距: 1.5 倍行距"/>
    <w:basedOn w:val="1"/>
    <w:qFormat/>
    <w:uiPriority w:val="99"/>
    <w:pPr>
      <w:spacing w:before="156"/>
      <w:ind w:firstLine="480" w:firstLineChars="200"/>
    </w:pPr>
    <w:rPr>
      <w:rFonts w:cs="宋体"/>
      <w:sz w:val="24"/>
      <w:szCs w:val="24"/>
    </w:rPr>
  </w:style>
  <w:style w:type="paragraph" w:customStyle="1" w:styleId="1472">
    <w:name w:val="Char2 Char Char Char Char Char Char Char Char"/>
    <w:next w:val="1"/>
    <w:qFormat/>
    <w:uiPriority w:val="99"/>
    <w:pPr>
      <w:keepNext/>
      <w:keepLines/>
      <w:tabs>
        <w:tab w:val="left" w:pos="425"/>
        <w:tab w:val="left" w:pos="3360"/>
      </w:tabs>
      <w:snapToGrid w:val="0"/>
      <w:spacing w:before="240" w:after="240" w:line="415" w:lineRule="auto"/>
      <w:ind w:left="3360" w:hanging="425" w:hangingChars="472"/>
      <w:jc w:val="both"/>
      <w:outlineLvl w:val="7"/>
    </w:pPr>
    <w:rPr>
      <w:rFonts w:ascii="Arial" w:hAnsi="Arial" w:eastAsia="黑体" w:cs="Arial"/>
      <w:sz w:val="21"/>
      <w:szCs w:val="21"/>
      <w:lang w:val="en-US" w:eastAsia="zh-CN" w:bidi="ar-SA"/>
    </w:rPr>
  </w:style>
  <w:style w:type="character" w:customStyle="1" w:styleId="1473">
    <w:name w:val="[正文行首缩进] Char"/>
    <w:link w:val="1474"/>
    <w:qFormat/>
    <w:locked/>
    <w:uiPriority w:val="0"/>
    <w:rPr>
      <w:rFonts w:ascii="宋体" w:hAnsi="宋体"/>
      <w:kern w:val="2"/>
      <w:sz w:val="24"/>
      <w:szCs w:val="24"/>
      <w:lang w:val="en-US" w:eastAsia="zh-CN" w:bidi="ar-SA"/>
    </w:rPr>
  </w:style>
  <w:style w:type="paragraph" w:customStyle="1" w:styleId="1474">
    <w:name w:val="[正文行首缩进]"/>
    <w:link w:val="1473"/>
    <w:qFormat/>
    <w:uiPriority w:val="0"/>
    <w:pPr>
      <w:widowControl w:val="0"/>
      <w:spacing w:before="260" w:after="260" w:line="360" w:lineRule="auto"/>
      <w:ind w:firstLine="480" w:firstLineChars="200"/>
      <w:jc w:val="both"/>
    </w:pPr>
    <w:rPr>
      <w:rFonts w:ascii="宋体" w:hAnsi="宋体" w:eastAsia="宋体" w:cs="Times New Roman"/>
      <w:kern w:val="2"/>
      <w:sz w:val="24"/>
      <w:szCs w:val="24"/>
      <w:lang w:val="en-US" w:eastAsia="zh-CN" w:bidi="ar-SA"/>
    </w:rPr>
  </w:style>
  <w:style w:type="paragraph" w:customStyle="1" w:styleId="1475">
    <w:name w:val="1 Char Char Char Char Char Char Char Char Char Char Char Char Char"/>
    <w:basedOn w:val="1"/>
    <w:qFormat/>
    <w:uiPriority w:val="99"/>
    <w:rPr>
      <w:rFonts w:ascii="Tahoma" w:hAnsi="Tahoma"/>
      <w:sz w:val="24"/>
      <w:szCs w:val="24"/>
    </w:rPr>
  </w:style>
  <w:style w:type="paragraph" w:customStyle="1" w:styleId="1476">
    <w:name w:val="样式 标题 2条H2h:2h:2appT2Ah2Header 2l2Level 2 Head2Alt+2..."/>
    <w:basedOn w:val="4"/>
    <w:qFormat/>
    <w:uiPriority w:val="99"/>
    <w:pPr>
      <w:keepLines w:val="0"/>
      <w:tabs>
        <w:tab w:val="left" w:pos="432"/>
      </w:tabs>
      <w:spacing w:before="156" w:after="120"/>
      <w:ind w:left="432" w:hanging="432"/>
      <w:jc w:val="left"/>
    </w:pPr>
    <w:rPr>
      <w:rFonts w:ascii="黑体" w:hAnsi="Arial" w:eastAsia="黑体" w:cs="宋体"/>
      <w:b w:val="0"/>
      <w:bCs w:val="0"/>
      <w:color w:val="000000"/>
      <w:szCs w:val="24"/>
    </w:rPr>
  </w:style>
  <w:style w:type="paragraph" w:customStyle="1" w:styleId="1477">
    <w:name w:val="样式 标题 2条H2h:2h:2appT2Ah2Header 2l2Level 2 Head2Alt+2...1"/>
    <w:basedOn w:val="4"/>
    <w:qFormat/>
    <w:uiPriority w:val="99"/>
    <w:pPr>
      <w:keepLines w:val="0"/>
      <w:tabs>
        <w:tab w:val="left" w:pos="432"/>
      </w:tabs>
      <w:spacing w:before="156" w:after="120"/>
      <w:ind w:left="432" w:hanging="432"/>
      <w:jc w:val="left"/>
    </w:pPr>
    <w:rPr>
      <w:rFonts w:ascii="黑体" w:hAnsi="Arial" w:eastAsia="黑体" w:cs="宋体"/>
      <w:b w:val="0"/>
      <w:bCs w:val="0"/>
      <w:szCs w:val="24"/>
    </w:rPr>
  </w:style>
  <w:style w:type="paragraph" w:customStyle="1" w:styleId="1478">
    <w:name w:val="样式 标题 2条H2h:2h:2appT2Ah2Header 2l2Level 2 Head2Alt+2...2"/>
    <w:basedOn w:val="4"/>
    <w:qFormat/>
    <w:uiPriority w:val="99"/>
    <w:pPr>
      <w:keepLines w:val="0"/>
      <w:tabs>
        <w:tab w:val="left" w:pos="432"/>
      </w:tabs>
      <w:ind w:left="432" w:hanging="432"/>
      <w:jc w:val="left"/>
    </w:pPr>
    <w:rPr>
      <w:rFonts w:ascii="黑体" w:hAnsi="Arial" w:eastAsia="黑体" w:cs="宋体"/>
      <w:b w:val="0"/>
      <w:bCs w:val="0"/>
      <w:szCs w:val="24"/>
    </w:rPr>
  </w:style>
  <w:style w:type="paragraph" w:customStyle="1" w:styleId="1479">
    <w:name w:val="正文wh Char Char Char Char"/>
    <w:basedOn w:val="1"/>
    <w:qFormat/>
    <w:uiPriority w:val="99"/>
    <w:pPr>
      <w:ind w:firstLine="200" w:firstLineChars="200"/>
    </w:pPr>
    <w:rPr>
      <w:rFonts w:ascii="Tahoma" w:hAnsi="Tahoma"/>
      <w:kern w:val="0"/>
      <w:sz w:val="24"/>
    </w:rPr>
  </w:style>
  <w:style w:type="character" w:customStyle="1" w:styleId="1480">
    <w:name w:val="YSS样式3黑体 Char Char"/>
    <w:link w:val="1481"/>
    <w:qFormat/>
    <w:locked/>
    <w:uiPriority w:val="99"/>
    <w:rPr>
      <w:rFonts w:eastAsia="黑体"/>
      <w:b/>
      <w:bCs/>
      <w:sz w:val="28"/>
      <w:szCs w:val="24"/>
      <w:lang w:val="zh-CN"/>
    </w:rPr>
  </w:style>
  <w:style w:type="paragraph" w:customStyle="1" w:styleId="1481">
    <w:name w:val="YSS样式3黑体"/>
    <w:basedOn w:val="5"/>
    <w:link w:val="1480"/>
    <w:qFormat/>
    <w:uiPriority w:val="99"/>
    <w:pPr>
      <w:tabs>
        <w:tab w:val="left" w:pos="720"/>
      </w:tabs>
      <w:spacing w:line="415" w:lineRule="auto"/>
    </w:pPr>
    <w:rPr>
      <w:rFonts w:ascii="Calibri" w:hAnsi="Calibri" w:eastAsia="黑体"/>
      <w:sz w:val="28"/>
    </w:rPr>
  </w:style>
  <w:style w:type="paragraph" w:customStyle="1" w:styleId="1482">
    <w:name w:val="正文表标题"/>
    <w:next w:val="1"/>
    <w:qFormat/>
    <w:uiPriority w:val="99"/>
    <w:pPr>
      <w:spacing w:before="260" w:after="260" w:line="415" w:lineRule="auto"/>
      <w:ind w:hanging="992" w:hangingChars="472"/>
      <w:jc w:val="center"/>
    </w:pPr>
    <w:rPr>
      <w:rFonts w:ascii="黑体" w:hAnsi="Times New Roman" w:eastAsia="黑体" w:cs="Times New Roman"/>
      <w:sz w:val="21"/>
      <w:lang w:val="en-US" w:eastAsia="zh-CN" w:bidi="ar-SA"/>
    </w:rPr>
  </w:style>
  <w:style w:type="paragraph" w:customStyle="1" w:styleId="1483">
    <w:name w:val="标准书眉一"/>
    <w:qFormat/>
    <w:uiPriority w:val="99"/>
    <w:pPr>
      <w:spacing w:before="260" w:after="260" w:line="415" w:lineRule="auto"/>
      <w:ind w:hanging="992" w:hangingChars="472"/>
      <w:jc w:val="both"/>
    </w:pPr>
    <w:rPr>
      <w:rFonts w:ascii="Times New Roman" w:hAnsi="Times New Roman" w:eastAsia="宋体" w:cs="Times New Roman"/>
      <w:lang w:val="en-US" w:eastAsia="zh-CN" w:bidi="ar-SA"/>
    </w:rPr>
  </w:style>
  <w:style w:type="paragraph" w:customStyle="1" w:styleId="1484">
    <w:name w:val="日期1"/>
    <w:basedOn w:val="1"/>
    <w:next w:val="1"/>
    <w:qFormat/>
    <w:uiPriority w:val="99"/>
    <w:pPr>
      <w:adjustRightInd w:val="0"/>
      <w:spacing w:line="312" w:lineRule="atLeast"/>
    </w:pPr>
    <w:rPr>
      <w:kern w:val="0"/>
      <w:sz w:val="24"/>
    </w:rPr>
  </w:style>
  <w:style w:type="paragraph" w:customStyle="1" w:styleId="1485">
    <w:name w:val="目次、标准名称标题"/>
    <w:basedOn w:val="1"/>
    <w:next w:val="1"/>
    <w:qFormat/>
    <w:uiPriority w:val="99"/>
    <w:pPr>
      <w:shd w:val="clear" w:color="auto" w:fill="FFFFFF"/>
      <w:spacing w:before="640" w:after="560" w:line="460" w:lineRule="atLeast"/>
      <w:jc w:val="center"/>
      <w:outlineLvl w:val="0"/>
    </w:pPr>
    <w:rPr>
      <w:rFonts w:ascii="黑体" w:eastAsia="黑体"/>
      <w:kern w:val="0"/>
      <w:sz w:val="32"/>
    </w:rPr>
  </w:style>
  <w:style w:type="paragraph" w:customStyle="1" w:styleId="1486">
    <w:name w:val="表格字"/>
    <w:basedOn w:val="1"/>
    <w:qFormat/>
    <w:uiPriority w:val="99"/>
    <w:rPr>
      <w:szCs w:val="24"/>
    </w:rPr>
  </w:style>
  <w:style w:type="paragraph" w:customStyle="1" w:styleId="1487">
    <w:name w:val="1.1.1.1"/>
    <w:basedOn w:val="1"/>
    <w:qFormat/>
    <w:uiPriority w:val="99"/>
    <w:pPr>
      <w:numPr>
        <w:ilvl w:val="0"/>
        <w:numId w:val="96"/>
      </w:numPr>
      <w:spacing w:before="120" w:after="120"/>
      <w:ind w:firstLine="200" w:firstLineChars="200"/>
    </w:pPr>
    <w:rPr>
      <w:kern w:val="20"/>
      <w:szCs w:val="24"/>
    </w:rPr>
  </w:style>
  <w:style w:type="paragraph" w:customStyle="1" w:styleId="1488">
    <w:name w:val="标准书脚_奇数页"/>
    <w:qFormat/>
    <w:uiPriority w:val="99"/>
    <w:pPr>
      <w:spacing w:before="120" w:after="260" w:line="415" w:lineRule="auto"/>
      <w:ind w:hanging="992" w:hangingChars="472"/>
      <w:jc w:val="right"/>
    </w:pPr>
    <w:rPr>
      <w:rFonts w:ascii="Times New Roman" w:hAnsi="Times New Roman" w:eastAsia="宋体" w:cs="Times New Roman"/>
      <w:sz w:val="18"/>
      <w:lang w:val="en-US" w:eastAsia="zh-CN" w:bidi="ar-SA"/>
    </w:rPr>
  </w:style>
  <w:style w:type="paragraph" w:customStyle="1" w:styleId="1489">
    <w:name w:val="标准书眉_奇数页"/>
    <w:next w:val="1"/>
    <w:qFormat/>
    <w:uiPriority w:val="0"/>
    <w:pPr>
      <w:tabs>
        <w:tab w:val="center" w:pos="4154"/>
        <w:tab w:val="right" w:pos="8306"/>
      </w:tabs>
      <w:spacing w:before="260" w:after="120" w:line="415" w:lineRule="auto"/>
      <w:ind w:hanging="992" w:hangingChars="472"/>
      <w:jc w:val="right"/>
    </w:pPr>
    <w:rPr>
      <w:rFonts w:ascii="Times New Roman" w:hAnsi="Times New Roman" w:eastAsia="宋体" w:cs="Times New Roman"/>
      <w:sz w:val="21"/>
      <w:lang w:val="en-US" w:eastAsia="zh-CN" w:bidi="ar-SA"/>
    </w:rPr>
  </w:style>
  <w:style w:type="paragraph" w:customStyle="1" w:styleId="1490">
    <w:name w:val="标准书眉_偶数页"/>
    <w:basedOn w:val="1489"/>
    <w:next w:val="1"/>
    <w:qFormat/>
    <w:uiPriority w:val="99"/>
    <w:pPr>
      <w:jc w:val="left"/>
    </w:pPr>
  </w:style>
  <w:style w:type="paragraph" w:customStyle="1" w:styleId="1491">
    <w:name w:val="列项·"/>
    <w:qFormat/>
    <w:uiPriority w:val="99"/>
    <w:pPr>
      <w:tabs>
        <w:tab w:val="left" w:pos="840"/>
      </w:tabs>
      <w:spacing w:before="260" w:after="260" w:line="415" w:lineRule="auto"/>
      <w:ind w:left="200" w:leftChars="200" w:hanging="420" w:hangingChars="472"/>
      <w:jc w:val="both"/>
    </w:pPr>
    <w:rPr>
      <w:rFonts w:ascii="宋体" w:hAnsi="Times New Roman" w:eastAsia="宋体" w:cs="Times New Roman"/>
      <w:sz w:val="21"/>
      <w:lang w:val="en-US" w:eastAsia="zh-CN" w:bidi="ar-SA"/>
    </w:rPr>
  </w:style>
  <w:style w:type="paragraph" w:customStyle="1" w:styleId="1492">
    <w:name w:val="示例"/>
    <w:next w:val="129"/>
    <w:qFormat/>
    <w:uiPriority w:val="99"/>
    <w:pPr>
      <w:numPr>
        <w:ilvl w:val="0"/>
        <w:numId w:val="97"/>
      </w:numPr>
      <w:tabs>
        <w:tab w:val="left" w:pos="816"/>
      </w:tabs>
      <w:spacing w:before="260" w:after="260" w:line="415" w:lineRule="auto"/>
      <w:ind w:left="0" w:firstLine="419" w:firstLineChars="233"/>
      <w:jc w:val="both"/>
    </w:pPr>
    <w:rPr>
      <w:rFonts w:ascii="宋体" w:hAnsi="Times New Roman" w:eastAsia="宋体" w:cs="Times New Roman"/>
      <w:sz w:val="18"/>
      <w:lang w:val="en-US" w:eastAsia="zh-CN" w:bidi="ar-SA"/>
    </w:rPr>
  </w:style>
  <w:style w:type="paragraph" w:customStyle="1" w:styleId="1493">
    <w:name w:val="注×："/>
    <w:qFormat/>
    <w:uiPriority w:val="99"/>
    <w:pPr>
      <w:widowControl w:val="0"/>
      <w:tabs>
        <w:tab w:val="left" w:pos="630"/>
      </w:tabs>
      <w:autoSpaceDE w:val="0"/>
      <w:autoSpaceDN w:val="0"/>
      <w:spacing w:before="260" w:after="260" w:line="415" w:lineRule="auto"/>
      <w:ind w:left="900" w:hanging="500" w:hangingChars="472"/>
      <w:jc w:val="both"/>
    </w:pPr>
    <w:rPr>
      <w:rFonts w:ascii="宋体" w:hAnsi="Times New Roman" w:eastAsia="宋体" w:cs="Times New Roman"/>
      <w:sz w:val="18"/>
      <w:lang w:val="en-US" w:eastAsia="zh-CN" w:bidi="ar-SA"/>
    </w:rPr>
  </w:style>
  <w:style w:type="paragraph" w:customStyle="1" w:styleId="1494">
    <w:name w:val="A 功能点"/>
    <w:basedOn w:val="1"/>
    <w:qFormat/>
    <w:uiPriority w:val="99"/>
    <w:pPr>
      <w:ind w:left="420" w:hanging="420"/>
    </w:pPr>
    <w:rPr>
      <w:rFonts w:ascii="宋体" w:hAnsi="宋体"/>
      <w:color w:val="FF0000"/>
      <w:kern w:val="0"/>
      <w:sz w:val="24"/>
    </w:rPr>
  </w:style>
  <w:style w:type="paragraph" w:customStyle="1" w:styleId="1495">
    <w:name w:val="xl22"/>
    <w:basedOn w:val="1"/>
    <w:qFormat/>
    <w:uiPriority w:val="99"/>
    <w:pPr>
      <w:spacing w:before="100" w:beforeAutospacing="1" w:after="100" w:afterAutospacing="1"/>
      <w:jc w:val="center"/>
    </w:pPr>
    <w:rPr>
      <w:rFonts w:ascii="新宋体" w:hAnsi="新宋体" w:eastAsia="新宋体"/>
      <w:kern w:val="0"/>
      <w:sz w:val="28"/>
      <w:szCs w:val="28"/>
    </w:rPr>
  </w:style>
  <w:style w:type="paragraph" w:customStyle="1" w:styleId="1496">
    <w:name w:val="xl23"/>
    <w:basedOn w:val="1"/>
    <w:qFormat/>
    <w:uiPriority w:val="99"/>
    <w:pPr>
      <w:spacing w:before="100" w:beforeAutospacing="1" w:after="100" w:afterAutospacing="1"/>
      <w:jc w:val="center"/>
    </w:pPr>
    <w:rPr>
      <w:rFonts w:ascii="宋体" w:hAnsi="宋体"/>
      <w:kern w:val="0"/>
      <w:sz w:val="20"/>
    </w:rPr>
  </w:style>
  <w:style w:type="paragraph" w:customStyle="1" w:styleId="1497">
    <w:name w:val="font1"/>
    <w:basedOn w:val="1"/>
    <w:qFormat/>
    <w:uiPriority w:val="99"/>
    <w:pPr>
      <w:spacing w:before="100" w:beforeAutospacing="1" w:after="100" w:afterAutospacing="1"/>
      <w:jc w:val="left"/>
    </w:pPr>
    <w:rPr>
      <w:rFonts w:ascii="Arial" w:hAnsi="Arial" w:cs="Arial"/>
      <w:b/>
      <w:bCs/>
      <w:kern w:val="0"/>
      <w:sz w:val="20"/>
    </w:rPr>
  </w:style>
  <w:style w:type="paragraph" w:customStyle="1" w:styleId="1498">
    <w:name w:val="xl1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b/>
      <w:bCs/>
      <w:kern w:val="0"/>
      <w:sz w:val="24"/>
      <w:szCs w:val="24"/>
    </w:rPr>
  </w:style>
  <w:style w:type="paragraph" w:customStyle="1" w:styleId="1499">
    <w:name w:val="xl2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kern w:val="0"/>
      <w:sz w:val="24"/>
      <w:szCs w:val="24"/>
    </w:rPr>
  </w:style>
  <w:style w:type="paragraph" w:customStyle="1" w:styleId="1500">
    <w:name w:val="xl21"/>
    <w:basedOn w:val="1"/>
    <w:qFormat/>
    <w:uiPriority w:val="99"/>
    <w:pPr>
      <w:pBdr>
        <w:top w:val="single" w:color="auto" w:sz="4" w:space="0"/>
        <w:left w:val="single" w:color="auto" w:sz="4" w:space="0"/>
        <w:bottom w:val="single" w:color="auto" w:sz="4" w:space="0"/>
        <w:right w:val="single" w:color="auto" w:sz="4" w:space="0"/>
      </w:pBdr>
      <w:shd w:val="clear" w:color="auto" w:fill="808080"/>
      <w:spacing w:before="100" w:beforeAutospacing="1" w:after="100" w:afterAutospacing="1"/>
      <w:jc w:val="left"/>
    </w:pPr>
    <w:rPr>
      <w:rFonts w:ascii="宋体" w:hAnsi="宋体"/>
      <w:b/>
      <w:bCs/>
      <w:kern w:val="0"/>
      <w:sz w:val="24"/>
      <w:szCs w:val="24"/>
    </w:rPr>
  </w:style>
  <w:style w:type="paragraph" w:customStyle="1" w:styleId="1501">
    <w:name w:val="3级"/>
    <w:basedOn w:val="1"/>
    <w:next w:val="1"/>
    <w:qFormat/>
    <w:uiPriority w:val="99"/>
    <w:pPr>
      <w:keepNext/>
      <w:keepLines/>
      <w:numPr>
        <w:ilvl w:val="2"/>
        <w:numId w:val="98"/>
      </w:numPr>
      <w:spacing w:line="412" w:lineRule="auto"/>
      <w:ind w:left="720" w:firstLine="200" w:firstLineChars="200"/>
      <w:outlineLvl w:val="2"/>
    </w:pPr>
    <w:rPr>
      <w:rFonts w:ascii="Arial" w:hAnsi="Arial" w:eastAsia="黑体"/>
      <w:b/>
      <w:bCs/>
      <w:sz w:val="28"/>
      <w:szCs w:val="28"/>
    </w:rPr>
  </w:style>
  <w:style w:type="paragraph" w:customStyle="1" w:styleId="1502">
    <w:name w:val="2级"/>
    <w:next w:val="1"/>
    <w:qFormat/>
    <w:uiPriority w:val="99"/>
    <w:pPr>
      <w:numPr>
        <w:ilvl w:val="1"/>
        <w:numId w:val="98"/>
      </w:numPr>
      <w:spacing w:before="260" w:after="260" w:line="415" w:lineRule="auto"/>
      <w:ind w:hanging="472" w:hangingChars="472"/>
      <w:jc w:val="both"/>
      <w:outlineLvl w:val="1"/>
    </w:pPr>
    <w:rPr>
      <w:rFonts w:ascii="Times New Roman" w:hAnsi="Times New Roman" w:eastAsia="宋体" w:cs="Times New Roman"/>
      <w:b/>
      <w:bCs/>
      <w:kern w:val="44"/>
      <w:sz w:val="28"/>
      <w:szCs w:val="28"/>
      <w:lang w:val="en-US" w:eastAsia="zh-CN" w:bidi="ar-SA"/>
    </w:rPr>
  </w:style>
  <w:style w:type="paragraph" w:customStyle="1" w:styleId="1503">
    <w:name w:val="4级标题 Jessie"/>
    <w:basedOn w:val="1"/>
    <w:next w:val="1"/>
    <w:qFormat/>
    <w:uiPriority w:val="99"/>
    <w:pPr>
      <w:keepNext/>
      <w:keepLines/>
      <w:numPr>
        <w:ilvl w:val="3"/>
        <w:numId w:val="98"/>
      </w:numPr>
      <w:spacing w:after="120" w:line="412" w:lineRule="auto"/>
      <w:ind w:firstLine="200" w:firstLineChars="200"/>
      <w:outlineLvl w:val="3"/>
    </w:pPr>
    <w:rPr>
      <w:rFonts w:ascii="Arial" w:hAnsi="宋体" w:eastAsia="Arial" w:cs="Arial"/>
      <w:b/>
      <w:bCs/>
      <w:szCs w:val="21"/>
    </w:rPr>
  </w:style>
  <w:style w:type="paragraph" w:customStyle="1" w:styleId="1504">
    <w:name w:val="Char1 Char Char Char1 Char Char1 Char Char Char Char Char Char Char1 Char Char Char Char Char Char Char1 Char Char Char Char Char Char Char Char Char Char Char Char1 Char Char"/>
    <w:basedOn w:val="22"/>
    <w:qFormat/>
    <w:uiPriority w:val="99"/>
    <w:pPr>
      <w:shd w:val="clear" w:color="auto" w:fill="000080"/>
    </w:pPr>
    <w:rPr>
      <w:rFonts w:ascii="Tahoma" w:hAnsi="Tahoma" w:cs="Tahoma"/>
      <w:sz w:val="24"/>
      <w:szCs w:val="24"/>
    </w:rPr>
  </w:style>
  <w:style w:type="paragraph" w:customStyle="1" w:styleId="1505">
    <w:name w:val="封面日期"/>
    <w:basedOn w:val="1"/>
    <w:qFormat/>
    <w:uiPriority w:val="99"/>
    <w:pPr>
      <w:jc w:val="center"/>
    </w:pPr>
    <w:rPr>
      <w:sz w:val="28"/>
    </w:rPr>
  </w:style>
  <w:style w:type="paragraph" w:customStyle="1" w:styleId="1506">
    <w:name w:val="封面标签"/>
    <w:basedOn w:val="1"/>
    <w:qFormat/>
    <w:uiPriority w:val="99"/>
    <w:rPr>
      <w:rFonts w:ascii="黑体" w:eastAsia="黑体"/>
    </w:rPr>
  </w:style>
  <w:style w:type="paragraph" w:customStyle="1" w:styleId="1507">
    <w:name w:val="封面签名"/>
    <w:basedOn w:val="1"/>
    <w:qFormat/>
    <w:uiPriority w:val="99"/>
    <w:pPr>
      <w:framePr w:w="4680" w:h="2340" w:hSpace="180" w:wrap="around" w:vAnchor="text" w:hAnchor="text" w:x="2160" w:y="7176"/>
      <w:pBdr>
        <w:top w:val="single" w:color="000000" w:sz="6" w:space="7"/>
        <w:left w:val="single" w:color="000000" w:sz="6" w:space="7"/>
        <w:bottom w:val="single" w:color="000000" w:sz="6" w:space="7"/>
        <w:right w:val="single" w:color="000000" w:sz="6" w:space="7"/>
      </w:pBdr>
      <w:shd w:val="solid" w:color="FFFFFF" w:fill="FFFFFF"/>
    </w:pPr>
    <w:rPr>
      <w:sz w:val="28"/>
    </w:rPr>
  </w:style>
  <w:style w:type="paragraph" w:customStyle="1" w:styleId="1508">
    <w:name w:val="部分内容简述"/>
    <w:basedOn w:val="1"/>
    <w:next w:val="1"/>
    <w:qFormat/>
    <w:uiPriority w:val="99"/>
    <w:rPr>
      <w:rFonts w:eastAsia="楷体_GB2312"/>
    </w:rPr>
  </w:style>
  <w:style w:type="paragraph" w:customStyle="1" w:styleId="1509">
    <w:name w:val="部分标题"/>
    <w:basedOn w:val="1"/>
    <w:next w:val="1508"/>
    <w:qFormat/>
    <w:uiPriority w:val="99"/>
    <w:pPr>
      <w:pageBreakBefore/>
      <w:pBdr>
        <w:bottom w:val="single" w:color="000000" w:sz="6" w:space="1"/>
      </w:pBdr>
      <w:spacing w:before="240" w:after="240"/>
      <w:jc w:val="center"/>
    </w:pPr>
    <w:rPr>
      <w:rFonts w:eastAsia="隶书"/>
      <w:sz w:val="52"/>
    </w:rPr>
  </w:style>
  <w:style w:type="paragraph" w:customStyle="1" w:styleId="1510">
    <w:name w:val="连续正文"/>
    <w:basedOn w:val="1"/>
    <w:qFormat/>
    <w:uiPriority w:val="99"/>
    <w:pPr>
      <w:spacing w:beforeLines="25" w:afterLines="25"/>
      <w:ind w:left="1996"/>
    </w:pPr>
    <w:rPr>
      <w:sz w:val="24"/>
    </w:rPr>
  </w:style>
  <w:style w:type="paragraph" w:customStyle="1" w:styleId="1511">
    <w:name w:val="封面摘要"/>
    <w:basedOn w:val="1505"/>
    <w:qFormat/>
    <w:uiPriority w:val="99"/>
    <w:pPr>
      <w:jc w:val="both"/>
    </w:pPr>
    <w:rPr>
      <w:sz w:val="21"/>
    </w:rPr>
  </w:style>
  <w:style w:type="paragraph" w:customStyle="1" w:styleId="1512">
    <w:name w:val="注释"/>
    <w:basedOn w:val="1"/>
    <w:qFormat/>
    <w:uiPriority w:val="99"/>
    <w:rPr>
      <w:color w:val="0000FF"/>
    </w:rPr>
  </w:style>
  <w:style w:type="character" w:customStyle="1" w:styleId="1513">
    <w:name w:val="样式 标题 3 + (中文) 宋体 Char"/>
    <w:link w:val="1514"/>
    <w:qFormat/>
    <w:locked/>
    <w:uiPriority w:val="0"/>
    <w:rPr>
      <w:b/>
      <w:bCs/>
      <w:szCs w:val="21"/>
      <w:lang w:val="zh-CN"/>
    </w:rPr>
  </w:style>
  <w:style w:type="paragraph" w:customStyle="1" w:styleId="1514">
    <w:name w:val="样式 标题 3 + (中文) 宋体"/>
    <w:basedOn w:val="5"/>
    <w:link w:val="1513"/>
    <w:qFormat/>
    <w:uiPriority w:val="0"/>
    <w:pPr>
      <w:tabs>
        <w:tab w:val="left" w:pos="720"/>
        <w:tab w:val="left" w:pos="1069"/>
      </w:tabs>
      <w:spacing w:before="120" w:after="120" w:line="240" w:lineRule="auto"/>
      <w:ind w:left="1560" w:leftChars="100" w:right="100" w:rightChars="100"/>
    </w:pPr>
    <w:rPr>
      <w:rFonts w:ascii="Calibri" w:hAnsi="Calibri"/>
      <w:sz w:val="20"/>
      <w:szCs w:val="21"/>
    </w:rPr>
  </w:style>
  <w:style w:type="paragraph" w:customStyle="1" w:styleId="1515">
    <w:name w:val="附录表标题"/>
    <w:next w:val="1"/>
    <w:qFormat/>
    <w:uiPriority w:val="99"/>
    <w:pPr>
      <w:spacing w:before="260" w:after="260" w:line="415" w:lineRule="auto"/>
      <w:ind w:hanging="992" w:hangingChars="472"/>
      <w:jc w:val="center"/>
    </w:pPr>
    <w:rPr>
      <w:rFonts w:ascii="黑体" w:hAnsi="Times New Roman" w:eastAsia="黑体" w:cs="Times New Roman"/>
      <w:kern w:val="21"/>
      <w:sz w:val="21"/>
      <w:lang w:val="en-US" w:eastAsia="zh-CN" w:bidi="ar-SA"/>
    </w:rPr>
  </w:style>
  <w:style w:type="paragraph" w:customStyle="1" w:styleId="1516">
    <w:name w:val="YSS B4"/>
    <w:basedOn w:val="6"/>
    <w:qFormat/>
    <w:uiPriority w:val="99"/>
    <w:pPr>
      <w:tabs>
        <w:tab w:val="left" w:pos="864"/>
      </w:tabs>
      <w:spacing w:line="374" w:lineRule="auto"/>
    </w:pPr>
    <w:rPr>
      <w:rFonts w:ascii="Arial" w:hAnsi="Arial" w:eastAsia="黑体"/>
    </w:rPr>
  </w:style>
  <w:style w:type="paragraph" w:customStyle="1" w:styleId="1517">
    <w:name w:val="样式 标题 2H2第一章 标题 2Heading 2 HiddenHeading 2 CCBSheading 2h2..."/>
    <w:basedOn w:val="4"/>
    <w:qFormat/>
    <w:uiPriority w:val="99"/>
    <w:pPr>
      <w:spacing w:line="412" w:lineRule="auto"/>
      <w:ind w:left="1350" w:hanging="420"/>
    </w:pPr>
    <w:rPr>
      <w:rFonts w:ascii="宋体" w:hAnsi="宋体"/>
      <w:sz w:val="36"/>
    </w:rPr>
  </w:style>
  <w:style w:type="paragraph" w:customStyle="1" w:styleId="1518">
    <w:name w:val="样式 标题 2H2第一章 标题 2Heading 2 HiddenHeading 2 CCBSheading 2h2...1"/>
    <w:basedOn w:val="4"/>
    <w:qFormat/>
    <w:uiPriority w:val="99"/>
    <w:pPr>
      <w:spacing w:line="412" w:lineRule="auto"/>
      <w:ind w:left="1350" w:hanging="420"/>
    </w:pPr>
    <w:rPr>
      <w:rFonts w:ascii="宋体" w:hAnsi="宋体"/>
      <w:sz w:val="36"/>
    </w:rPr>
  </w:style>
  <w:style w:type="character" w:customStyle="1" w:styleId="1519">
    <w:name w:val="标书第4段 Char Char"/>
    <w:link w:val="1520"/>
    <w:qFormat/>
    <w:locked/>
    <w:uiPriority w:val="99"/>
    <w:rPr>
      <w:rFonts w:ascii="宋体" w:hAnsi="宋体"/>
      <w:b/>
      <w:bCs/>
      <w:sz w:val="24"/>
      <w:szCs w:val="24"/>
      <w:lang w:val="zh-CN"/>
    </w:rPr>
  </w:style>
  <w:style w:type="paragraph" w:customStyle="1" w:styleId="1520">
    <w:name w:val="标书第4段"/>
    <w:basedOn w:val="6"/>
    <w:link w:val="1519"/>
    <w:qFormat/>
    <w:uiPriority w:val="99"/>
    <w:pPr>
      <w:ind w:left="2190" w:hanging="420"/>
    </w:pPr>
    <w:rPr>
      <w:rFonts w:ascii="宋体" w:hAnsi="宋体"/>
    </w:rPr>
  </w:style>
  <w:style w:type="paragraph" w:customStyle="1" w:styleId="1521">
    <w:name w:val="标书第5段"/>
    <w:basedOn w:val="7"/>
    <w:qFormat/>
    <w:uiPriority w:val="99"/>
    <w:pPr>
      <w:adjustRightInd w:val="0"/>
      <w:ind w:left="255" w:firstLine="28"/>
    </w:pPr>
    <w:rPr>
      <w:rFonts w:ascii="宋体" w:hAnsi="宋体"/>
    </w:rPr>
  </w:style>
  <w:style w:type="paragraph" w:customStyle="1" w:styleId="1522">
    <w:name w:val="标书第2段"/>
    <w:basedOn w:val="4"/>
    <w:qFormat/>
    <w:uiPriority w:val="99"/>
    <w:pPr>
      <w:spacing w:line="412" w:lineRule="auto"/>
      <w:ind w:left="1350" w:hanging="420"/>
    </w:pPr>
    <w:rPr>
      <w:rFonts w:ascii="宋体" w:hAnsi="宋体"/>
      <w:sz w:val="36"/>
    </w:rPr>
  </w:style>
  <w:style w:type="paragraph" w:customStyle="1" w:styleId="1523">
    <w:name w:val="样式 标题 1标书第1段 + 右侧:  -1.5 字符"/>
    <w:basedOn w:val="3"/>
    <w:qFormat/>
    <w:uiPriority w:val="99"/>
    <w:pPr>
      <w:keepNext w:val="0"/>
      <w:pageBreakBefore/>
      <w:spacing w:line="576" w:lineRule="auto"/>
      <w:ind w:left="-200" w:leftChars="-200" w:right="-150" w:rightChars="-150" w:firstLine="200" w:firstLineChars="200"/>
      <w:jc w:val="left"/>
    </w:pPr>
    <w:rPr>
      <w:rFonts w:eastAsia="楷体_GB2312" w:cs="宋体"/>
      <w:b w:val="0"/>
      <w:bCs w:val="0"/>
      <w:sz w:val="36"/>
      <w:szCs w:val="20"/>
    </w:rPr>
  </w:style>
  <w:style w:type="paragraph" w:customStyle="1" w:styleId="1524">
    <w:name w:val="Heading"/>
    <w:basedOn w:val="1"/>
    <w:next w:val="27"/>
    <w:qFormat/>
    <w:uiPriority w:val="99"/>
    <w:pPr>
      <w:keepNext/>
      <w:autoSpaceDE w:val="0"/>
      <w:autoSpaceDN w:val="0"/>
      <w:adjustRightInd w:val="0"/>
      <w:spacing w:before="240" w:after="283"/>
      <w:jc w:val="left"/>
    </w:pPr>
    <w:rPr>
      <w:rFonts w:ascii="Andale Sans UI" w:hAnsi="Andale Sans UI" w:eastAsia="MSung Light SC" w:cs="Mangal"/>
      <w:color w:val="000000"/>
      <w:kern w:val="0"/>
      <w:sz w:val="28"/>
      <w:szCs w:val="24"/>
      <w:lang w:bidi="hi-IN"/>
    </w:rPr>
  </w:style>
  <w:style w:type="paragraph" w:customStyle="1" w:styleId="1525">
    <w:name w:val="Index"/>
    <w:basedOn w:val="1"/>
    <w:qFormat/>
    <w:uiPriority w:val="99"/>
    <w:pPr>
      <w:autoSpaceDE w:val="0"/>
      <w:autoSpaceDN w:val="0"/>
      <w:adjustRightInd w:val="0"/>
      <w:jc w:val="left"/>
    </w:pPr>
    <w:rPr>
      <w:rFonts w:cs="Mangal"/>
      <w:color w:val="000000"/>
      <w:kern w:val="0"/>
      <w:sz w:val="24"/>
      <w:szCs w:val="24"/>
      <w:lang w:bidi="hi-IN"/>
    </w:rPr>
  </w:style>
  <w:style w:type="paragraph" w:customStyle="1" w:styleId="1526">
    <w:name w:val="List Contents"/>
    <w:basedOn w:val="1"/>
    <w:qFormat/>
    <w:uiPriority w:val="99"/>
    <w:pPr>
      <w:autoSpaceDE w:val="0"/>
      <w:autoSpaceDN w:val="0"/>
      <w:adjustRightInd w:val="0"/>
      <w:ind w:left="1428" w:hanging="1416"/>
    </w:pPr>
    <w:rPr>
      <w:rFonts w:cs="Mangal"/>
      <w:color w:val="000000"/>
      <w:kern w:val="0"/>
      <w:sz w:val="24"/>
      <w:szCs w:val="24"/>
      <w:lang w:bidi="hi-IN"/>
    </w:rPr>
  </w:style>
  <w:style w:type="paragraph" w:customStyle="1" w:styleId="1527">
    <w:name w:val="List Heading"/>
    <w:basedOn w:val="1"/>
    <w:next w:val="1526"/>
    <w:qFormat/>
    <w:uiPriority w:val="99"/>
    <w:pPr>
      <w:autoSpaceDE w:val="0"/>
      <w:autoSpaceDN w:val="0"/>
      <w:adjustRightInd w:val="0"/>
      <w:jc w:val="left"/>
    </w:pPr>
    <w:rPr>
      <w:rFonts w:cs="Mangal"/>
      <w:color w:val="000000"/>
      <w:kern w:val="0"/>
      <w:sz w:val="24"/>
      <w:szCs w:val="24"/>
      <w:lang w:bidi="hi-IN"/>
    </w:rPr>
  </w:style>
  <w:style w:type="paragraph" w:customStyle="1" w:styleId="1528">
    <w:name w:val="Horizontal Line"/>
    <w:basedOn w:val="1"/>
    <w:next w:val="27"/>
    <w:qFormat/>
    <w:uiPriority w:val="99"/>
    <w:pPr>
      <w:pBdr>
        <w:bottom w:val="double" w:color="808080" w:sz="6" w:space="0"/>
      </w:pBdr>
      <w:autoSpaceDE w:val="0"/>
      <w:autoSpaceDN w:val="0"/>
      <w:adjustRightInd w:val="0"/>
      <w:spacing w:after="283"/>
      <w:jc w:val="left"/>
    </w:pPr>
    <w:rPr>
      <w:rFonts w:ascii="Andale Sans UI" w:hAnsi="Andale Sans UI" w:eastAsia="Andale Sans UI" w:cs="Mangal"/>
      <w:color w:val="000000"/>
      <w:kern w:val="0"/>
      <w:sz w:val="12"/>
      <w:szCs w:val="24"/>
      <w:lang w:bidi="hi-IN"/>
    </w:rPr>
  </w:style>
  <w:style w:type="paragraph" w:customStyle="1" w:styleId="1529">
    <w:name w:val="Preformatted Text"/>
    <w:basedOn w:val="1"/>
    <w:qFormat/>
    <w:uiPriority w:val="99"/>
    <w:pPr>
      <w:autoSpaceDE w:val="0"/>
      <w:autoSpaceDN w:val="0"/>
      <w:adjustRightInd w:val="0"/>
      <w:jc w:val="left"/>
    </w:pPr>
    <w:rPr>
      <w:rFonts w:ascii="Cumberland" w:hAnsi="Cumberland" w:eastAsia="MSung Light SC" w:cs="Cumberland"/>
      <w:color w:val="000000"/>
      <w:kern w:val="0"/>
      <w:sz w:val="20"/>
      <w:lang w:bidi="hi-IN"/>
    </w:rPr>
  </w:style>
  <w:style w:type="paragraph" w:customStyle="1" w:styleId="1530">
    <w:name w:val="Quotations"/>
    <w:basedOn w:val="1"/>
    <w:qFormat/>
    <w:uiPriority w:val="99"/>
    <w:pPr>
      <w:autoSpaceDE w:val="0"/>
      <w:autoSpaceDN w:val="0"/>
      <w:adjustRightInd w:val="0"/>
      <w:spacing w:after="283"/>
      <w:ind w:left="567" w:right="567"/>
      <w:jc w:val="left"/>
    </w:pPr>
    <w:rPr>
      <w:rFonts w:cs="Mangal"/>
      <w:color w:val="000000"/>
      <w:kern w:val="0"/>
      <w:sz w:val="24"/>
      <w:szCs w:val="24"/>
      <w:lang w:bidi="hi-IN"/>
    </w:rPr>
  </w:style>
  <w:style w:type="paragraph" w:customStyle="1" w:styleId="1531">
    <w:name w:val="Table Contents"/>
    <w:basedOn w:val="27"/>
    <w:qFormat/>
    <w:uiPriority w:val="99"/>
    <w:pPr>
      <w:autoSpaceDE w:val="0"/>
      <w:autoSpaceDN w:val="0"/>
      <w:adjustRightInd w:val="0"/>
      <w:spacing w:after="0" w:line="324" w:lineRule="atLeast"/>
      <w:ind w:firstLine="300" w:firstLineChars="0"/>
      <w:jc w:val="left"/>
    </w:pPr>
    <w:rPr>
      <w:rFonts w:ascii="Calibri" w:hAnsi="Calibri" w:cs="Mangal"/>
      <w:color w:val="000000"/>
      <w:lang w:bidi="hi-IN"/>
    </w:rPr>
  </w:style>
  <w:style w:type="paragraph" w:customStyle="1" w:styleId="1532">
    <w:name w:val="样式 标题 4 + 楷体_GB2312 小四 段前: 6 磅 段后: 6 磅 行距: 1.5 倍行距"/>
    <w:basedOn w:val="6"/>
    <w:qFormat/>
    <w:uiPriority w:val="99"/>
    <w:pPr>
      <w:tabs>
        <w:tab w:val="left" w:pos="720"/>
        <w:tab w:val="left" w:pos="1044"/>
      </w:tabs>
      <w:spacing w:line="372" w:lineRule="auto"/>
    </w:pPr>
    <w:rPr>
      <w:rFonts w:ascii="Arial" w:hAnsi="宋体" w:eastAsia="黑体" w:cs="宋体"/>
      <w:b w:val="0"/>
      <w:sz w:val="30"/>
      <w:szCs w:val="30"/>
    </w:rPr>
  </w:style>
  <w:style w:type="paragraph" w:customStyle="1" w:styleId="1533">
    <w:name w:val="正文文本缩进 221"/>
    <w:basedOn w:val="1"/>
    <w:qFormat/>
    <w:uiPriority w:val="99"/>
    <w:pPr>
      <w:spacing w:before="156" w:after="156"/>
      <w:ind w:firstLine="420"/>
    </w:pPr>
    <w:rPr>
      <w:szCs w:val="24"/>
    </w:rPr>
  </w:style>
  <w:style w:type="paragraph" w:customStyle="1" w:styleId="1534">
    <w:name w:val="正文文本 211"/>
    <w:basedOn w:val="1"/>
    <w:qFormat/>
    <w:uiPriority w:val="99"/>
    <w:pPr>
      <w:autoSpaceDE w:val="0"/>
      <w:autoSpaceDN w:val="0"/>
    </w:pPr>
    <w:rPr>
      <w:rFonts w:ascii="宋体" w:hAnsi="宋体"/>
      <w:kern w:val="0"/>
      <w:szCs w:val="24"/>
    </w:rPr>
  </w:style>
  <w:style w:type="paragraph" w:customStyle="1" w:styleId="1535">
    <w:name w:val="正文文本缩进 311"/>
    <w:basedOn w:val="1"/>
    <w:qFormat/>
    <w:uiPriority w:val="99"/>
    <w:pPr>
      <w:ind w:firstLine="420"/>
    </w:pPr>
    <w:rPr>
      <w:color w:val="000000"/>
      <w:szCs w:val="24"/>
      <w:lang w:val="fr-FR"/>
    </w:rPr>
  </w:style>
  <w:style w:type="paragraph" w:customStyle="1" w:styleId="1536">
    <w:name w:val="文档结构图11"/>
    <w:basedOn w:val="1"/>
    <w:qFormat/>
    <w:uiPriority w:val="99"/>
    <w:pPr>
      <w:shd w:val="clear" w:color="auto" w:fill="000080"/>
    </w:pPr>
    <w:rPr>
      <w:szCs w:val="24"/>
    </w:rPr>
  </w:style>
  <w:style w:type="paragraph" w:customStyle="1" w:styleId="1537">
    <w:name w:val="日期11"/>
    <w:basedOn w:val="1"/>
    <w:next w:val="1"/>
    <w:qFormat/>
    <w:uiPriority w:val="99"/>
    <w:pPr>
      <w:adjustRightInd w:val="0"/>
      <w:spacing w:line="312" w:lineRule="atLeast"/>
    </w:pPr>
    <w:rPr>
      <w:kern w:val="0"/>
      <w:sz w:val="24"/>
    </w:rPr>
  </w:style>
  <w:style w:type="paragraph" w:customStyle="1" w:styleId="1538">
    <w:name w:val="样式 标题 1主标题H1PIM 1h1Heading 0 + 段前: 17 磅 段后: 16.5 磅"/>
    <w:basedOn w:val="3"/>
    <w:qFormat/>
    <w:uiPriority w:val="99"/>
    <w:pPr>
      <w:tabs>
        <w:tab w:val="left" w:pos="425"/>
      </w:tabs>
      <w:spacing w:before="240" w:after="240" w:line="576" w:lineRule="auto"/>
      <w:ind w:left="930" w:firstLine="200" w:firstLineChars="200"/>
      <w:jc w:val="left"/>
    </w:pPr>
    <w:rPr>
      <w:rFonts w:ascii="黑体" w:hAnsi="宋体" w:eastAsia="黑体"/>
      <w:bCs w:val="0"/>
      <w:szCs w:val="20"/>
    </w:rPr>
  </w:style>
  <w:style w:type="paragraph" w:customStyle="1" w:styleId="1539">
    <w:name w:val="样式 标题 2标题 2 Char1标题 2 Char Char标题 2 Char1 Char Char标题 2 Char..."/>
    <w:basedOn w:val="4"/>
    <w:qFormat/>
    <w:uiPriority w:val="99"/>
    <w:pPr>
      <w:tabs>
        <w:tab w:val="left" w:pos="680"/>
      </w:tabs>
      <w:spacing w:before="100" w:beforeAutospacing="1" w:after="100" w:afterAutospacing="1"/>
      <w:ind w:left="1086"/>
      <w:jc w:val="left"/>
    </w:pPr>
    <w:rPr>
      <w:rFonts w:ascii="宋体" w:hAnsi="宋体" w:eastAsia="黑体"/>
      <w:bCs w:val="0"/>
      <w:szCs w:val="20"/>
    </w:rPr>
  </w:style>
  <w:style w:type="paragraph" w:customStyle="1" w:styleId="1540">
    <w:name w:val="Char Char7 Char"/>
    <w:basedOn w:val="1"/>
    <w:qFormat/>
    <w:uiPriority w:val="0"/>
    <w:pPr>
      <w:tabs>
        <w:tab w:val="left" w:pos="1140"/>
      </w:tabs>
      <w:ind w:left="420" w:hanging="420"/>
    </w:pPr>
    <w:rPr>
      <w:rFonts w:ascii="宋体" w:hAnsi="宋体"/>
      <w:sz w:val="22"/>
    </w:rPr>
  </w:style>
  <w:style w:type="paragraph" w:customStyle="1" w:styleId="1541">
    <w:name w:val="正文内容"/>
    <w:basedOn w:val="19"/>
    <w:qFormat/>
    <w:uiPriority w:val="0"/>
    <w:pPr>
      <w:spacing w:line="360" w:lineRule="auto"/>
      <w:ind w:firstLine="420" w:firstLineChars="0"/>
    </w:pPr>
    <w:rPr>
      <w:rFonts w:ascii="Calibri" w:hAnsi="Calibri"/>
      <w:szCs w:val="20"/>
    </w:rPr>
  </w:style>
  <w:style w:type="paragraph" w:customStyle="1" w:styleId="1542">
    <w:name w:val="表格文本2"/>
    <w:basedOn w:val="106"/>
    <w:qFormat/>
    <w:uiPriority w:val="0"/>
    <w:pPr>
      <w:suppressAutoHyphens/>
      <w:adjustRightInd/>
      <w:snapToGrid w:val="0"/>
      <w:spacing w:before="44"/>
      <w:ind w:right="210" w:firstLine="0"/>
    </w:pPr>
    <w:rPr>
      <w:rFonts w:hint="eastAsia" w:hAnsi="宋体"/>
      <w:b/>
      <w:kern w:val="2"/>
      <w:sz w:val="24"/>
    </w:rPr>
  </w:style>
  <w:style w:type="paragraph" w:customStyle="1" w:styleId="1543">
    <w:name w:val="样式 标题 3h3H3level_3PIM 3Level 3 HeadHeading 3 - oldsect1.2..."/>
    <w:basedOn w:val="5"/>
    <w:qFormat/>
    <w:uiPriority w:val="99"/>
    <w:pPr>
      <w:tabs>
        <w:tab w:val="left" w:pos="900"/>
        <w:tab w:val="left" w:pos="1230"/>
      </w:tabs>
      <w:ind w:hanging="300" w:hangingChars="300"/>
      <w:jc w:val="left"/>
    </w:pPr>
    <w:rPr>
      <w:rFonts w:eastAsia="黑体"/>
      <w:bCs w:val="0"/>
      <w:szCs w:val="20"/>
    </w:rPr>
  </w:style>
  <w:style w:type="paragraph" w:customStyle="1" w:styleId="1544">
    <w:name w:val="标题3，标题3"/>
    <w:basedOn w:val="5"/>
    <w:next w:val="6"/>
    <w:qFormat/>
    <w:uiPriority w:val="99"/>
    <w:pPr>
      <w:tabs>
        <w:tab w:val="left" w:pos="709"/>
      </w:tabs>
      <w:spacing w:line="240" w:lineRule="exact"/>
      <w:ind w:left="1680" w:hanging="300" w:hangingChars="300"/>
      <w:jc w:val="left"/>
    </w:pPr>
    <w:rPr>
      <w:rFonts w:ascii="Arial" w:hAnsi="Arial" w:eastAsia="黑体"/>
      <w:bCs w:val="0"/>
      <w:szCs w:val="20"/>
    </w:rPr>
  </w:style>
  <w:style w:type="paragraph" w:customStyle="1" w:styleId="1545">
    <w:name w:val="样式 左侧:  0.74 厘米"/>
    <w:basedOn w:val="1"/>
    <w:qFormat/>
    <w:uiPriority w:val="99"/>
    <w:pPr>
      <w:ind w:left="420"/>
    </w:pPr>
  </w:style>
  <w:style w:type="paragraph" w:customStyle="1" w:styleId="1546">
    <w:name w:val="正文-llf-std Char"/>
    <w:basedOn w:val="1"/>
    <w:qFormat/>
    <w:uiPriority w:val="99"/>
    <w:pPr>
      <w:spacing w:before="100" w:after="100"/>
      <w:ind w:left="1077"/>
    </w:pPr>
    <w:rPr>
      <w:sz w:val="24"/>
    </w:rPr>
  </w:style>
  <w:style w:type="paragraph" w:customStyle="1" w:styleId="1547">
    <w:name w:val="样式 标题 6 + 左侧:  0 厘米 首行缩进:  0 厘米"/>
    <w:basedOn w:val="8"/>
    <w:qFormat/>
    <w:uiPriority w:val="0"/>
    <w:pPr>
      <w:tabs>
        <w:tab w:val="left" w:pos="0"/>
      </w:tabs>
      <w:spacing w:line="316" w:lineRule="auto"/>
      <w:ind w:left="2940" w:hanging="420"/>
      <w:jc w:val="left"/>
    </w:pPr>
    <w:rPr>
      <w:rFonts w:ascii="Arial" w:hAnsi="Arial" w:eastAsia="黑体"/>
      <w:bCs w:val="0"/>
      <w:szCs w:val="20"/>
    </w:rPr>
  </w:style>
  <w:style w:type="paragraph" w:customStyle="1" w:styleId="1548">
    <w:name w:val="p15"/>
    <w:basedOn w:val="1"/>
    <w:qFormat/>
    <w:uiPriority w:val="99"/>
    <w:pPr>
      <w:snapToGrid w:val="0"/>
      <w:ind w:firstLine="539"/>
    </w:pPr>
    <w:rPr>
      <w:kern w:val="0"/>
      <w:sz w:val="24"/>
      <w:szCs w:val="24"/>
    </w:rPr>
  </w:style>
  <w:style w:type="paragraph" w:customStyle="1" w:styleId="1549">
    <w:name w:val="p16"/>
    <w:basedOn w:val="1"/>
    <w:qFormat/>
    <w:uiPriority w:val="99"/>
    <w:pPr>
      <w:snapToGrid w:val="0"/>
      <w:ind w:firstLine="539"/>
    </w:pPr>
    <w:rPr>
      <w:kern w:val="0"/>
      <w:sz w:val="24"/>
      <w:szCs w:val="24"/>
    </w:rPr>
  </w:style>
  <w:style w:type="paragraph" w:customStyle="1" w:styleId="1550">
    <w:name w:val="列出段落2"/>
    <w:basedOn w:val="1"/>
    <w:qFormat/>
    <w:uiPriority w:val="99"/>
    <w:pPr>
      <w:ind w:firstLine="420"/>
    </w:pPr>
    <w:rPr>
      <w:sz w:val="24"/>
    </w:rPr>
  </w:style>
  <w:style w:type="paragraph" w:customStyle="1" w:styleId="1551">
    <w:name w:val="p18"/>
    <w:basedOn w:val="1"/>
    <w:qFormat/>
    <w:uiPriority w:val="99"/>
    <w:pPr>
      <w:ind w:firstLine="420"/>
    </w:pPr>
    <w:rPr>
      <w:kern w:val="0"/>
      <w:sz w:val="24"/>
      <w:szCs w:val="24"/>
    </w:rPr>
  </w:style>
  <w:style w:type="paragraph" w:customStyle="1" w:styleId="1552">
    <w:name w:val="样式 正文首行缩进 + 首行缩进:  0 厘米"/>
    <w:basedOn w:val="67"/>
    <w:qFormat/>
    <w:uiPriority w:val="99"/>
    <w:pPr>
      <w:overflowPunct w:val="0"/>
      <w:autoSpaceDE w:val="0"/>
      <w:autoSpaceDN w:val="0"/>
      <w:adjustRightInd w:val="0"/>
      <w:spacing w:after="0" w:line="360" w:lineRule="auto"/>
      <w:ind w:firstLine="0" w:firstLineChars="0"/>
    </w:pPr>
    <w:rPr>
      <w:rFonts w:ascii="Arial" w:hAnsi="Arial" w:cs="宋体"/>
      <w:szCs w:val="40"/>
    </w:rPr>
  </w:style>
  <w:style w:type="paragraph" w:customStyle="1" w:styleId="1553">
    <w:name w:val="样式 正文内容 + 首行缩进:  2 字符"/>
    <w:basedOn w:val="1541"/>
    <w:qFormat/>
    <w:uiPriority w:val="99"/>
    <w:pPr>
      <w:ind w:firstLine="520"/>
    </w:pPr>
    <w:rPr>
      <w:rFonts w:cs="宋体"/>
    </w:rPr>
  </w:style>
  <w:style w:type="paragraph" w:customStyle="1" w:styleId="1554">
    <w:name w:val="样式 加粗 段前: 7.8 磅 段后: 2.5 磅 行距: 单倍行距"/>
    <w:basedOn w:val="1"/>
    <w:qFormat/>
    <w:uiPriority w:val="99"/>
    <w:pPr>
      <w:spacing w:before="156" w:after="50"/>
    </w:pPr>
    <w:rPr>
      <w:rFonts w:cs="宋体"/>
      <w:b/>
      <w:bCs/>
      <w:sz w:val="24"/>
    </w:rPr>
  </w:style>
  <w:style w:type="paragraph" w:customStyle="1" w:styleId="1555">
    <w:name w:val="样式 行距: 单倍行距1"/>
    <w:basedOn w:val="1"/>
    <w:qFormat/>
    <w:uiPriority w:val="99"/>
    <w:rPr>
      <w:rFonts w:cs="宋体"/>
      <w:sz w:val="24"/>
    </w:rPr>
  </w:style>
  <w:style w:type="paragraph" w:customStyle="1" w:styleId="1556">
    <w:name w:val="Char Char Char Char Char Char Char Char Char Char1 Char Char Char Char Char Char"/>
    <w:basedOn w:val="1"/>
    <w:qFormat/>
    <w:uiPriority w:val="99"/>
    <w:rPr>
      <w:rFonts w:ascii="Tahoma" w:hAnsi="Tahoma"/>
      <w:sz w:val="24"/>
    </w:rPr>
  </w:style>
  <w:style w:type="paragraph" w:customStyle="1" w:styleId="1557">
    <w:name w:val="正文（缩进）"/>
    <w:qFormat/>
    <w:uiPriority w:val="99"/>
    <w:pPr>
      <w:spacing w:before="260" w:after="260" w:line="415" w:lineRule="auto"/>
      <w:ind w:firstLine="200" w:firstLineChars="200"/>
      <w:jc w:val="both"/>
    </w:pPr>
    <w:rPr>
      <w:rFonts w:ascii="Arial" w:hAnsi="Arial" w:eastAsia="楷体_GB2312" w:cs="Times New Roman"/>
      <w:kern w:val="2"/>
      <w:sz w:val="21"/>
      <w:lang w:val="en-US" w:eastAsia="zh-CN" w:bidi="he-IL"/>
    </w:rPr>
  </w:style>
  <w:style w:type="paragraph" w:customStyle="1" w:styleId="1558">
    <w:name w:val="NteCauWrnTtle"/>
    <w:basedOn w:val="1"/>
    <w:qFormat/>
    <w:uiPriority w:val="99"/>
    <w:pPr>
      <w:overflowPunct w:val="0"/>
      <w:autoSpaceDE w:val="0"/>
      <w:autoSpaceDN w:val="0"/>
      <w:adjustRightInd w:val="0"/>
      <w:spacing w:before="80" w:after="60"/>
      <w:jc w:val="left"/>
    </w:pPr>
    <w:rPr>
      <w:rFonts w:ascii="Helvetica" w:hAnsi="Helvetica" w:eastAsia="Times New Roman"/>
      <w:b/>
      <w:kern w:val="0"/>
      <w:sz w:val="22"/>
      <w:lang w:eastAsia="en-US"/>
    </w:rPr>
  </w:style>
  <w:style w:type="paragraph" w:customStyle="1" w:styleId="1559">
    <w:name w:val="RedText"/>
    <w:basedOn w:val="1"/>
    <w:qFormat/>
    <w:uiPriority w:val="99"/>
    <w:pPr>
      <w:overflowPunct w:val="0"/>
      <w:autoSpaceDE w:val="0"/>
      <w:autoSpaceDN w:val="0"/>
      <w:adjustRightInd w:val="0"/>
      <w:spacing w:before="80" w:after="60"/>
      <w:jc w:val="left"/>
    </w:pPr>
    <w:rPr>
      <w:rFonts w:ascii="Times" w:hAnsi="Times" w:eastAsia="Times New Roman"/>
      <w:vanish/>
      <w:color w:val="FF0000"/>
      <w:kern w:val="0"/>
      <w:sz w:val="22"/>
      <w:lang w:eastAsia="en-US"/>
    </w:rPr>
  </w:style>
  <w:style w:type="paragraph" w:customStyle="1" w:styleId="1560">
    <w:name w:val="BulletSub#1st"/>
    <w:basedOn w:val="1"/>
    <w:qFormat/>
    <w:uiPriority w:val="99"/>
    <w:pPr>
      <w:tabs>
        <w:tab w:val="left" w:pos="720"/>
      </w:tabs>
      <w:overflowPunct w:val="0"/>
      <w:autoSpaceDE w:val="0"/>
      <w:autoSpaceDN w:val="0"/>
      <w:adjustRightInd w:val="0"/>
      <w:spacing w:after="20"/>
      <w:ind w:left="357" w:hanging="357"/>
      <w:jc w:val="left"/>
    </w:pPr>
    <w:rPr>
      <w:rFonts w:ascii="Times" w:hAnsi="Times" w:eastAsia="Times New Roman"/>
      <w:kern w:val="0"/>
      <w:sz w:val="22"/>
      <w:lang w:eastAsia="en-US"/>
    </w:rPr>
  </w:style>
  <w:style w:type="paragraph" w:customStyle="1" w:styleId="1561">
    <w:name w:val="Indent1"/>
    <w:basedOn w:val="1"/>
    <w:qFormat/>
    <w:uiPriority w:val="99"/>
    <w:pPr>
      <w:tabs>
        <w:tab w:val="left" w:pos="2160"/>
      </w:tabs>
      <w:overflowPunct w:val="0"/>
      <w:autoSpaceDE w:val="0"/>
      <w:autoSpaceDN w:val="0"/>
      <w:adjustRightInd w:val="0"/>
      <w:spacing w:before="60" w:after="40"/>
      <w:ind w:left="2160" w:hanging="1613"/>
      <w:jc w:val="left"/>
    </w:pPr>
    <w:rPr>
      <w:rFonts w:ascii="Times" w:hAnsi="Times" w:eastAsia="Times New Roman"/>
      <w:kern w:val="0"/>
      <w:sz w:val="22"/>
      <w:lang w:eastAsia="en-US"/>
    </w:rPr>
  </w:style>
  <w:style w:type="paragraph" w:customStyle="1" w:styleId="1562">
    <w:name w:val="BlueText"/>
    <w:basedOn w:val="1"/>
    <w:next w:val="1"/>
    <w:qFormat/>
    <w:uiPriority w:val="99"/>
    <w:pPr>
      <w:overflowPunct w:val="0"/>
      <w:autoSpaceDE w:val="0"/>
      <w:autoSpaceDN w:val="0"/>
      <w:adjustRightInd w:val="0"/>
      <w:spacing w:before="80" w:after="60"/>
      <w:jc w:val="left"/>
    </w:pPr>
    <w:rPr>
      <w:rFonts w:ascii="Times" w:hAnsi="Times" w:eastAsia="Times New Roman"/>
      <w:vanish/>
      <w:color w:val="0000FF"/>
      <w:kern w:val="0"/>
      <w:sz w:val="22"/>
      <w:lang w:eastAsia="en-US"/>
    </w:rPr>
  </w:style>
  <w:style w:type="paragraph" w:customStyle="1" w:styleId="1563">
    <w:name w:val="level 2 bullet"/>
    <w:basedOn w:val="1"/>
    <w:qFormat/>
    <w:uiPriority w:val="99"/>
    <w:pPr>
      <w:tabs>
        <w:tab w:val="left" w:pos="720"/>
        <w:tab w:val="left" w:pos="5760"/>
      </w:tabs>
      <w:ind w:left="576" w:right="720" w:hanging="288"/>
      <w:jc w:val="left"/>
    </w:pPr>
    <w:rPr>
      <w:color w:val="000000"/>
      <w:kern w:val="0"/>
      <w:sz w:val="24"/>
      <w:lang w:eastAsia="en-US"/>
    </w:rPr>
  </w:style>
  <w:style w:type="paragraph" w:customStyle="1" w:styleId="1564">
    <w:name w:val="template"/>
    <w:basedOn w:val="1"/>
    <w:qFormat/>
    <w:uiPriority w:val="99"/>
    <w:pPr>
      <w:spacing w:line="240" w:lineRule="exact"/>
      <w:jc w:val="left"/>
    </w:pPr>
    <w:rPr>
      <w:rFonts w:ascii="Arial" w:hAnsi="Arial"/>
      <w:i/>
      <w:kern w:val="0"/>
      <w:sz w:val="22"/>
    </w:rPr>
  </w:style>
  <w:style w:type="paragraph" w:customStyle="1" w:styleId="1565">
    <w:name w:val="level 3 text"/>
    <w:basedOn w:val="1"/>
    <w:qFormat/>
    <w:uiPriority w:val="99"/>
    <w:pPr>
      <w:spacing w:line="220" w:lineRule="exact"/>
      <w:ind w:left="1350" w:hanging="716"/>
      <w:jc w:val="left"/>
    </w:pPr>
    <w:rPr>
      <w:rFonts w:ascii="Arial" w:hAnsi="Arial"/>
      <w:i/>
      <w:kern w:val="0"/>
      <w:sz w:val="22"/>
    </w:rPr>
  </w:style>
  <w:style w:type="paragraph" w:customStyle="1" w:styleId="1566">
    <w:name w:val="样式 标题 4 + 段后: 5 行"/>
    <w:basedOn w:val="6"/>
    <w:qFormat/>
    <w:uiPriority w:val="99"/>
    <w:pPr>
      <w:keepLines w:val="0"/>
      <w:tabs>
        <w:tab w:val="left" w:pos="864"/>
      </w:tabs>
      <w:spacing w:before="160" w:after="100" w:line="240" w:lineRule="auto"/>
      <w:jc w:val="left"/>
    </w:pPr>
    <w:rPr>
      <w:rFonts w:ascii="Times New Roman" w:hAnsi="Times New Roman" w:cs="宋体"/>
      <w:b w:val="0"/>
      <w:bCs w:val="0"/>
      <w:szCs w:val="20"/>
      <w:lang w:eastAsia="en-US"/>
    </w:rPr>
  </w:style>
  <w:style w:type="paragraph" w:customStyle="1" w:styleId="1567">
    <w:name w:val="样式 标题 4sect 1.2.3.4Ref Heading 1rh1PIM 4H4h4l4Heading sq...1"/>
    <w:basedOn w:val="6"/>
    <w:qFormat/>
    <w:uiPriority w:val="99"/>
    <w:pPr>
      <w:keepLines w:val="0"/>
      <w:spacing w:before="120" w:after="120"/>
      <w:jc w:val="left"/>
    </w:pPr>
    <w:rPr>
      <w:rFonts w:ascii="Times New Roman" w:hAnsi="Times New Roman" w:cs="宋体"/>
      <w:b w:val="0"/>
      <w:bCs w:val="0"/>
      <w:szCs w:val="20"/>
      <w:lang w:eastAsia="en-US"/>
    </w:rPr>
  </w:style>
  <w:style w:type="paragraph" w:customStyle="1" w:styleId="1568">
    <w:name w:val="样式 标题 4sect 1.2.3.4Ref Heading 1rh1PIM 4H4h4l4Heading sq...2"/>
    <w:basedOn w:val="6"/>
    <w:next w:val="1"/>
    <w:qFormat/>
    <w:uiPriority w:val="99"/>
    <w:pPr>
      <w:keepLines w:val="0"/>
      <w:spacing w:before="120" w:after="120"/>
      <w:jc w:val="left"/>
    </w:pPr>
    <w:rPr>
      <w:rFonts w:ascii="Times New Roman" w:hAnsi="Times New Roman" w:cs="宋体"/>
      <w:b w:val="0"/>
      <w:bCs w:val="0"/>
      <w:szCs w:val="20"/>
      <w:lang w:eastAsia="en-US"/>
    </w:rPr>
  </w:style>
  <w:style w:type="paragraph" w:customStyle="1" w:styleId="1569">
    <w:name w:val="11"/>
    <w:basedOn w:val="1"/>
    <w:qFormat/>
    <w:uiPriority w:val="99"/>
    <w:pPr>
      <w:tabs>
        <w:tab w:val="left" w:pos="420"/>
      </w:tabs>
      <w:ind w:left="420" w:hanging="420"/>
    </w:pPr>
    <w:rPr>
      <w:rFonts w:ascii="Tahoma" w:hAnsi="Tahoma"/>
      <w:sz w:val="24"/>
    </w:rPr>
  </w:style>
  <w:style w:type="character" w:customStyle="1" w:styleId="1570">
    <w:name w:val="HT_正文缩进 Char"/>
    <w:link w:val="1571"/>
    <w:qFormat/>
    <w:locked/>
    <w:uiPriority w:val="0"/>
    <w:rPr>
      <w:sz w:val="24"/>
      <w:szCs w:val="24"/>
    </w:rPr>
  </w:style>
  <w:style w:type="paragraph" w:customStyle="1" w:styleId="1571">
    <w:name w:val="HT_正文缩进"/>
    <w:basedOn w:val="1"/>
    <w:link w:val="1570"/>
    <w:qFormat/>
    <w:uiPriority w:val="0"/>
    <w:pPr>
      <w:spacing w:beforeLines="50" w:line="300" w:lineRule="auto"/>
      <w:ind w:firstLine="480" w:firstLineChars="200"/>
      <w:jc w:val="left"/>
    </w:pPr>
    <w:rPr>
      <w:rFonts w:ascii="Calibri" w:hAnsi="Calibri"/>
      <w:kern w:val="0"/>
      <w:sz w:val="24"/>
      <w:szCs w:val="24"/>
      <w:lang w:val="zh-CN"/>
    </w:rPr>
  </w:style>
  <w:style w:type="character" w:customStyle="1" w:styleId="1572">
    <w:name w:val="HT_列表项目符号 Char"/>
    <w:link w:val="1573"/>
    <w:qFormat/>
    <w:locked/>
    <w:uiPriority w:val="99"/>
    <w:rPr>
      <w:b/>
      <w:kern w:val="2"/>
      <w:sz w:val="24"/>
      <w:szCs w:val="24"/>
      <w:lang w:val="zh-CN"/>
    </w:rPr>
  </w:style>
  <w:style w:type="paragraph" w:customStyle="1" w:styleId="1573">
    <w:name w:val="HT_列表项目符号"/>
    <w:basedOn w:val="1"/>
    <w:next w:val="1"/>
    <w:link w:val="1572"/>
    <w:qFormat/>
    <w:uiPriority w:val="99"/>
    <w:pPr>
      <w:numPr>
        <w:ilvl w:val="0"/>
        <w:numId w:val="99"/>
      </w:numPr>
      <w:spacing w:beforeLines="50" w:line="300" w:lineRule="auto"/>
      <w:ind w:firstLine="200" w:firstLineChars="200"/>
      <w:contextualSpacing/>
    </w:pPr>
    <w:rPr>
      <w:rFonts w:ascii="Calibri" w:hAnsi="Calibri"/>
      <w:b/>
      <w:sz w:val="24"/>
      <w:szCs w:val="24"/>
      <w:lang w:val="zh-CN"/>
    </w:rPr>
  </w:style>
  <w:style w:type="paragraph" w:customStyle="1" w:styleId="1574">
    <w:name w:val="HT_列表项目符号2"/>
    <w:basedOn w:val="1"/>
    <w:next w:val="1"/>
    <w:qFormat/>
    <w:uiPriority w:val="99"/>
    <w:pPr>
      <w:numPr>
        <w:ilvl w:val="1"/>
        <w:numId w:val="99"/>
      </w:numPr>
      <w:tabs>
        <w:tab w:val="left" w:pos="1247"/>
      </w:tabs>
      <w:spacing w:beforeLines="50" w:line="300" w:lineRule="auto"/>
      <w:ind w:firstLine="200" w:firstLineChars="200"/>
      <w:contextualSpacing/>
    </w:pPr>
    <w:rPr>
      <w:sz w:val="24"/>
      <w:szCs w:val="24"/>
    </w:rPr>
  </w:style>
  <w:style w:type="paragraph" w:customStyle="1" w:styleId="1575">
    <w:name w:val="HT_标题1"/>
    <w:basedOn w:val="1"/>
    <w:next w:val="1571"/>
    <w:qFormat/>
    <w:uiPriority w:val="99"/>
    <w:pPr>
      <w:numPr>
        <w:ilvl w:val="0"/>
        <w:numId w:val="100"/>
      </w:numPr>
      <w:spacing w:beforeLines="50" w:line="300" w:lineRule="auto"/>
      <w:ind w:firstLine="200" w:firstLineChars="200"/>
      <w:outlineLvl w:val="0"/>
    </w:pPr>
    <w:rPr>
      <w:rFonts w:ascii="Arial" w:hAnsi="Arial" w:eastAsia="黑体"/>
      <w:b/>
      <w:sz w:val="36"/>
      <w:szCs w:val="24"/>
    </w:rPr>
  </w:style>
  <w:style w:type="character" w:customStyle="1" w:styleId="1576">
    <w:name w:val="HT_标题2 Char"/>
    <w:link w:val="1577"/>
    <w:qFormat/>
    <w:locked/>
    <w:uiPriority w:val="99"/>
    <w:rPr>
      <w:rFonts w:ascii="Arial" w:hAnsi="Arial" w:eastAsia="黑体"/>
      <w:b/>
      <w:kern w:val="2"/>
      <w:sz w:val="32"/>
      <w:szCs w:val="24"/>
      <w:lang w:val="zh-CN"/>
    </w:rPr>
  </w:style>
  <w:style w:type="paragraph" w:customStyle="1" w:styleId="1577">
    <w:name w:val="HT_标题2"/>
    <w:basedOn w:val="1"/>
    <w:next w:val="1571"/>
    <w:link w:val="1576"/>
    <w:qFormat/>
    <w:uiPriority w:val="99"/>
    <w:pPr>
      <w:numPr>
        <w:ilvl w:val="3"/>
        <w:numId w:val="101"/>
      </w:numPr>
      <w:spacing w:beforeLines="50" w:line="300" w:lineRule="auto"/>
      <w:ind w:firstLine="200" w:firstLineChars="200"/>
      <w:outlineLvl w:val="1"/>
    </w:pPr>
    <w:rPr>
      <w:rFonts w:ascii="Arial" w:hAnsi="Arial" w:eastAsia="黑体"/>
      <w:b/>
      <w:sz w:val="32"/>
      <w:szCs w:val="24"/>
      <w:lang w:val="zh-CN"/>
    </w:rPr>
  </w:style>
  <w:style w:type="paragraph" w:customStyle="1" w:styleId="1578">
    <w:name w:val="HT_标题3"/>
    <w:basedOn w:val="1"/>
    <w:next w:val="1571"/>
    <w:qFormat/>
    <w:uiPriority w:val="99"/>
    <w:pPr>
      <w:numPr>
        <w:ilvl w:val="2"/>
        <w:numId w:val="100"/>
      </w:numPr>
      <w:spacing w:beforeLines="50" w:line="300" w:lineRule="auto"/>
      <w:ind w:firstLine="200" w:firstLineChars="200"/>
      <w:outlineLvl w:val="2"/>
    </w:pPr>
    <w:rPr>
      <w:rFonts w:ascii="Arial" w:hAnsi="Arial" w:eastAsia="黑体"/>
      <w:b/>
      <w:sz w:val="30"/>
      <w:szCs w:val="24"/>
    </w:rPr>
  </w:style>
  <w:style w:type="character" w:customStyle="1" w:styleId="1579">
    <w:name w:val="HT_标题4 Char"/>
    <w:link w:val="1580"/>
    <w:qFormat/>
    <w:locked/>
    <w:uiPriority w:val="0"/>
    <w:rPr>
      <w:rFonts w:ascii="Arial" w:hAnsi="Arial" w:eastAsia="黑体" w:cs="Arial"/>
      <w:b/>
      <w:sz w:val="28"/>
      <w:szCs w:val="24"/>
    </w:rPr>
  </w:style>
  <w:style w:type="paragraph" w:customStyle="1" w:styleId="1580">
    <w:name w:val="HT_标题4"/>
    <w:basedOn w:val="1"/>
    <w:next w:val="1571"/>
    <w:link w:val="1579"/>
    <w:qFormat/>
    <w:uiPriority w:val="0"/>
    <w:pPr>
      <w:spacing w:beforeLines="50" w:line="300" w:lineRule="auto"/>
      <w:ind w:firstLine="200" w:firstLineChars="200"/>
      <w:outlineLvl w:val="3"/>
    </w:pPr>
    <w:rPr>
      <w:rFonts w:ascii="Arial" w:hAnsi="Arial" w:eastAsia="黑体"/>
      <w:b/>
      <w:kern w:val="0"/>
      <w:sz w:val="28"/>
      <w:szCs w:val="24"/>
      <w:lang w:val="zh-CN"/>
    </w:rPr>
  </w:style>
  <w:style w:type="paragraph" w:customStyle="1" w:styleId="1581">
    <w:name w:val="HT_标题5"/>
    <w:basedOn w:val="1"/>
    <w:next w:val="1571"/>
    <w:qFormat/>
    <w:uiPriority w:val="99"/>
    <w:pPr>
      <w:numPr>
        <w:ilvl w:val="4"/>
        <w:numId w:val="100"/>
      </w:numPr>
      <w:spacing w:beforeLines="50" w:line="300" w:lineRule="auto"/>
      <w:ind w:firstLine="200" w:firstLineChars="200"/>
      <w:outlineLvl w:val="4"/>
    </w:pPr>
    <w:rPr>
      <w:rFonts w:ascii="Arial" w:hAnsi="Arial" w:eastAsia="黑体"/>
      <w:b/>
      <w:sz w:val="24"/>
      <w:szCs w:val="24"/>
    </w:rPr>
  </w:style>
  <w:style w:type="paragraph" w:customStyle="1" w:styleId="1582">
    <w:name w:val="HT_表格单元靠左"/>
    <w:basedOn w:val="1"/>
    <w:qFormat/>
    <w:uiPriority w:val="99"/>
    <w:pPr>
      <w:spacing w:before="40" w:after="40"/>
      <w:ind w:firstLine="200" w:firstLineChars="200"/>
      <w:jc w:val="left"/>
    </w:pPr>
    <w:rPr>
      <w:rFonts w:ascii="Arial" w:hAnsi="Arial" w:cs="宋体"/>
      <w:kern w:val="0"/>
      <w:szCs w:val="24"/>
      <w:lang w:eastAsia="zh-TW"/>
    </w:rPr>
  </w:style>
  <w:style w:type="character" w:customStyle="1" w:styleId="1583">
    <w:name w:val="HT_题注 Char"/>
    <w:link w:val="1584"/>
    <w:qFormat/>
    <w:locked/>
    <w:uiPriority w:val="0"/>
    <w:rPr>
      <w:rFonts w:ascii="Arial" w:hAnsi="Arial" w:eastAsia="黑体" w:cs="Arial"/>
      <w:b/>
      <w:szCs w:val="21"/>
    </w:rPr>
  </w:style>
  <w:style w:type="paragraph" w:customStyle="1" w:styleId="1584">
    <w:name w:val="HT_题注"/>
    <w:basedOn w:val="1"/>
    <w:link w:val="1583"/>
    <w:qFormat/>
    <w:uiPriority w:val="0"/>
    <w:pPr>
      <w:spacing w:beforeLines="50" w:line="300" w:lineRule="auto"/>
      <w:ind w:firstLine="200" w:firstLineChars="200"/>
      <w:jc w:val="center"/>
    </w:pPr>
    <w:rPr>
      <w:rFonts w:ascii="Arial" w:hAnsi="Arial" w:eastAsia="黑体"/>
      <w:b/>
      <w:kern w:val="0"/>
      <w:sz w:val="20"/>
      <w:szCs w:val="21"/>
      <w:lang w:val="zh-CN"/>
    </w:rPr>
  </w:style>
  <w:style w:type="paragraph" w:customStyle="1" w:styleId="1585">
    <w:name w:val="北控列表2"/>
    <w:basedOn w:val="1"/>
    <w:qFormat/>
    <w:uiPriority w:val="99"/>
    <w:pPr>
      <w:numPr>
        <w:ilvl w:val="0"/>
        <w:numId w:val="102"/>
      </w:numPr>
      <w:wordWrap w:val="0"/>
      <w:autoSpaceDE w:val="0"/>
      <w:autoSpaceDN w:val="0"/>
      <w:ind w:firstLine="200" w:firstLineChars="200"/>
    </w:pPr>
    <w:rPr>
      <w:rFonts w:ascii="Arial" w:hAnsi="Arial"/>
      <w:sz w:val="22"/>
      <w:szCs w:val="24"/>
    </w:rPr>
  </w:style>
  <w:style w:type="paragraph" w:customStyle="1" w:styleId="1586">
    <w:name w:val="样式-正文文字标记3"/>
    <w:basedOn w:val="1"/>
    <w:qFormat/>
    <w:uiPriority w:val="99"/>
    <w:pPr>
      <w:numPr>
        <w:ilvl w:val="0"/>
        <w:numId w:val="103"/>
      </w:numPr>
      <w:spacing w:line="300" w:lineRule="auto"/>
      <w:ind w:firstLine="200" w:firstLineChars="200"/>
      <w:jc w:val="left"/>
    </w:pPr>
    <w:rPr>
      <w:sz w:val="24"/>
      <w:szCs w:val="24"/>
    </w:rPr>
  </w:style>
  <w:style w:type="paragraph" w:customStyle="1" w:styleId="1587">
    <w:name w:val="标准正文一"/>
    <w:basedOn w:val="1"/>
    <w:qFormat/>
    <w:uiPriority w:val="99"/>
    <w:pPr>
      <w:spacing w:line="480" w:lineRule="atLeast"/>
      <w:ind w:firstLine="540" w:firstLineChars="225"/>
    </w:pPr>
    <w:rPr>
      <w:sz w:val="24"/>
    </w:rPr>
  </w:style>
  <w:style w:type="paragraph" w:customStyle="1" w:styleId="1588">
    <w:name w:val="QB图"/>
    <w:basedOn w:val="110"/>
    <w:next w:val="110"/>
    <w:qFormat/>
    <w:uiPriority w:val="99"/>
    <w:pPr>
      <w:ind w:left="1276" w:hanging="1276" w:firstLineChars="0"/>
      <w:jc w:val="center"/>
    </w:pPr>
    <w:rPr>
      <w:rFonts w:hint="eastAsia" w:hAnsi="宋体"/>
    </w:rPr>
  </w:style>
  <w:style w:type="paragraph" w:customStyle="1" w:styleId="1589">
    <w:name w:val="SRS 正文"/>
    <w:basedOn w:val="1"/>
    <w:qFormat/>
    <w:uiPriority w:val="99"/>
    <w:pPr>
      <w:tabs>
        <w:tab w:val="left" w:pos="0"/>
      </w:tabs>
      <w:snapToGrid w:val="0"/>
      <w:spacing w:before="60" w:after="60"/>
      <w:ind w:right="199" w:rightChars="95" w:firstLine="378" w:firstLineChars="180"/>
      <w:jc w:val="left"/>
    </w:pPr>
    <w:rPr>
      <w:bCs/>
      <w:szCs w:val="21"/>
    </w:rPr>
  </w:style>
  <w:style w:type="paragraph" w:customStyle="1" w:styleId="1590">
    <w:name w:val="样式 标题 1 + 黑体 三号 段前: 6 磅 段后: 3 磅"/>
    <w:basedOn w:val="3"/>
    <w:qFormat/>
    <w:uiPriority w:val="99"/>
    <w:pPr>
      <w:tabs>
        <w:tab w:val="left" w:pos="425"/>
      </w:tabs>
      <w:spacing w:before="120" w:after="60" w:line="576" w:lineRule="auto"/>
      <w:ind w:left="709" w:firstLine="200" w:firstLineChars="200"/>
    </w:pPr>
    <w:rPr>
      <w:rFonts w:ascii="黑体" w:eastAsia="黑体"/>
      <w:bCs w:val="0"/>
      <w:szCs w:val="20"/>
    </w:rPr>
  </w:style>
  <w:style w:type="paragraph" w:customStyle="1" w:styleId="1591">
    <w:name w:val="qb"/>
    <w:basedOn w:val="1"/>
    <w:qFormat/>
    <w:uiPriority w:val="99"/>
    <w:pPr>
      <w:autoSpaceDE w:val="0"/>
      <w:autoSpaceDN w:val="0"/>
      <w:spacing w:line="300" w:lineRule="auto"/>
      <w:ind w:firstLine="420" w:firstLineChars="200"/>
    </w:pPr>
    <w:rPr>
      <w:rFonts w:ascii="宋体" w:hAnsi="宋体" w:cs="宋体"/>
      <w:kern w:val="0"/>
      <w:sz w:val="24"/>
      <w:szCs w:val="24"/>
    </w:rPr>
  </w:style>
  <w:style w:type="paragraph" w:customStyle="1" w:styleId="1592">
    <w:name w:val="正文 中国石油 举例"/>
    <w:basedOn w:val="1"/>
    <w:qFormat/>
    <w:uiPriority w:val="99"/>
    <w:pPr>
      <w:numPr>
        <w:ilvl w:val="0"/>
        <w:numId w:val="104"/>
      </w:numPr>
      <w:ind w:firstLine="0" w:firstLineChars="200"/>
    </w:pPr>
    <w:rPr>
      <w:szCs w:val="24"/>
    </w:rPr>
  </w:style>
  <w:style w:type="paragraph" w:customStyle="1" w:styleId="1593">
    <w:name w:val="图表名"/>
    <w:basedOn w:val="1"/>
    <w:next w:val="1"/>
    <w:qFormat/>
    <w:uiPriority w:val="99"/>
    <w:pPr>
      <w:ind w:firstLine="200" w:firstLineChars="200"/>
      <w:jc w:val="center"/>
    </w:pPr>
    <w:rPr>
      <w:rFonts w:ascii="Arial" w:hAnsi="Arial" w:eastAsia="黑体" w:cs="Arial"/>
      <w:sz w:val="24"/>
      <w:szCs w:val="24"/>
    </w:rPr>
  </w:style>
  <w:style w:type="character" w:customStyle="1" w:styleId="1594">
    <w:name w:val="规范正文-1级项目符号 Char"/>
    <w:link w:val="1595"/>
    <w:qFormat/>
    <w:locked/>
    <w:uiPriority w:val="99"/>
    <w:rPr>
      <w:rFonts w:ascii="宋体" w:hAnsi="宋体"/>
      <w:kern w:val="2"/>
      <w:sz w:val="21"/>
      <w:szCs w:val="22"/>
      <w:lang w:val="zh-CN"/>
    </w:rPr>
  </w:style>
  <w:style w:type="paragraph" w:customStyle="1" w:styleId="1595">
    <w:name w:val="规范正文-1级项目符号"/>
    <w:basedOn w:val="1"/>
    <w:link w:val="1594"/>
    <w:qFormat/>
    <w:uiPriority w:val="99"/>
    <w:pPr>
      <w:numPr>
        <w:ilvl w:val="0"/>
        <w:numId w:val="105"/>
      </w:numPr>
    </w:pPr>
    <w:rPr>
      <w:rFonts w:ascii="宋体" w:hAnsi="宋体"/>
      <w:szCs w:val="22"/>
      <w:lang w:val="zh-CN"/>
    </w:rPr>
  </w:style>
  <w:style w:type="paragraph" w:customStyle="1" w:styleId="1596">
    <w:name w:val="5 Char Char Char Char"/>
    <w:basedOn w:val="22"/>
    <w:qFormat/>
    <w:uiPriority w:val="0"/>
    <w:pPr>
      <w:shd w:val="clear" w:color="auto" w:fill="000080"/>
      <w:ind w:firstLine="200" w:firstLineChars="200"/>
    </w:pPr>
    <w:rPr>
      <w:rFonts w:ascii="Tahoma" w:hAnsi="Tahoma" w:cs="Tahoma"/>
      <w:sz w:val="24"/>
      <w:szCs w:val="24"/>
    </w:rPr>
  </w:style>
  <w:style w:type="paragraph" w:customStyle="1" w:styleId="1597">
    <w:name w:val="表内段样式 Arial 首行缩进:  0 厘米 段前: 6 磅 段后: 1 行 行距: 单倍行距"/>
    <w:basedOn w:val="1"/>
    <w:qFormat/>
    <w:uiPriority w:val="99"/>
    <w:pPr>
      <w:spacing w:before="120"/>
      <w:ind w:firstLine="200" w:firstLineChars="200"/>
      <w:jc w:val="left"/>
    </w:pPr>
    <w:rPr>
      <w:rFonts w:ascii="Arial" w:hAnsi="Arial"/>
      <w:kern w:val="0"/>
      <w:sz w:val="24"/>
    </w:rPr>
  </w:style>
  <w:style w:type="paragraph" w:customStyle="1" w:styleId="1598">
    <w:name w:val="Char Char Char Char1 Char Char"/>
    <w:basedOn w:val="1"/>
    <w:qFormat/>
    <w:uiPriority w:val="0"/>
    <w:pPr>
      <w:ind w:firstLine="200" w:firstLineChars="200"/>
      <w:jc w:val="left"/>
    </w:pPr>
    <w:rPr>
      <w:rFonts w:ascii="Tahoma" w:hAnsi="Tahoma"/>
      <w:sz w:val="24"/>
    </w:rPr>
  </w:style>
  <w:style w:type="character" w:customStyle="1" w:styleId="1599">
    <w:name w:val="Table Text Char Char Char Char Char"/>
    <w:link w:val="1600"/>
    <w:qFormat/>
    <w:locked/>
    <w:uiPriority w:val="0"/>
    <w:rPr>
      <w:rFonts w:ascii="Arial" w:hAnsi="Arial" w:cs="Arial"/>
      <w:kern w:val="2"/>
      <w:sz w:val="18"/>
      <w:szCs w:val="24"/>
      <w:lang w:val="en-US" w:eastAsia="zh-CN" w:bidi="ar-SA"/>
    </w:rPr>
  </w:style>
  <w:style w:type="paragraph" w:customStyle="1" w:styleId="1600">
    <w:name w:val="Table Text Char Char Char Char"/>
    <w:link w:val="1599"/>
    <w:qFormat/>
    <w:uiPriority w:val="0"/>
    <w:pPr>
      <w:snapToGrid w:val="0"/>
      <w:spacing w:before="80" w:after="80" w:line="415" w:lineRule="auto"/>
      <w:ind w:hanging="992" w:hangingChars="472"/>
      <w:jc w:val="both"/>
    </w:pPr>
    <w:rPr>
      <w:rFonts w:ascii="Arial" w:hAnsi="Arial" w:eastAsia="宋体" w:cs="Arial"/>
      <w:kern w:val="2"/>
      <w:sz w:val="18"/>
      <w:szCs w:val="24"/>
      <w:lang w:val="en-US" w:eastAsia="zh-CN" w:bidi="ar-SA"/>
    </w:rPr>
  </w:style>
  <w:style w:type="paragraph" w:customStyle="1" w:styleId="1601">
    <w:name w:val="paragraph1"/>
    <w:basedOn w:val="1"/>
    <w:qFormat/>
    <w:uiPriority w:val="99"/>
    <w:pPr>
      <w:spacing w:beforeLines="20"/>
      <w:ind w:firstLine="200" w:firstLineChars="200"/>
      <w:jc w:val="left"/>
    </w:pPr>
    <w:rPr>
      <w:sz w:val="24"/>
    </w:rPr>
  </w:style>
  <w:style w:type="paragraph" w:customStyle="1" w:styleId="1602">
    <w:name w:val="Char Char8 Char Char Char Char Char Char Char Char Char Char Char Char Char Char Char Char Char Char1 Char Char Char Char Char Char Char Char Char Char Char Char Char Char Char Char Char Char Char Char Char Char Char Char Char Char"/>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03">
    <w:name w:val="Char Char3 Char Char Char Char Char Char Char Char Char Char Char Char Char Char Char Char Char Char Char Char Char Char Char Char"/>
    <w:basedOn w:val="1"/>
    <w:qFormat/>
    <w:uiPriority w:val="0"/>
    <w:pPr>
      <w:ind w:firstLine="200" w:firstLineChars="200"/>
      <w:jc w:val="center"/>
    </w:pPr>
    <w:rPr>
      <w:rFonts w:ascii="宋体" w:hAnsi="宋体"/>
      <w:bCs/>
      <w:kern w:val="0"/>
      <w:sz w:val="24"/>
      <w:szCs w:val="24"/>
    </w:rPr>
  </w:style>
  <w:style w:type="paragraph" w:customStyle="1" w:styleId="1604">
    <w:name w:val="Char Char8 Char Char Char Char Char Char Char Char Char Char Char Char Char Char Char Char Char Char1 Char Char Char Char Char Char Char Char Char Char Char Char Char Char Char Char Char Char Char Char Char Char Char Char"/>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05">
    <w:name w:val="样式 加粗 倾斜 段前: 0.5 行 段后: 0.5 行"/>
    <w:basedOn w:val="1"/>
    <w:qFormat/>
    <w:uiPriority w:val="99"/>
    <w:pPr>
      <w:spacing w:before="156" w:after="156"/>
      <w:ind w:firstLine="431" w:firstLineChars="200"/>
      <w:jc w:val="left"/>
    </w:pPr>
    <w:rPr>
      <w:rFonts w:ascii="宋体" w:hAnsi="宋体" w:cs="宋体"/>
      <w:b/>
      <w:bCs/>
      <w:iCs/>
      <w:kern w:val="0"/>
    </w:rPr>
  </w:style>
  <w:style w:type="character" w:customStyle="1" w:styleId="1606">
    <w:name w:val="正文首行缩进 2 Char1"/>
    <w:semiHidden/>
    <w:qFormat/>
    <w:uiPriority w:val="0"/>
    <w:rPr>
      <w:rFonts w:ascii="Times New Roman" w:hAnsi="Times New Roman" w:eastAsia="宋体" w:cs="Times New Roman"/>
      <w:kern w:val="2"/>
      <w:sz w:val="21"/>
      <w:szCs w:val="24"/>
    </w:rPr>
  </w:style>
  <w:style w:type="paragraph" w:customStyle="1" w:styleId="1607">
    <w:name w:val="正文 + Verdana"/>
    <w:basedOn w:val="68"/>
    <w:qFormat/>
    <w:uiPriority w:val="99"/>
    <w:pPr>
      <w:ind w:left="420" w:leftChars="200" w:firstLine="420" w:firstLineChars="200"/>
      <w:jc w:val="both"/>
    </w:pPr>
    <w:rPr>
      <w:rFonts w:ascii="Calibri" w:hAnsi="Calibri"/>
    </w:rPr>
  </w:style>
  <w:style w:type="paragraph" w:customStyle="1" w:styleId="1608">
    <w:name w:val="样式 样式 段前: 7.8 磅 段后: 7.8 磅 + 首行缩进:  2 字符"/>
    <w:basedOn w:val="1"/>
    <w:qFormat/>
    <w:uiPriority w:val="99"/>
    <w:pPr>
      <w:spacing w:before="120" w:after="120"/>
      <w:ind w:firstLine="200" w:firstLineChars="200"/>
      <w:jc w:val="left"/>
    </w:pPr>
    <w:rPr>
      <w:rFonts w:ascii="宋体" w:hAnsi="宋体" w:cs="宋体"/>
      <w:kern w:val="0"/>
      <w:sz w:val="24"/>
    </w:rPr>
  </w:style>
  <w:style w:type="paragraph" w:customStyle="1" w:styleId="1609">
    <w:name w:val="font11"/>
    <w:basedOn w:val="1"/>
    <w:qFormat/>
    <w:uiPriority w:val="99"/>
    <w:pPr>
      <w:spacing w:before="100" w:beforeAutospacing="1" w:after="100" w:afterAutospacing="1"/>
      <w:ind w:firstLine="200" w:firstLineChars="200"/>
      <w:jc w:val="left"/>
    </w:pPr>
    <w:rPr>
      <w:rFonts w:ascii="宋体" w:hAnsi="宋体" w:cs="宋体"/>
      <w:b/>
      <w:bCs/>
      <w:color w:val="003366"/>
      <w:kern w:val="0"/>
      <w:sz w:val="20"/>
    </w:rPr>
  </w:style>
  <w:style w:type="paragraph" w:customStyle="1" w:styleId="1610">
    <w:name w:val="xl95"/>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color w:val="008000"/>
      <w:kern w:val="0"/>
      <w:sz w:val="20"/>
    </w:rPr>
  </w:style>
  <w:style w:type="paragraph" w:customStyle="1" w:styleId="1611">
    <w:name w:val="xl96"/>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color w:val="008000"/>
      <w:kern w:val="0"/>
      <w:sz w:val="20"/>
    </w:rPr>
  </w:style>
  <w:style w:type="paragraph" w:customStyle="1" w:styleId="1612">
    <w:name w:val="xl97"/>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color w:val="008000"/>
      <w:kern w:val="0"/>
      <w:sz w:val="20"/>
    </w:rPr>
  </w:style>
  <w:style w:type="paragraph" w:customStyle="1" w:styleId="1613">
    <w:name w:val="xl98"/>
    <w:basedOn w:val="1"/>
    <w:qFormat/>
    <w:uiPriority w:val="0"/>
    <w:pPr>
      <w:pBdr>
        <w:top w:val="single" w:color="auto" w:sz="4" w:space="0"/>
        <w:left w:val="single" w:color="auto" w:sz="4" w:space="0"/>
        <w:bottom w:val="single" w:color="auto" w:sz="4" w:space="0"/>
      </w:pBdr>
      <w:spacing w:before="100" w:beforeAutospacing="1" w:after="100" w:afterAutospacing="1"/>
      <w:ind w:firstLine="200" w:firstLineChars="200"/>
      <w:jc w:val="center"/>
    </w:pPr>
    <w:rPr>
      <w:rFonts w:ascii="宋体" w:hAnsi="宋体" w:cs="宋体"/>
      <w:b/>
      <w:bCs/>
      <w:color w:val="003366"/>
      <w:kern w:val="0"/>
      <w:sz w:val="24"/>
      <w:szCs w:val="24"/>
    </w:rPr>
  </w:style>
  <w:style w:type="paragraph" w:customStyle="1" w:styleId="1614">
    <w:name w:val="xl99"/>
    <w:basedOn w:val="1"/>
    <w:qFormat/>
    <w:uiPriority w:val="0"/>
    <w:pPr>
      <w:pBdr>
        <w:top w:val="single" w:color="auto" w:sz="4" w:space="0"/>
        <w:bottom w:val="single" w:color="auto" w:sz="4" w:space="0"/>
      </w:pBdr>
      <w:spacing w:before="100" w:beforeAutospacing="1" w:after="100" w:afterAutospacing="1"/>
      <w:ind w:firstLine="200" w:firstLineChars="200"/>
      <w:jc w:val="center"/>
    </w:pPr>
    <w:rPr>
      <w:rFonts w:ascii="宋体" w:hAnsi="宋体" w:cs="宋体"/>
      <w:b/>
      <w:bCs/>
      <w:color w:val="003366"/>
      <w:kern w:val="0"/>
      <w:sz w:val="24"/>
      <w:szCs w:val="24"/>
    </w:rPr>
  </w:style>
  <w:style w:type="paragraph" w:customStyle="1" w:styleId="1615">
    <w:name w:val="xl100"/>
    <w:basedOn w:val="1"/>
    <w:qFormat/>
    <w:uiPriority w:val="0"/>
    <w:pPr>
      <w:pBdr>
        <w:top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b/>
      <w:bCs/>
      <w:color w:val="003366"/>
      <w:kern w:val="0"/>
      <w:sz w:val="24"/>
      <w:szCs w:val="24"/>
    </w:rPr>
  </w:style>
  <w:style w:type="paragraph" w:customStyle="1" w:styleId="1616">
    <w:name w:val="xl101"/>
    <w:basedOn w:val="1"/>
    <w:qFormat/>
    <w:uiPriority w:val="0"/>
    <w:pPr>
      <w:pBdr>
        <w:top w:val="single" w:color="auto" w:sz="4" w:space="0"/>
        <w:left w:val="single" w:color="auto" w:sz="4" w:space="0"/>
        <w:bottom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17">
    <w:name w:val="xl102"/>
    <w:basedOn w:val="1"/>
    <w:qFormat/>
    <w:uiPriority w:val="0"/>
    <w:pPr>
      <w:pBdr>
        <w:top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18">
    <w:name w:val="xl103"/>
    <w:basedOn w:val="1"/>
    <w:qFormat/>
    <w:uiPriority w:val="0"/>
    <w:pPr>
      <w:pBdr>
        <w:top w:val="single" w:color="auto" w:sz="4" w:space="0"/>
        <w:left w:val="single" w:color="auto" w:sz="4" w:space="0"/>
        <w:bottom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19">
    <w:name w:val="xl104"/>
    <w:basedOn w:val="1"/>
    <w:qFormat/>
    <w:uiPriority w:val="0"/>
    <w:pPr>
      <w:pBdr>
        <w:top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20">
    <w:name w:val="xl105"/>
    <w:basedOn w:val="1"/>
    <w:qFormat/>
    <w:uiPriority w:val="0"/>
    <w:pPr>
      <w:pBdr>
        <w:top w:val="single" w:color="auto" w:sz="4" w:space="0"/>
        <w:left w:val="single" w:color="auto" w:sz="4" w:space="0"/>
        <w:bottom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21">
    <w:name w:val="xl106"/>
    <w:basedOn w:val="1"/>
    <w:qFormat/>
    <w:uiPriority w:val="0"/>
    <w:pPr>
      <w:pBdr>
        <w:top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22">
    <w:name w:val="Char Char Char Char Char Char Char Char Char6 Char Char Char1"/>
    <w:basedOn w:val="22"/>
    <w:qFormat/>
    <w:uiPriority w:val="99"/>
    <w:pPr>
      <w:shd w:val="clear" w:color="auto" w:fill="000080"/>
      <w:ind w:firstLine="200" w:firstLineChars="200"/>
    </w:pPr>
    <w:rPr>
      <w:rFonts w:ascii="Tahoma" w:hAnsi="Tahoma" w:cs="Tahoma"/>
      <w:sz w:val="24"/>
      <w:szCs w:val="24"/>
    </w:rPr>
  </w:style>
  <w:style w:type="paragraph" w:customStyle="1" w:styleId="1623">
    <w:name w:val="Char Char Char Char1 Char Char1"/>
    <w:basedOn w:val="1"/>
    <w:qFormat/>
    <w:uiPriority w:val="99"/>
    <w:pPr>
      <w:ind w:firstLine="200" w:firstLineChars="200"/>
      <w:jc w:val="left"/>
    </w:pPr>
    <w:rPr>
      <w:rFonts w:ascii="Tahoma" w:hAnsi="Tahoma"/>
      <w:sz w:val="24"/>
    </w:rPr>
  </w:style>
  <w:style w:type="paragraph" w:customStyle="1" w:styleId="1624">
    <w:name w:val="Char Char8 Char Char Char Char Char Char Char Char Char Char Char Char Char Char Char Char Char Char1 Char Char Char Char Char Char Char Char Char Char Char Char Char Char Char Char Char Char Char Char Char Char Char Char Char Char1"/>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25">
    <w:name w:val="Char Char3 Char Char Char Char Char Char Char Char Char Char Char Char Char Char Char Char Char Char Char Char Char Char Char Char1"/>
    <w:basedOn w:val="1"/>
    <w:qFormat/>
    <w:uiPriority w:val="99"/>
    <w:pPr>
      <w:ind w:firstLine="200" w:firstLineChars="200"/>
      <w:jc w:val="center"/>
    </w:pPr>
    <w:rPr>
      <w:rFonts w:ascii="宋体" w:hAnsi="宋体"/>
      <w:bCs/>
      <w:kern w:val="0"/>
      <w:sz w:val="24"/>
      <w:szCs w:val="24"/>
    </w:rPr>
  </w:style>
  <w:style w:type="paragraph" w:customStyle="1" w:styleId="1626">
    <w:name w:val="Char Char8 Char Char Char Char Char Char Char Char Char Char Char Char Char Char Char Char Char Char1 Char Char Char Char Char Char Char Char Char Char Char Char Char Char Char Char Char Char Char Char Char Char Char Char1"/>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27">
    <w:name w:val="Char Char Char Char Char Char Char Char Char Char Char Char Char1"/>
    <w:basedOn w:val="1"/>
    <w:semiHidden/>
    <w:qFormat/>
    <w:uiPriority w:val="99"/>
    <w:pPr>
      <w:ind w:firstLine="200" w:firstLineChars="200"/>
      <w:jc w:val="left"/>
    </w:pPr>
    <w:rPr>
      <w:rFonts w:ascii="Arial" w:hAnsi="Arial" w:cs="Arial"/>
    </w:rPr>
  </w:style>
  <w:style w:type="paragraph" w:customStyle="1" w:styleId="1628">
    <w:name w:val="msolistparagraph"/>
    <w:basedOn w:val="1"/>
    <w:qFormat/>
    <w:uiPriority w:val="99"/>
    <w:pPr>
      <w:spacing w:before="100" w:beforeAutospacing="1" w:after="100" w:afterAutospacing="1"/>
      <w:ind w:firstLine="200" w:firstLineChars="200"/>
      <w:jc w:val="left"/>
    </w:pPr>
    <w:rPr>
      <w:rFonts w:ascii="宋体" w:hAnsi="宋体" w:cs="宋体"/>
      <w:kern w:val="0"/>
      <w:sz w:val="24"/>
      <w:szCs w:val="24"/>
    </w:rPr>
  </w:style>
  <w:style w:type="paragraph" w:customStyle="1" w:styleId="1629">
    <w:name w:val="Char Char3"/>
    <w:basedOn w:val="1"/>
    <w:qFormat/>
    <w:uiPriority w:val="99"/>
    <w:pPr>
      <w:tabs>
        <w:tab w:val="left" w:pos="420"/>
      </w:tabs>
      <w:ind w:left="420" w:hanging="420" w:firstLineChars="200"/>
      <w:jc w:val="left"/>
    </w:pPr>
    <w:rPr>
      <w:rFonts w:ascii="Tahoma" w:hAnsi="Tahoma"/>
      <w:sz w:val="24"/>
    </w:rPr>
  </w:style>
  <w:style w:type="paragraph" w:customStyle="1" w:styleId="1630">
    <w:name w:val="Char5"/>
    <w:basedOn w:val="1"/>
    <w:qFormat/>
    <w:uiPriority w:val="99"/>
    <w:pPr>
      <w:keepNext/>
      <w:keepLines/>
      <w:pageBreakBefore/>
      <w:tabs>
        <w:tab w:val="left" w:pos="420"/>
      </w:tabs>
      <w:ind w:left="420" w:hanging="420" w:firstLineChars="200"/>
      <w:jc w:val="left"/>
    </w:pPr>
    <w:rPr>
      <w:rFonts w:ascii="Tahoma" w:hAnsi="Tahoma"/>
      <w:sz w:val="24"/>
    </w:rPr>
  </w:style>
  <w:style w:type="paragraph" w:customStyle="1" w:styleId="1631">
    <w:name w:val="Char23"/>
    <w:basedOn w:val="1"/>
    <w:qFormat/>
    <w:uiPriority w:val="99"/>
    <w:pPr>
      <w:ind w:firstLine="200" w:firstLineChars="200"/>
      <w:jc w:val="left"/>
    </w:pPr>
    <w:rPr>
      <w:rFonts w:ascii="Tahoma" w:hAnsi="Tahoma" w:cs="Tahoma"/>
      <w:sz w:val="24"/>
      <w:szCs w:val="24"/>
    </w:rPr>
  </w:style>
  <w:style w:type="paragraph" w:customStyle="1" w:styleId="1632">
    <w:name w:val="Char Char5"/>
    <w:basedOn w:val="1"/>
    <w:qFormat/>
    <w:uiPriority w:val="99"/>
    <w:pPr>
      <w:tabs>
        <w:tab w:val="left" w:pos="420"/>
      </w:tabs>
      <w:ind w:left="420" w:hanging="420" w:firstLineChars="200"/>
      <w:jc w:val="left"/>
    </w:pPr>
    <w:rPr>
      <w:rFonts w:ascii="Tahoma" w:hAnsi="Tahoma"/>
      <w:sz w:val="24"/>
    </w:rPr>
  </w:style>
  <w:style w:type="paragraph" w:customStyle="1" w:styleId="1633">
    <w:name w:val="Char Char Char Char Char Char Char Char Char6 Char Char Char3"/>
    <w:basedOn w:val="22"/>
    <w:qFormat/>
    <w:uiPriority w:val="99"/>
    <w:pPr>
      <w:shd w:val="clear" w:color="auto" w:fill="000080"/>
      <w:ind w:firstLine="200" w:firstLineChars="200"/>
    </w:pPr>
    <w:rPr>
      <w:rFonts w:ascii="Tahoma" w:hAnsi="Tahoma" w:cs="Tahoma"/>
      <w:sz w:val="24"/>
      <w:szCs w:val="24"/>
    </w:rPr>
  </w:style>
  <w:style w:type="paragraph" w:customStyle="1" w:styleId="1634">
    <w:name w:val="Char Char Char3"/>
    <w:basedOn w:val="22"/>
    <w:qFormat/>
    <w:uiPriority w:val="99"/>
    <w:pPr>
      <w:shd w:val="clear" w:color="auto" w:fill="000080"/>
      <w:ind w:firstLine="200" w:firstLineChars="200"/>
    </w:pPr>
    <w:rPr>
      <w:rFonts w:ascii="Tahoma" w:hAnsi="Tahoma" w:cs="Tahoma"/>
      <w:sz w:val="24"/>
      <w:szCs w:val="24"/>
    </w:rPr>
  </w:style>
  <w:style w:type="paragraph" w:customStyle="1" w:styleId="1635">
    <w:name w:val="Char Char Char Char1 Char Char3"/>
    <w:basedOn w:val="1"/>
    <w:qFormat/>
    <w:uiPriority w:val="99"/>
    <w:pPr>
      <w:ind w:firstLine="200" w:firstLineChars="200"/>
      <w:jc w:val="left"/>
    </w:pPr>
    <w:rPr>
      <w:rFonts w:ascii="Tahoma" w:hAnsi="Tahoma"/>
      <w:sz w:val="24"/>
    </w:rPr>
  </w:style>
  <w:style w:type="paragraph" w:customStyle="1" w:styleId="1636">
    <w:name w:val="Char Char8 Char Char Char Char Char Char Char Char Char Char Char Char Char Char Char Char Char Char1 Char Char Char Char Char Char Char Char Char Char Char Char Char Char Char Char Char Char Char Char Char Char Char Char Char Char3"/>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37">
    <w:name w:val="Char Char3 Char Char Char Char Char Char Char Char Char Char Char Char Char Char Char Char Char Char Char Char Char Char Char Char3"/>
    <w:basedOn w:val="1"/>
    <w:qFormat/>
    <w:uiPriority w:val="99"/>
    <w:pPr>
      <w:ind w:firstLine="200" w:firstLineChars="200"/>
      <w:jc w:val="center"/>
    </w:pPr>
    <w:rPr>
      <w:rFonts w:ascii="宋体" w:hAnsi="宋体"/>
      <w:bCs/>
      <w:kern w:val="0"/>
      <w:sz w:val="24"/>
      <w:szCs w:val="24"/>
    </w:rPr>
  </w:style>
  <w:style w:type="paragraph" w:customStyle="1" w:styleId="1638">
    <w:name w:val="Char Char8 Char Char Char Char Char Char Char Char Char Char Char Char Char Char Char Char Char Char1 Char Char Char Char Char Char Char Char Char Char Char Char Char Char Char Char Char Char Char Char Char Char Char Char3"/>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39">
    <w:name w:val="Char Char Char Char Char Char Char Char Char Char Char Char Char3"/>
    <w:basedOn w:val="1"/>
    <w:semiHidden/>
    <w:qFormat/>
    <w:uiPriority w:val="99"/>
    <w:pPr>
      <w:ind w:firstLine="200" w:firstLineChars="200"/>
      <w:jc w:val="left"/>
    </w:pPr>
    <w:rPr>
      <w:rFonts w:ascii="Arial" w:hAnsi="Arial" w:cs="Arial"/>
    </w:rPr>
  </w:style>
  <w:style w:type="paragraph" w:customStyle="1" w:styleId="1640">
    <w:name w:val="Char22"/>
    <w:basedOn w:val="1"/>
    <w:qFormat/>
    <w:uiPriority w:val="99"/>
    <w:pPr>
      <w:ind w:firstLine="200" w:firstLineChars="200"/>
      <w:jc w:val="left"/>
    </w:pPr>
    <w:rPr>
      <w:rFonts w:ascii="Tahoma" w:hAnsi="Tahoma" w:cs="Tahoma"/>
      <w:sz w:val="24"/>
      <w:szCs w:val="24"/>
    </w:rPr>
  </w:style>
  <w:style w:type="paragraph" w:customStyle="1" w:styleId="1641">
    <w:name w:val="Char Char4"/>
    <w:basedOn w:val="1"/>
    <w:qFormat/>
    <w:uiPriority w:val="0"/>
    <w:pPr>
      <w:tabs>
        <w:tab w:val="left" w:pos="420"/>
      </w:tabs>
      <w:ind w:left="420" w:hanging="420" w:firstLineChars="200"/>
      <w:jc w:val="left"/>
    </w:pPr>
    <w:rPr>
      <w:rFonts w:ascii="Tahoma" w:hAnsi="Tahoma"/>
      <w:sz w:val="24"/>
    </w:rPr>
  </w:style>
  <w:style w:type="paragraph" w:customStyle="1" w:styleId="1642">
    <w:name w:val="Char Char Char Char Char Char Char Char Char6 Char Char Char2"/>
    <w:basedOn w:val="22"/>
    <w:qFormat/>
    <w:uiPriority w:val="99"/>
    <w:pPr>
      <w:shd w:val="clear" w:color="auto" w:fill="000080"/>
      <w:ind w:firstLine="200" w:firstLineChars="200"/>
    </w:pPr>
    <w:rPr>
      <w:rFonts w:ascii="Tahoma" w:hAnsi="Tahoma" w:cs="Tahoma"/>
      <w:sz w:val="24"/>
      <w:szCs w:val="24"/>
    </w:rPr>
  </w:style>
  <w:style w:type="paragraph" w:customStyle="1" w:styleId="1643">
    <w:name w:val="Char Char Char Char1 Char Char2"/>
    <w:basedOn w:val="1"/>
    <w:qFormat/>
    <w:uiPriority w:val="99"/>
    <w:pPr>
      <w:ind w:firstLine="200" w:firstLineChars="200"/>
      <w:jc w:val="left"/>
    </w:pPr>
    <w:rPr>
      <w:rFonts w:ascii="Tahoma" w:hAnsi="Tahoma"/>
      <w:sz w:val="24"/>
    </w:rPr>
  </w:style>
  <w:style w:type="paragraph" w:customStyle="1" w:styleId="1644">
    <w:name w:val="Char Char8 Char Char Char Char Char Char Char Char Char Char Char Char Char Char Char Char Char Char1 Char Char Char Char Char Char Char Char Char Char Char Char Char Char Char Char Char Char Char Char Char Char Char Char Char Char2"/>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45">
    <w:name w:val="Char Char3 Char Char Char Char Char Char Char Char Char Char Char Char Char Char Char Char Char Char Char Char Char Char Char Char2"/>
    <w:basedOn w:val="1"/>
    <w:qFormat/>
    <w:uiPriority w:val="99"/>
    <w:pPr>
      <w:ind w:firstLine="200" w:firstLineChars="200"/>
      <w:jc w:val="center"/>
    </w:pPr>
    <w:rPr>
      <w:rFonts w:ascii="宋体" w:hAnsi="宋体"/>
      <w:bCs/>
      <w:kern w:val="0"/>
      <w:sz w:val="24"/>
      <w:szCs w:val="24"/>
    </w:rPr>
  </w:style>
  <w:style w:type="paragraph" w:customStyle="1" w:styleId="1646">
    <w:name w:val="Char Char8 Char Char Char Char Char Char Char Char Char Char Char Char Char Char Char Char Char Char1 Char Char Char Char Char Char Char Char Char Char Char Char Char Char Char Char Char Char Char Char Char Char Char Char2"/>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47">
    <w:name w:val="Char Char Char Char Char Char Char Char Char Char Char Char Char2"/>
    <w:basedOn w:val="1"/>
    <w:semiHidden/>
    <w:qFormat/>
    <w:uiPriority w:val="99"/>
    <w:pPr>
      <w:ind w:firstLine="200" w:firstLineChars="200"/>
      <w:jc w:val="left"/>
    </w:pPr>
    <w:rPr>
      <w:rFonts w:ascii="Arial" w:hAnsi="Arial" w:cs="Arial"/>
    </w:rPr>
  </w:style>
  <w:style w:type="character" w:customStyle="1" w:styleId="1648">
    <w:name w:val="标准正文：段 + 小四 首行缩进:  2 字符 行距: 1.5 倍行距 Char"/>
    <w:link w:val="1649"/>
    <w:qFormat/>
    <w:locked/>
    <w:uiPriority w:val="0"/>
    <w:rPr>
      <w:rFonts w:ascii="宋体" w:hAnsi="宋体"/>
      <w:bCs/>
      <w:sz w:val="24"/>
      <w:szCs w:val="24"/>
    </w:rPr>
  </w:style>
  <w:style w:type="paragraph" w:customStyle="1" w:styleId="1649">
    <w:name w:val="标准正文：段 + 小四 首行缩进:  2 字符 行距: 1.5 倍行距"/>
    <w:basedOn w:val="1"/>
    <w:link w:val="1648"/>
    <w:qFormat/>
    <w:uiPriority w:val="0"/>
    <w:pPr>
      <w:wordWrap w:val="0"/>
      <w:autoSpaceDE w:val="0"/>
      <w:autoSpaceDN w:val="0"/>
      <w:ind w:firstLine="482" w:firstLineChars="200"/>
    </w:pPr>
    <w:rPr>
      <w:rFonts w:ascii="宋体" w:hAnsi="宋体"/>
      <w:bCs/>
      <w:kern w:val="0"/>
      <w:sz w:val="24"/>
      <w:szCs w:val="24"/>
      <w:lang w:val="zh-CN"/>
    </w:rPr>
  </w:style>
  <w:style w:type="paragraph" w:customStyle="1" w:styleId="1650">
    <w:name w:val="Char1 Char Char Char Char3 Char"/>
    <w:basedOn w:val="1"/>
    <w:qFormat/>
    <w:uiPriority w:val="99"/>
    <w:pPr>
      <w:ind w:firstLine="200" w:firstLineChars="200"/>
    </w:pPr>
    <w:rPr>
      <w:rFonts w:ascii="Tahoma" w:hAnsi="Tahoma"/>
      <w:sz w:val="24"/>
    </w:rPr>
  </w:style>
  <w:style w:type="paragraph" w:customStyle="1" w:styleId="1651">
    <w:name w:val="Char Char Char Char Char Char Char Char Char6 Char Char Char5"/>
    <w:basedOn w:val="22"/>
    <w:qFormat/>
    <w:uiPriority w:val="99"/>
    <w:pPr>
      <w:shd w:val="clear" w:color="auto" w:fill="000080"/>
      <w:ind w:firstLine="200" w:firstLineChars="200"/>
    </w:pPr>
    <w:rPr>
      <w:rFonts w:ascii="Tahoma" w:hAnsi="Tahoma" w:cs="Tahoma"/>
      <w:sz w:val="24"/>
      <w:szCs w:val="24"/>
    </w:rPr>
  </w:style>
  <w:style w:type="paragraph" w:customStyle="1" w:styleId="1652">
    <w:name w:val="Char7"/>
    <w:basedOn w:val="1"/>
    <w:qFormat/>
    <w:uiPriority w:val="99"/>
    <w:pPr>
      <w:ind w:firstLine="200" w:firstLineChars="200"/>
    </w:pPr>
    <w:rPr>
      <w:rFonts w:ascii="宋体" w:hAnsi="宋体"/>
      <w:sz w:val="22"/>
      <w:szCs w:val="24"/>
    </w:rPr>
  </w:style>
  <w:style w:type="paragraph" w:customStyle="1" w:styleId="1653">
    <w:name w:val="ss"/>
    <w:basedOn w:val="1"/>
    <w:qFormat/>
    <w:uiPriority w:val="99"/>
    <w:pPr>
      <w:tabs>
        <w:tab w:val="left" w:pos="780"/>
      </w:tabs>
      <w:ind w:left="780" w:hanging="360" w:firstLineChars="200"/>
    </w:pPr>
    <w:rPr>
      <w:rFonts w:eastAsia="黑体"/>
      <w:sz w:val="24"/>
    </w:rPr>
  </w:style>
  <w:style w:type="paragraph" w:customStyle="1" w:styleId="1654">
    <w:name w:val="1级标题"/>
    <w:basedOn w:val="1"/>
    <w:next w:val="1"/>
    <w:qFormat/>
    <w:uiPriority w:val="99"/>
    <w:pPr>
      <w:tabs>
        <w:tab w:val="left" w:pos="425"/>
      </w:tabs>
      <w:spacing w:before="240" w:after="120"/>
      <w:ind w:left="425" w:hanging="425" w:firstLineChars="200"/>
      <w:outlineLvl w:val="0"/>
    </w:pPr>
    <w:rPr>
      <w:rFonts w:eastAsia="黑体"/>
      <w:b/>
      <w:kern w:val="28"/>
      <w:sz w:val="32"/>
    </w:rPr>
  </w:style>
  <w:style w:type="paragraph" w:customStyle="1" w:styleId="1655">
    <w:name w:val="默认段落字体 Char2 Char1 Char Char1 Char Char Char Char1 Char Char Char"/>
    <w:basedOn w:val="1"/>
    <w:qFormat/>
    <w:uiPriority w:val="99"/>
    <w:pPr>
      <w:ind w:firstLine="200" w:firstLineChars="200"/>
    </w:pPr>
    <w:rPr>
      <w:rFonts w:ascii="Verdana" w:hAnsi="Verdana"/>
      <w:kern w:val="0"/>
      <w:sz w:val="20"/>
      <w:lang w:eastAsia="en-US"/>
    </w:rPr>
  </w:style>
  <w:style w:type="paragraph" w:customStyle="1" w:styleId="1656">
    <w:name w:val="Char Char Char Char1 Char Char5"/>
    <w:basedOn w:val="1"/>
    <w:qFormat/>
    <w:uiPriority w:val="99"/>
    <w:pPr>
      <w:ind w:firstLine="200" w:firstLineChars="200"/>
    </w:pPr>
    <w:rPr>
      <w:rFonts w:ascii="Tahoma" w:hAnsi="Tahoma"/>
      <w:sz w:val="24"/>
    </w:rPr>
  </w:style>
  <w:style w:type="paragraph" w:customStyle="1" w:styleId="1657">
    <w:name w:val="Char Char Char Char Char Char Char Char Char Char Char Char Char Char"/>
    <w:basedOn w:val="1"/>
    <w:qFormat/>
    <w:uiPriority w:val="99"/>
    <w:pPr>
      <w:ind w:firstLine="200" w:firstLineChars="200"/>
    </w:pPr>
    <w:rPr>
      <w:rFonts w:ascii="Tahoma" w:hAnsi="Tahoma"/>
      <w:sz w:val="24"/>
    </w:rPr>
  </w:style>
  <w:style w:type="paragraph" w:customStyle="1" w:styleId="1658">
    <w:name w:val="正文列表1"/>
    <w:basedOn w:val="19"/>
    <w:qFormat/>
    <w:uiPriority w:val="99"/>
    <w:pPr>
      <w:tabs>
        <w:tab w:val="left" w:pos="0"/>
        <w:tab w:val="left" w:pos="780"/>
      </w:tabs>
      <w:spacing w:line="360" w:lineRule="auto"/>
      <w:ind w:hanging="420"/>
    </w:pPr>
    <w:rPr>
      <w:rFonts w:ascii="宋体" w:hAnsi="宋体"/>
    </w:rPr>
  </w:style>
  <w:style w:type="paragraph" w:customStyle="1" w:styleId="1659">
    <w:name w:val="Char15"/>
    <w:basedOn w:val="1"/>
    <w:qFormat/>
    <w:uiPriority w:val="99"/>
    <w:pPr>
      <w:ind w:firstLine="200" w:firstLineChars="200"/>
    </w:pPr>
    <w:rPr>
      <w:rFonts w:ascii="Tahoma" w:hAnsi="Tahoma"/>
      <w:szCs w:val="24"/>
    </w:rPr>
  </w:style>
  <w:style w:type="paragraph" w:customStyle="1" w:styleId="1660">
    <w:name w:val="bullet indent"/>
    <w:basedOn w:val="6"/>
    <w:qFormat/>
    <w:uiPriority w:val="99"/>
    <w:pPr>
      <w:keepNext w:val="0"/>
      <w:keepLines w:val="0"/>
      <w:tabs>
        <w:tab w:val="left" w:pos="2400"/>
      </w:tabs>
      <w:spacing w:line="240" w:lineRule="auto"/>
      <w:ind w:left="2400" w:right="90" w:hanging="420"/>
      <w:outlineLvl w:val="9"/>
    </w:pPr>
    <w:rPr>
      <w:rFonts w:ascii="Times New Roman" w:hAnsi="Times New Roman"/>
      <w:b w:val="0"/>
      <w:bCs w:val="0"/>
      <w:szCs w:val="20"/>
      <w:lang w:eastAsia="en-US"/>
    </w:rPr>
  </w:style>
  <w:style w:type="paragraph" w:customStyle="1" w:styleId="1661">
    <w:name w:val="Char Char Char Char Char Char Char5"/>
    <w:basedOn w:val="22"/>
    <w:qFormat/>
    <w:uiPriority w:val="99"/>
    <w:pPr>
      <w:shd w:val="clear" w:color="auto" w:fill="000080"/>
      <w:ind w:firstLine="200" w:firstLineChars="200"/>
    </w:pPr>
    <w:rPr>
      <w:rFonts w:ascii="Tahoma" w:hAnsi="Tahoma" w:cs="Tahoma"/>
      <w:sz w:val="24"/>
      <w:szCs w:val="20"/>
    </w:rPr>
  </w:style>
  <w:style w:type="paragraph" w:customStyle="1" w:styleId="1662">
    <w:name w:val="Char25"/>
    <w:basedOn w:val="1"/>
    <w:qFormat/>
    <w:uiPriority w:val="99"/>
    <w:pPr>
      <w:ind w:firstLine="200" w:firstLineChars="200"/>
    </w:pPr>
    <w:rPr>
      <w:rFonts w:ascii="Tahoma" w:hAnsi="Tahoma" w:cs="Tahoma"/>
      <w:sz w:val="24"/>
      <w:szCs w:val="24"/>
    </w:rPr>
  </w:style>
  <w:style w:type="paragraph" w:customStyle="1" w:styleId="1663">
    <w:name w:val="Char Char Char Char5"/>
    <w:basedOn w:val="1"/>
    <w:qFormat/>
    <w:uiPriority w:val="99"/>
    <w:pPr>
      <w:ind w:firstLine="480" w:firstLineChars="200"/>
    </w:pPr>
    <w:rPr>
      <w:rFonts w:ascii="Tahoma" w:hAnsi="Tahoma"/>
      <w:sz w:val="24"/>
    </w:rPr>
  </w:style>
  <w:style w:type="paragraph" w:customStyle="1" w:styleId="1664">
    <w:name w:val="Char Char7"/>
    <w:basedOn w:val="1"/>
    <w:qFormat/>
    <w:uiPriority w:val="99"/>
    <w:pPr>
      <w:tabs>
        <w:tab w:val="left" w:pos="420"/>
      </w:tabs>
      <w:ind w:left="420" w:hanging="420" w:firstLineChars="200"/>
    </w:pPr>
    <w:rPr>
      <w:rFonts w:ascii="Tahoma" w:hAnsi="Tahoma"/>
      <w:sz w:val="24"/>
    </w:rPr>
  </w:style>
  <w:style w:type="paragraph" w:customStyle="1" w:styleId="1665">
    <w:name w:val="Char Char Char5"/>
    <w:basedOn w:val="22"/>
    <w:qFormat/>
    <w:uiPriority w:val="99"/>
    <w:pPr>
      <w:shd w:val="clear" w:color="auto" w:fill="000080"/>
      <w:ind w:firstLine="200" w:firstLineChars="200"/>
    </w:pPr>
    <w:rPr>
      <w:rFonts w:ascii="Tahoma" w:hAnsi="Tahoma" w:cs="Tahoma"/>
      <w:sz w:val="24"/>
      <w:szCs w:val="24"/>
    </w:rPr>
  </w:style>
  <w:style w:type="paragraph" w:customStyle="1" w:styleId="1666">
    <w:name w:val="Char Char8 Char Char Char Char Char Char Char Char Char Char Char Char Char Char Char Char Char Char1 Char Char Char Char Char Char Char Char Char Char Char Char Char Char Char Char Char Char Char Char Char Char Char Char Char Char5"/>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67">
    <w:name w:val="Char Char3 Char Char Char Char Char Char Char Char Char Char Char Char Char Char Char Char Char Char Char Char Char Char Char Char5"/>
    <w:basedOn w:val="1"/>
    <w:qFormat/>
    <w:uiPriority w:val="99"/>
    <w:pPr>
      <w:ind w:firstLine="200" w:firstLineChars="200"/>
      <w:jc w:val="center"/>
    </w:pPr>
    <w:rPr>
      <w:rFonts w:ascii="宋体" w:hAnsi="宋体"/>
      <w:bCs/>
      <w:kern w:val="0"/>
      <w:sz w:val="24"/>
      <w:szCs w:val="24"/>
    </w:rPr>
  </w:style>
  <w:style w:type="paragraph" w:customStyle="1" w:styleId="1668">
    <w:name w:val="Char Char8 Char Char Char Char Char Char Char Char Char Char Char Char Char Char Char Char Char Char1 Char Char Char Char Char Char Char Char Char Char Char Char Char Char Char Char Char Char Char Char Char Char Char Char5"/>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69">
    <w:name w:val="Char Char Char Char Char Char Char Char Char Char Char Char Char5"/>
    <w:basedOn w:val="1"/>
    <w:semiHidden/>
    <w:qFormat/>
    <w:uiPriority w:val="99"/>
    <w:pPr>
      <w:ind w:firstLine="200" w:firstLineChars="200"/>
    </w:pPr>
    <w:rPr>
      <w:rFonts w:ascii="Arial" w:hAnsi="Arial" w:cs="Arial"/>
    </w:rPr>
  </w:style>
  <w:style w:type="paragraph" w:customStyle="1" w:styleId="1670">
    <w:name w:val="Char14"/>
    <w:basedOn w:val="22"/>
    <w:qFormat/>
    <w:uiPriority w:val="99"/>
    <w:pPr>
      <w:shd w:val="clear" w:color="auto" w:fill="000080"/>
      <w:ind w:firstLine="200" w:firstLineChars="200"/>
    </w:pPr>
    <w:rPr>
      <w:rFonts w:ascii="Tahoma" w:hAnsi="Tahoma" w:cs="Tahoma"/>
      <w:sz w:val="24"/>
      <w:szCs w:val="21"/>
    </w:rPr>
  </w:style>
  <w:style w:type="paragraph" w:customStyle="1" w:styleId="1671">
    <w:name w:val="Char6"/>
    <w:basedOn w:val="1"/>
    <w:qFormat/>
    <w:uiPriority w:val="99"/>
    <w:pPr>
      <w:keepNext/>
      <w:keepLines/>
      <w:pageBreakBefore/>
      <w:tabs>
        <w:tab w:val="left" w:pos="420"/>
      </w:tabs>
      <w:ind w:left="420" w:hanging="420" w:firstLineChars="200"/>
    </w:pPr>
    <w:rPr>
      <w:rFonts w:ascii="Tahoma" w:hAnsi="Tahoma"/>
      <w:sz w:val="24"/>
    </w:rPr>
  </w:style>
  <w:style w:type="paragraph" w:customStyle="1" w:styleId="1672">
    <w:name w:val="Char24"/>
    <w:basedOn w:val="1"/>
    <w:qFormat/>
    <w:uiPriority w:val="99"/>
    <w:pPr>
      <w:ind w:firstLine="200" w:firstLineChars="200"/>
    </w:pPr>
    <w:rPr>
      <w:rFonts w:ascii="Tahoma" w:hAnsi="Tahoma" w:cs="Tahoma"/>
      <w:sz w:val="24"/>
      <w:szCs w:val="24"/>
    </w:rPr>
  </w:style>
  <w:style w:type="paragraph" w:customStyle="1" w:styleId="1673">
    <w:name w:val="Char Char6"/>
    <w:basedOn w:val="1"/>
    <w:qFormat/>
    <w:uiPriority w:val="99"/>
    <w:pPr>
      <w:tabs>
        <w:tab w:val="left" w:pos="420"/>
      </w:tabs>
      <w:ind w:left="420" w:hanging="420" w:firstLineChars="200"/>
    </w:pPr>
    <w:rPr>
      <w:rFonts w:ascii="Tahoma" w:hAnsi="Tahoma"/>
      <w:sz w:val="24"/>
    </w:rPr>
  </w:style>
  <w:style w:type="paragraph" w:customStyle="1" w:styleId="1674">
    <w:name w:val="Char Char Char Char Char Char Char Char Char6 Char Char Char4"/>
    <w:basedOn w:val="22"/>
    <w:qFormat/>
    <w:uiPriority w:val="99"/>
    <w:pPr>
      <w:shd w:val="clear" w:color="auto" w:fill="000080"/>
      <w:ind w:firstLine="200" w:firstLineChars="200"/>
    </w:pPr>
    <w:rPr>
      <w:rFonts w:ascii="Tahoma" w:hAnsi="Tahoma" w:cs="Tahoma"/>
      <w:sz w:val="24"/>
      <w:szCs w:val="24"/>
    </w:rPr>
  </w:style>
  <w:style w:type="paragraph" w:customStyle="1" w:styleId="1675">
    <w:name w:val="Char Char Char4"/>
    <w:basedOn w:val="22"/>
    <w:qFormat/>
    <w:uiPriority w:val="99"/>
    <w:pPr>
      <w:shd w:val="clear" w:color="auto" w:fill="000080"/>
      <w:ind w:firstLine="200" w:firstLineChars="200"/>
    </w:pPr>
    <w:rPr>
      <w:rFonts w:ascii="Tahoma" w:hAnsi="Tahoma" w:cs="Tahoma"/>
      <w:sz w:val="24"/>
      <w:szCs w:val="24"/>
    </w:rPr>
  </w:style>
  <w:style w:type="paragraph" w:customStyle="1" w:styleId="1676">
    <w:name w:val="Char Char Char Char1 Char Char4"/>
    <w:basedOn w:val="1"/>
    <w:qFormat/>
    <w:uiPriority w:val="99"/>
    <w:pPr>
      <w:ind w:firstLine="200" w:firstLineChars="200"/>
    </w:pPr>
    <w:rPr>
      <w:rFonts w:ascii="Tahoma" w:hAnsi="Tahoma"/>
      <w:sz w:val="24"/>
    </w:rPr>
  </w:style>
  <w:style w:type="paragraph" w:customStyle="1" w:styleId="1677">
    <w:name w:val="Char Char8 Char Char Char Char Char Char Char Char Char Char Char Char Char Char Char Char Char Char1 Char Char Char Char Char Char Char Char Char Char Char Char Char Char Char Char Char Char Char Char Char Char Char Char Char Char4"/>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78">
    <w:name w:val="Char Char3 Char Char Char Char Char Char Char Char Char Char Char Char Char Char Char Char Char Char Char Char Char Char Char Char4"/>
    <w:basedOn w:val="1"/>
    <w:qFormat/>
    <w:uiPriority w:val="99"/>
    <w:pPr>
      <w:ind w:firstLine="200" w:firstLineChars="200"/>
      <w:jc w:val="center"/>
    </w:pPr>
    <w:rPr>
      <w:rFonts w:ascii="宋体" w:hAnsi="宋体"/>
      <w:bCs/>
      <w:kern w:val="0"/>
      <w:sz w:val="24"/>
      <w:szCs w:val="24"/>
    </w:rPr>
  </w:style>
  <w:style w:type="paragraph" w:customStyle="1" w:styleId="1679">
    <w:name w:val="Char Char8 Char Char Char Char Char Char Char Char Char Char Char Char Char Char Char Char Char Char1 Char Char Char Char Char Char Char Char Char Char Char Char Char Char Char Char Char Char Char Char Char Char Char Char4"/>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80">
    <w:name w:val="Char Char Char Char Char Char Char Char Char Char Char Char Char4"/>
    <w:basedOn w:val="1"/>
    <w:semiHidden/>
    <w:qFormat/>
    <w:uiPriority w:val="99"/>
    <w:pPr>
      <w:ind w:firstLine="200" w:firstLineChars="200"/>
    </w:pPr>
    <w:rPr>
      <w:rFonts w:ascii="Arial" w:hAnsi="Arial" w:cs="Arial"/>
    </w:rPr>
  </w:style>
  <w:style w:type="character" w:customStyle="1" w:styleId="1681">
    <w:name w:val="批注框文本 Char1"/>
    <w:semiHidden/>
    <w:qFormat/>
    <w:uiPriority w:val="99"/>
    <w:rPr>
      <w:rFonts w:ascii="Times New Roman" w:hAnsi="Times New Roman"/>
      <w:kern w:val="2"/>
      <w:sz w:val="18"/>
      <w:szCs w:val="18"/>
    </w:rPr>
  </w:style>
  <w:style w:type="character" w:customStyle="1" w:styleId="1682">
    <w:name w:val="批注主题 Char1"/>
    <w:semiHidden/>
    <w:qFormat/>
    <w:uiPriority w:val="99"/>
    <w:rPr>
      <w:rFonts w:ascii="Times New Roman" w:hAnsi="Times New Roman"/>
      <w:b/>
      <w:bCs/>
      <w:kern w:val="2"/>
      <w:sz w:val="21"/>
    </w:rPr>
  </w:style>
  <w:style w:type="character" w:customStyle="1" w:styleId="1683">
    <w:name w:val="样式 标题 2heading 2+ Indent: Left 0.25 in1.1  heading 2H2第一章 标题... Char"/>
    <w:qFormat/>
    <w:uiPriority w:val="0"/>
    <w:rPr>
      <w:rFonts w:hint="eastAsia" w:ascii="宋体" w:hAnsi="宋体" w:eastAsia="宋体"/>
      <w:b/>
      <w:bCs/>
    </w:rPr>
  </w:style>
  <w:style w:type="character" w:customStyle="1" w:styleId="1684">
    <w:name w:val="发布"/>
    <w:qFormat/>
    <w:uiPriority w:val="0"/>
    <w:rPr>
      <w:rFonts w:hint="eastAsia" w:ascii="黑体" w:hAnsi="黑体" w:eastAsia="黑体"/>
      <w:spacing w:val="22"/>
      <w:w w:val="100"/>
      <w:position w:val="3"/>
      <w:sz w:val="28"/>
    </w:rPr>
  </w:style>
  <w:style w:type="character" w:customStyle="1" w:styleId="1685">
    <w:name w:val="正文缩进William Char Char"/>
    <w:qFormat/>
    <w:uiPriority w:val="0"/>
    <w:rPr>
      <w:rFonts w:hint="default" w:ascii="Tahoma" w:hAnsi="Tahoma" w:eastAsia="宋体" w:cs="Tahoma"/>
      <w:kern w:val="2"/>
      <w:sz w:val="24"/>
      <w:lang w:val="en-US" w:eastAsia="zh-CN" w:bidi="ar-SA"/>
    </w:rPr>
  </w:style>
  <w:style w:type="character" w:customStyle="1" w:styleId="1686">
    <w:name w:val="Char8"/>
    <w:qFormat/>
    <w:uiPriority w:val="0"/>
  </w:style>
  <w:style w:type="character" w:customStyle="1" w:styleId="1687">
    <w:name w:val="text1 Char"/>
    <w:qFormat/>
    <w:uiPriority w:val="0"/>
    <w:rPr>
      <w:rFonts w:hint="eastAsia" w:ascii="宋体" w:hAnsi="宋体" w:eastAsia="宋体" w:cs="宋体"/>
      <w:sz w:val="24"/>
      <w:lang w:val="en-US" w:eastAsia="zh-CN" w:bidi="ar-SA"/>
    </w:rPr>
  </w:style>
  <w:style w:type="character" w:customStyle="1" w:styleId="1688">
    <w:name w:val="title_marcom"/>
    <w:qFormat/>
    <w:uiPriority w:val="0"/>
  </w:style>
  <w:style w:type="character" w:customStyle="1" w:styleId="1689">
    <w:name w:val="title_emph"/>
    <w:qFormat/>
    <w:uiPriority w:val="0"/>
  </w:style>
  <w:style w:type="character" w:customStyle="1" w:styleId="1690">
    <w:name w:val="point_normal"/>
    <w:qFormat/>
    <w:uiPriority w:val="0"/>
  </w:style>
  <w:style w:type="character" w:customStyle="1" w:styleId="1691">
    <w:name w:val="para"/>
    <w:qFormat/>
    <w:uiPriority w:val="0"/>
  </w:style>
  <w:style w:type="character" w:customStyle="1" w:styleId="1692">
    <w:name w:val="content1"/>
    <w:qFormat/>
    <w:uiPriority w:val="0"/>
  </w:style>
  <w:style w:type="character" w:customStyle="1" w:styleId="1693">
    <w:name w:val="zn1"/>
    <w:qFormat/>
    <w:uiPriority w:val="0"/>
    <w:rPr>
      <w:sz w:val="15"/>
      <w:szCs w:val="15"/>
    </w:rPr>
  </w:style>
  <w:style w:type="character" w:customStyle="1" w:styleId="1694">
    <w:name w:val="称呼 Char1"/>
    <w:semiHidden/>
    <w:qFormat/>
    <w:uiPriority w:val="0"/>
    <w:rPr>
      <w:rFonts w:ascii="Times New Roman" w:hAnsi="Times New Roman" w:eastAsia="宋体" w:cs="Times New Roman"/>
      <w:szCs w:val="20"/>
    </w:rPr>
  </w:style>
  <w:style w:type="character" w:customStyle="1" w:styleId="1695">
    <w:name w:val="webtrans_meaning1"/>
    <w:qFormat/>
    <w:uiPriority w:val="0"/>
    <w:rPr>
      <w:rFonts w:hint="default" w:ascii="Arial" w:hAnsi="Arial" w:cs="Arial"/>
      <w:sz w:val="24"/>
      <w:szCs w:val="24"/>
    </w:rPr>
  </w:style>
  <w:style w:type="character" w:customStyle="1" w:styleId="1696">
    <w:name w:val="myp1111"/>
    <w:qFormat/>
    <w:uiPriority w:val="0"/>
    <w:rPr>
      <w:rFonts w:hint="default" w:ascii="ˎ̥" w:hAnsi="ˎ̥"/>
      <w:color w:val="000000"/>
      <w:sz w:val="20"/>
      <w:szCs w:val="20"/>
      <w:u w:val="none"/>
    </w:rPr>
  </w:style>
  <w:style w:type="character" w:customStyle="1" w:styleId="1697">
    <w:name w:val="计费规范编写 正文 Char Char"/>
    <w:qFormat/>
    <w:uiPriority w:val="0"/>
    <w:rPr>
      <w:rFonts w:hint="eastAsia" w:ascii="宋体" w:hAnsi="宋体" w:eastAsia="宋体"/>
      <w:kern w:val="2"/>
      <w:sz w:val="24"/>
      <w:szCs w:val="24"/>
      <w:lang w:val="en-US" w:eastAsia="zh-CN" w:bidi="ar-SA"/>
    </w:rPr>
  </w:style>
  <w:style w:type="character" w:customStyle="1" w:styleId="1698">
    <w:name w:val="脚注文本 Char1"/>
    <w:semiHidden/>
    <w:qFormat/>
    <w:uiPriority w:val="0"/>
    <w:rPr>
      <w:rFonts w:ascii="Times New Roman" w:hAnsi="Times New Roman" w:eastAsia="宋体" w:cs="Times New Roman"/>
      <w:sz w:val="18"/>
      <w:szCs w:val="18"/>
    </w:rPr>
  </w:style>
  <w:style w:type="character" w:customStyle="1" w:styleId="1699">
    <w:name w:val="计费规范编写 正文 Char1"/>
    <w:qFormat/>
    <w:uiPriority w:val="0"/>
    <w:rPr>
      <w:rFonts w:hint="eastAsia" w:ascii="宋体" w:hAnsi="宋体" w:eastAsia="宋体"/>
      <w:kern w:val="2"/>
      <w:sz w:val="24"/>
      <w:szCs w:val="24"/>
      <w:lang w:val="en-US" w:eastAsia="zh-CN" w:bidi="ar-SA"/>
    </w:rPr>
  </w:style>
  <w:style w:type="character" w:customStyle="1" w:styleId="1700">
    <w:name w:val="1）编号 Char"/>
    <w:qFormat/>
    <w:uiPriority w:val="0"/>
    <w:rPr>
      <w:rFonts w:hint="eastAsia" w:ascii="宋体" w:hAnsi="宋体" w:eastAsia="宋体" w:cs="宋体"/>
      <w:sz w:val="24"/>
      <w:lang w:val="en-GB" w:eastAsia="zh-CN" w:bidi="ar-SA"/>
    </w:rPr>
  </w:style>
  <w:style w:type="character" w:customStyle="1" w:styleId="1701">
    <w:name w:val="编号 Char"/>
    <w:qFormat/>
    <w:uiPriority w:val="0"/>
    <w:rPr>
      <w:rFonts w:hint="eastAsia" w:ascii="宋体" w:hAnsi="宋体" w:eastAsia="宋体"/>
      <w:b/>
      <w:kern w:val="2"/>
      <w:sz w:val="24"/>
      <w:szCs w:val="24"/>
      <w:lang w:val="en-US" w:eastAsia="zh-CN" w:bidi="ar-SA"/>
    </w:rPr>
  </w:style>
  <w:style w:type="character" w:customStyle="1" w:styleId="1702">
    <w:name w:val="dot1"/>
    <w:qFormat/>
    <w:uiPriority w:val="0"/>
    <w:rPr>
      <w:sz w:val="11"/>
      <w:szCs w:val="11"/>
    </w:rPr>
  </w:style>
  <w:style w:type="character" w:customStyle="1" w:styleId="1703">
    <w:name w:val="small"/>
    <w:qFormat/>
    <w:uiPriority w:val="0"/>
  </w:style>
  <w:style w:type="character" w:customStyle="1" w:styleId="1704">
    <w:name w:val="grame"/>
    <w:qFormat/>
    <w:uiPriority w:val="0"/>
  </w:style>
  <w:style w:type="character" w:customStyle="1" w:styleId="1705">
    <w:name w:val="3zw1"/>
    <w:qFormat/>
    <w:uiPriority w:val="0"/>
    <w:rPr>
      <w:color w:val="000000"/>
      <w:sz w:val="21"/>
      <w:szCs w:val="21"/>
    </w:rPr>
  </w:style>
  <w:style w:type="character" w:customStyle="1" w:styleId="1706">
    <w:name w:val="spelle"/>
    <w:qFormat/>
    <w:uiPriority w:val="0"/>
  </w:style>
  <w:style w:type="character" w:customStyle="1" w:styleId="1707">
    <w:name w:val="p111"/>
    <w:qFormat/>
    <w:uiPriority w:val="0"/>
    <w:rPr>
      <w:rFonts w:hint="default" w:ascii="ˎ̥" w:hAnsi="ˎ̥"/>
      <w:color w:val="000000"/>
      <w:sz w:val="22"/>
      <w:szCs w:val="22"/>
      <w:u w:val="none"/>
    </w:rPr>
  </w:style>
  <w:style w:type="character" w:customStyle="1" w:styleId="1708">
    <w:name w:val="contentheaderrev"/>
    <w:qFormat/>
    <w:uiPriority w:val="0"/>
  </w:style>
  <w:style w:type="character" w:customStyle="1" w:styleId="1709">
    <w:name w:val="line1"/>
    <w:qFormat/>
    <w:uiPriority w:val="0"/>
    <w:rPr>
      <w:rFonts w:hint="default" w:ascii="Arial" w:hAnsi="Arial" w:eastAsia="黑体" w:cs="Arial"/>
      <w:snapToGrid/>
      <w:sz w:val="21"/>
      <w:szCs w:val="21"/>
      <w:lang w:val="en-US" w:eastAsia="zh-CN" w:bidi="ar-SA"/>
    </w:rPr>
  </w:style>
  <w:style w:type="character" w:customStyle="1" w:styleId="1710">
    <w:name w:val="emailstyle17"/>
    <w:semiHidden/>
    <w:qFormat/>
    <w:uiPriority w:val="0"/>
    <w:rPr>
      <w:rFonts w:hint="default" w:ascii="Arial" w:hAnsi="Arial" w:eastAsia="宋体" w:cs="Arial"/>
      <w:color w:val="auto"/>
      <w:sz w:val="18"/>
      <w:szCs w:val="20"/>
    </w:rPr>
  </w:style>
  <w:style w:type="character" w:customStyle="1" w:styleId="1711">
    <w:name w:val="ywq"/>
    <w:semiHidden/>
    <w:qFormat/>
    <w:uiPriority w:val="0"/>
    <w:rPr>
      <w:rFonts w:hint="default" w:ascii="Arial" w:hAnsi="Arial" w:eastAsia="宋体" w:cs="Arial"/>
      <w:color w:val="auto"/>
      <w:sz w:val="18"/>
      <w:szCs w:val="20"/>
    </w:rPr>
  </w:style>
  <w:style w:type="character" w:customStyle="1" w:styleId="1712">
    <w:name w:val="Char Char13"/>
    <w:qFormat/>
    <w:uiPriority w:val="0"/>
    <w:rPr>
      <w:rFonts w:hint="default" w:ascii="Arial" w:hAnsi="Arial" w:eastAsia="黑体" w:cs="Arial"/>
      <w:lang w:val="en-US" w:eastAsia="zh-CN" w:bidi="ar-SA"/>
    </w:rPr>
  </w:style>
  <w:style w:type="character" w:customStyle="1" w:styleId="1713">
    <w:name w:val="Char Char12"/>
    <w:qFormat/>
    <w:uiPriority w:val="0"/>
    <w:rPr>
      <w:rFonts w:hint="default" w:ascii="Arial" w:hAnsi="Arial" w:eastAsia="黑体" w:cs="Arial"/>
      <w:lang w:val="en-US" w:eastAsia="zh-CN" w:bidi="ar-SA"/>
    </w:rPr>
  </w:style>
  <w:style w:type="character" w:customStyle="1" w:styleId="1714">
    <w:name w:val="文档正文 Char1"/>
    <w:qFormat/>
    <w:uiPriority w:val="0"/>
    <w:rPr>
      <w:rFonts w:hint="default" w:ascii="Arial" w:hAnsi="Arial" w:eastAsia="宋体" w:cs="Arial"/>
      <w:sz w:val="24"/>
      <w:szCs w:val="24"/>
      <w:lang w:val="en-US" w:eastAsia="zh-CN" w:bidi="ar-SA"/>
    </w:rPr>
  </w:style>
  <w:style w:type="character" w:customStyle="1" w:styleId="1715">
    <w:name w:val="Char Char8"/>
    <w:qFormat/>
    <w:uiPriority w:val="0"/>
    <w:rPr>
      <w:rFonts w:hint="eastAsia" w:ascii="宋体" w:hAnsi="宋体" w:eastAsia="宋体"/>
      <w:b/>
      <w:sz w:val="24"/>
      <w:szCs w:val="24"/>
      <w:lang w:val="en-US" w:eastAsia="zh-CN" w:bidi="ar-SA"/>
    </w:rPr>
  </w:style>
  <w:style w:type="character" w:customStyle="1" w:styleId="1716">
    <w:name w:val="font51"/>
    <w:qFormat/>
    <w:uiPriority w:val="0"/>
    <w:rPr>
      <w:rFonts w:hint="default" w:ascii="Tahoma" w:hAnsi="Tahoma" w:eastAsia="宋体" w:cs="Tahoma"/>
      <w:color w:val="000000"/>
      <w:kern w:val="2"/>
      <w:sz w:val="21"/>
      <w:lang w:val="en-US" w:eastAsia="zh-CN"/>
    </w:rPr>
  </w:style>
  <w:style w:type="character" w:customStyle="1" w:styleId="1717">
    <w:name w:val="正文首行缩进 Char Char"/>
    <w:qFormat/>
    <w:uiPriority w:val="0"/>
    <w:rPr>
      <w:rFonts w:hint="eastAsia" w:ascii="宋体" w:hAnsi="宋体" w:eastAsia="宋体"/>
      <w:snapToGrid/>
      <w:color w:val="000000"/>
      <w:sz w:val="24"/>
      <w:lang w:val="en-US" w:eastAsia="zh-CN" w:bidi="ar-SA"/>
    </w:rPr>
  </w:style>
  <w:style w:type="character" w:customStyle="1" w:styleId="1718">
    <w:name w:val="zhenwen1"/>
    <w:qFormat/>
    <w:uiPriority w:val="0"/>
    <w:rPr>
      <w:rFonts w:hint="default" w:ascii="Arial" w:hAnsi="Arial" w:cs="Arial"/>
      <w:spacing w:val="240"/>
      <w:sz w:val="17"/>
      <w:szCs w:val="17"/>
    </w:rPr>
  </w:style>
  <w:style w:type="character" w:customStyle="1" w:styleId="1719">
    <w:name w:val="hinmei1"/>
    <w:qFormat/>
    <w:uiPriority w:val="0"/>
    <w:rPr>
      <w:rFonts w:hint="default" w:ascii="Arial" w:hAnsi="Arial" w:cs="Arial"/>
      <w:b/>
      <w:bCs/>
      <w:sz w:val="40"/>
      <w:szCs w:val="40"/>
    </w:rPr>
  </w:style>
  <w:style w:type="character" w:customStyle="1" w:styleId="1720">
    <w:name w:val="bt3 Char"/>
    <w:qFormat/>
    <w:uiPriority w:val="0"/>
    <w:rPr>
      <w:rFonts w:hint="default" w:ascii="Tahoma" w:hAnsi="Tahoma" w:eastAsia="宋体" w:cs="Tahoma"/>
      <w:b/>
      <w:bCs/>
      <w:kern w:val="2"/>
      <w:sz w:val="24"/>
      <w:szCs w:val="24"/>
      <w:lang w:val="en-US" w:eastAsia="zh-CN" w:bidi="ar-SA"/>
    </w:rPr>
  </w:style>
  <w:style w:type="character" w:customStyle="1" w:styleId="1721">
    <w:name w:val="Caption Char1 Char"/>
    <w:qFormat/>
    <w:uiPriority w:val="0"/>
    <w:rPr>
      <w:rFonts w:hint="default" w:ascii="Arial" w:hAnsi="Arial" w:eastAsia="黑体" w:cs="Arial"/>
      <w:kern w:val="2"/>
      <w:lang w:val="en-US" w:eastAsia="zh-CN" w:bidi="ar-SA"/>
    </w:rPr>
  </w:style>
  <w:style w:type="character" w:customStyle="1" w:styleId="1722">
    <w:name w:val="图号 Char"/>
    <w:qFormat/>
    <w:uiPriority w:val="0"/>
    <w:rPr>
      <w:rFonts w:hint="eastAsia" w:ascii="宋体" w:hAnsi="宋体" w:eastAsia="宋体" w:cs="宋体"/>
      <w:kern w:val="2"/>
      <w:sz w:val="21"/>
      <w:szCs w:val="24"/>
      <w:lang w:val="en-US" w:eastAsia="zh-CN" w:bidi="ar-SA"/>
    </w:rPr>
  </w:style>
  <w:style w:type="character" w:customStyle="1" w:styleId="1723">
    <w:name w:val="样式 Georgia"/>
    <w:qFormat/>
    <w:uiPriority w:val="0"/>
    <w:rPr>
      <w:rFonts w:hint="default" w:ascii="Georgia" w:hAnsi="Georgia" w:eastAsia="宋体"/>
      <w:kern w:val="2"/>
      <w:sz w:val="24"/>
      <w:szCs w:val="24"/>
      <w:lang w:val="en-US" w:eastAsia="zh-CN" w:bidi="ar-SA"/>
    </w:rPr>
  </w:style>
  <w:style w:type="character" w:customStyle="1" w:styleId="1724">
    <w:name w:val="正文文本 3 Char1"/>
    <w:semiHidden/>
    <w:qFormat/>
    <w:uiPriority w:val="99"/>
    <w:rPr>
      <w:rFonts w:ascii="Times New Roman" w:hAnsi="Times New Roman" w:eastAsia="宋体" w:cs="Times New Roman"/>
      <w:sz w:val="16"/>
      <w:szCs w:val="16"/>
    </w:rPr>
  </w:style>
  <w:style w:type="character" w:customStyle="1" w:styleId="1725">
    <w:name w:val="f141"/>
    <w:qFormat/>
    <w:uiPriority w:val="0"/>
    <w:rPr>
      <w:rFonts w:hint="default" w:ascii="Tahoma" w:hAnsi="Tahoma" w:eastAsia="宋体" w:cs="Tahoma"/>
      <w:kern w:val="2"/>
      <w:sz w:val="22"/>
      <w:szCs w:val="22"/>
      <w:lang w:val="en-US" w:eastAsia="zh-CN" w:bidi="ar-SA"/>
    </w:rPr>
  </w:style>
  <w:style w:type="character" w:customStyle="1" w:styleId="1726">
    <w:name w:val="BEA 正文 Char Char Char Char"/>
    <w:qFormat/>
    <w:uiPriority w:val="0"/>
    <w:rPr>
      <w:rFonts w:hint="default" w:ascii="Arial" w:hAnsi="Arial" w:eastAsia="宋体" w:cs="Arial"/>
      <w:spacing w:val="8"/>
      <w:kern w:val="2"/>
      <w:sz w:val="24"/>
      <w:szCs w:val="24"/>
      <w:lang w:val="en-US" w:eastAsia="zh-CN" w:bidi="ar-SA"/>
    </w:rPr>
  </w:style>
  <w:style w:type="character" w:customStyle="1" w:styleId="1727">
    <w:name w:val="body"/>
    <w:qFormat/>
    <w:uiPriority w:val="0"/>
    <w:rPr>
      <w:rFonts w:hint="default" w:ascii="Verdana" w:hAnsi="Verdana" w:eastAsia="宋体"/>
      <w:color w:val="000000"/>
      <w:kern w:val="2"/>
      <w:sz w:val="20"/>
      <w:szCs w:val="20"/>
      <w:lang w:val="en-US" w:eastAsia="zh-CN" w:bidi="ar-SA"/>
    </w:rPr>
  </w:style>
  <w:style w:type="character" w:customStyle="1" w:styleId="1728">
    <w:name w:val="Style BEA 正文 + Bold Char Char"/>
    <w:qFormat/>
    <w:uiPriority w:val="0"/>
    <w:rPr>
      <w:rFonts w:hint="default" w:ascii="Arial" w:hAnsi="Arial" w:eastAsia="宋体" w:cs="Arial"/>
      <w:b/>
      <w:bCs/>
      <w:spacing w:val="8"/>
      <w:kern w:val="2"/>
      <w:sz w:val="24"/>
      <w:szCs w:val="24"/>
      <w:lang w:val="en-US" w:eastAsia="zh-CN" w:bidi="ar-SA"/>
    </w:rPr>
  </w:style>
  <w:style w:type="character" w:customStyle="1" w:styleId="1729">
    <w:name w:val="Style BEA 正文 + 宋体 Char"/>
    <w:qFormat/>
    <w:uiPriority w:val="0"/>
    <w:rPr>
      <w:rFonts w:hint="eastAsia" w:ascii="宋体" w:hAnsi="宋体" w:eastAsia="宋体"/>
      <w:spacing w:val="8"/>
      <w:kern w:val="2"/>
      <w:sz w:val="24"/>
      <w:szCs w:val="24"/>
      <w:lang w:val="en-US" w:eastAsia="zh-CN" w:bidi="ar-SA"/>
    </w:rPr>
  </w:style>
  <w:style w:type="character" w:customStyle="1" w:styleId="1730">
    <w:name w:val="BEA 正文 Char1"/>
    <w:qFormat/>
    <w:uiPriority w:val="0"/>
    <w:rPr>
      <w:rFonts w:hint="default" w:ascii="Arial" w:hAnsi="Arial" w:eastAsia="宋体" w:cs="Arial"/>
      <w:spacing w:val="8"/>
      <w:kern w:val="2"/>
      <w:sz w:val="24"/>
      <w:szCs w:val="24"/>
      <w:lang w:val="en-US" w:eastAsia="zh-CN" w:bidi="ar-SA"/>
    </w:rPr>
  </w:style>
  <w:style w:type="character" w:customStyle="1" w:styleId="1731">
    <w:name w:val="Source Code Char Char"/>
    <w:qFormat/>
    <w:uiPriority w:val="0"/>
    <w:rPr>
      <w:rFonts w:hint="default" w:ascii="Courier New" w:hAnsi="Courier New" w:eastAsia="宋体" w:cs="Courier New"/>
      <w:kern w:val="2"/>
      <w:sz w:val="24"/>
      <w:szCs w:val="24"/>
      <w:lang w:val="en-US" w:eastAsia="zh-CN" w:bidi="ar-SA"/>
    </w:rPr>
  </w:style>
  <w:style w:type="character" w:customStyle="1" w:styleId="1732">
    <w:name w:val="explain_word1"/>
    <w:qFormat/>
    <w:uiPriority w:val="0"/>
    <w:rPr>
      <w:rFonts w:hint="default" w:ascii="Verdana" w:hAnsi="Verdana" w:eastAsia="黑体" w:cs="Tahoma"/>
      <w:b/>
      <w:bCs/>
      <w:color w:val="669900"/>
      <w:kern w:val="2"/>
      <w:sz w:val="21"/>
      <w:szCs w:val="21"/>
      <w:shd w:val="clear" w:color="auto" w:fill="FFFFFF"/>
      <w:lang w:val="en-US" w:eastAsia="zh-CN" w:bidi="ar-SA"/>
    </w:rPr>
  </w:style>
  <w:style w:type="character" w:customStyle="1" w:styleId="1733">
    <w:name w:val="rw_word"/>
    <w:qFormat/>
    <w:uiPriority w:val="0"/>
    <w:rPr>
      <w:rFonts w:hint="default" w:ascii="Tahoma" w:hAnsi="Tahoma" w:eastAsia="黑体" w:cs="Tahoma"/>
      <w:b/>
      <w:color w:val="000000"/>
      <w:kern w:val="2"/>
      <w:sz w:val="32"/>
      <w:szCs w:val="32"/>
      <w:lang w:val="en-US" w:eastAsia="zh-CN" w:bidi="ar-SA"/>
    </w:rPr>
  </w:style>
  <w:style w:type="character" w:customStyle="1" w:styleId="1734">
    <w:name w:val="正文文本 Char2"/>
    <w:qFormat/>
    <w:uiPriority w:val="0"/>
    <w:rPr>
      <w:rFonts w:hint="eastAsia" w:ascii="宋体" w:hAnsi="宋体" w:eastAsia="宋体"/>
      <w:kern w:val="2"/>
      <w:sz w:val="24"/>
      <w:szCs w:val="24"/>
      <w:lang w:val="en-US" w:eastAsia="zh-CN" w:bidi="ar-SA"/>
    </w:rPr>
  </w:style>
  <w:style w:type="character" w:customStyle="1" w:styleId="1735">
    <w:name w:val="cmbinfotitle"/>
    <w:qFormat/>
    <w:uiPriority w:val="0"/>
  </w:style>
  <w:style w:type="character" w:customStyle="1" w:styleId="1736">
    <w:name w:val="ibm-inset-img-caption"/>
    <w:qFormat/>
    <w:uiPriority w:val="0"/>
  </w:style>
  <w:style w:type="character" w:customStyle="1" w:styleId="1737">
    <w:name w:val="Normal Indent Char1 Char2"/>
    <w:qFormat/>
    <w:uiPriority w:val="0"/>
    <w:rPr>
      <w:rFonts w:hint="eastAsia" w:ascii="宋体" w:hAnsi="宋体" w:eastAsia="宋体"/>
      <w:sz w:val="24"/>
      <w:lang w:val="en-US" w:eastAsia="zh-CN" w:bidi="ar-SA"/>
    </w:rPr>
  </w:style>
  <w:style w:type="character" w:customStyle="1" w:styleId="1738">
    <w:name w:val="tw4winMark"/>
    <w:qFormat/>
    <w:uiPriority w:val="0"/>
    <w:rPr>
      <w:rFonts w:hint="default" w:ascii="Times New Roman" w:hAnsi="Times New Roman" w:cs="Times New Roman"/>
      <w:vanish/>
      <w:color w:val="800080"/>
      <w:sz w:val="24"/>
      <w:szCs w:val="24"/>
      <w:vertAlign w:val="subscript"/>
    </w:rPr>
  </w:style>
  <w:style w:type="character" w:customStyle="1" w:styleId="1739">
    <w:name w:val="bodycopy1"/>
    <w:qFormat/>
    <w:uiPriority w:val="0"/>
    <w:rPr>
      <w:rFonts w:hint="default" w:ascii="Arial" w:hAnsi="Arial" w:cs="Arial"/>
      <w:color w:val="000000"/>
      <w:spacing w:val="234"/>
      <w:sz w:val="20"/>
      <w:szCs w:val="20"/>
      <w:u w:val="none"/>
    </w:rPr>
  </w:style>
  <w:style w:type="character" w:customStyle="1" w:styleId="1740">
    <w:name w:val="boldbodycopy1"/>
    <w:qFormat/>
    <w:uiPriority w:val="0"/>
    <w:rPr>
      <w:rFonts w:hint="default" w:ascii="Arial" w:hAnsi="Arial" w:cs="Arial"/>
      <w:b/>
      <w:bCs/>
      <w:color w:val="000000"/>
      <w:spacing w:val="210"/>
      <w:sz w:val="18"/>
      <w:szCs w:val="18"/>
      <w:u w:val="none"/>
    </w:rPr>
  </w:style>
  <w:style w:type="character" w:customStyle="1" w:styleId="1741">
    <w:name w:val="legalese1"/>
    <w:qFormat/>
    <w:uiPriority w:val="0"/>
    <w:rPr>
      <w:rFonts w:hint="default" w:ascii="Arial" w:hAnsi="Arial" w:cs="Arial"/>
      <w:color w:val="000000"/>
      <w:sz w:val="15"/>
      <w:szCs w:val="15"/>
      <w:u w:val="none"/>
    </w:rPr>
  </w:style>
  <w:style w:type="character" w:customStyle="1" w:styleId="1742">
    <w:name w:val="宏文本 Char1"/>
    <w:semiHidden/>
    <w:qFormat/>
    <w:uiPriority w:val="0"/>
    <w:rPr>
      <w:rFonts w:ascii="Courier New" w:hAnsi="Courier New" w:eastAsia="宋体" w:cs="Courier New"/>
      <w:sz w:val="24"/>
      <w:szCs w:val="24"/>
    </w:rPr>
  </w:style>
  <w:style w:type="character" w:customStyle="1" w:styleId="1743">
    <w:name w:val="尾注文本 Char1"/>
    <w:semiHidden/>
    <w:qFormat/>
    <w:uiPriority w:val="0"/>
    <w:rPr>
      <w:rFonts w:ascii="Times New Roman" w:hAnsi="Times New Roman" w:eastAsia="宋体" w:cs="Times New Roman"/>
      <w:szCs w:val="20"/>
    </w:rPr>
  </w:style>
  <w:style w:type="character" w:customStyle="1" w:styleId="1744">
    <w:name w:val="m1"/>
    <w:qFormat/>
    <w:uiPriority w:val="0"/>
    <w:rPr>
      <w:color w:val="0000FF"/>
    </w:rPr>
  </w:style>
  <w:style w:type="character" w:customStyle="1" w:styleId="1745">
    <w:name w:val="pi1"/>
    <w:qFormat/>
    <w:uiPriority w:val="0"/>
    <w:rPr>
      <w:color w:val="0000FF"/>
    </w:rPr>
  </w:style>
  <w:style w:type="character" w:customStyle="1" w:styleId="1746">
    <w:name w:val="tw4winTerm"/>
    <w:qFormat/>
    <w:uiPriority w:val="0"/>
    <w:rPr>
      <w:color w:val="0000FF"/>
    </w:rPr>
  </w:style>
  <w:style w:type="character" w:customStyle="1" w:styleId="1747">
    <w:name w:val="tw4winError"/>
    <w:qFormat/>
    <w:uiPriority w:val="0"/>
    <w:rPr>
      <w:rFonts w:hint="default" w:ascii="Courier New" w:hAnsi="Courier New" w:cs="Courier New"/>
      <w:color w:val="00FF00"/>
      <w:sz w:val="40"/>
    </w:rPr>
  </w:style>
  <w:style w:type="character" w:customStyle="1" w:styleId="1748">
    <w:name w:val="tw4winJump"/>
    <w:qFormat/>
    <w:uiPriority w:val="0"/>
    <w:rPr>
      <w:rFonts w:hint="default" w:ascii="Courier New" w:hAnsi="Courier New" w:cs="Courier New"/>
      <w:color w:val="008080"/>
    </w:rPr>
  </w:style>
  <w:style w:type="character" w:customStyle="1" w:styleId="1749">
    <w:name w:val="tw4winPopup"/>
    <w:qFormat/>
    <w:uiPriority w:val="0"/>
    <w:rPr>
      <w:rFonts w:hint="default" w:ascii="Courier New" w:hAnsi="Courier New" w:cs="Courier New"/>
      <w:color w:val="008000"/>
    </w:rPr>
  </w:style>
  <w:style w:type="character" w:customStyle="1" w:styleId="1750">
    <w:name w:val="tw4winInternal"/>
    <w:qFormat/>
    <w:uiPriority w:val="0"/>
    <w:rPr>
      <w:rFonts w:hint="default" w:ascii="Courier New" w:hAnsi="Courier New" w:cs="Courier New"/>
      <w:color w:val="FF0000"/>
    </w:rPr>
  </w:style>
  <w:style w:type="character" w:customStyle="1" w:styleId="1751">
    <w:name w:val="tw4winExternal"/>
    <w:qFormat/>
    <w:uiPriority w:val="0"/>
    <w:rPr>
      <w:rFonts w:hint="default" w:ascii="Courier New" w:hAnsi="Courier New" w:cs="Courier New"/>
      <w:color w:val="808080"/>
    </w:rPr>
  </w:style>
  <w:style w:type="character" w:customStyle="1" w:styleId="1752">
    <w:name w:val="副标题 Char1"/>
    <w:qFormat/>
    <w:uiPriority w:val="0"/>
    <w:rPr>
      <w:rFonts w:ascii="Cambria" w:hAnsi="Cambria" w:cs="Times New Roman"/>
      <w:b/>
      <w:bCs/>
      <w:kern w:val="28"/>
      <w:sz w:val="32"/>
      <w:szCs w:val="32"/>
    </w:rPr>
  </w:style>
  <w:style w:type="character" w:customStyle="1" w:styleId="1753">
    <w:name w:val="fc1233715515000-0"/>
    <w:qFormat/>
    <w:uiPriority w:val="0"/>
  </w:style>
  <w:style w:type="character" w:customStyle="1" w:styleId="1754">
    <w:name w:val="style31"/>
    <w:qFormat/>
    <w:uiPriority w:val="0"/>
    <w:rPr>
      <w:rFonts w:hint="default" w:ascii="Tahoma" w:hAnsi="Tahoma" w:cs="Tahoma"/>
      <w:sz w:val="20"/>
      <w:szCs w:val="20"/>
    </w:rPr>
  </w:style>
  <w:style w:type="character" w:customStyle="1" w:styleId="1755">
    <w:name w:val="Style BEA 正文 + 宋体 Char Char Char"/>
    <w:qFormat/>
    <w:uiPriority w:val="0"/>
    <w:rPr>
      <w:rFonts w:hint="eastAsia" w:ascii="宋体" w:hAnsi="宋体" w:eastAsia="宋体"/>
      <w:spacing w:val="8"/>
      <w:kern w:val="2"/>
      <w:sz w:val="24"/>
      <w:szCs w:val="24"/>
      <w:lang w:val="en-US" w:eastAsia="zh-CN" w:bidi="ar-SA"/>
    </w:rPr>
  </w:style>
  <w:style w:type="character" w:customStyle="1" w:styleId="1756">
    <w:name w:val="BEA 正文 Char2"/>
    <w:qFormat/>
    <w:uiPriority w:val="0"/>
    <w:rPr>
      <w:rFonts w:hint="default" w:ascii="Arial" w:hAnsi="Arial" w:eastAsia="宋体" w:cs="Arial"/>
      <w:spacing w:val="8"/>
      <w:kern w:val="2"/>
      <w:sz w:val="24"/>
      <w:szCs w:val="24"/>
      <w:lang w:val="en-US" w:eastAsia="zh-CN" w:bidi="ar-SA"/>
    </w:rPr>
  </w:style>
  <w:style w:type="character" w:customStyle="1" w:styleId="1757">
    <w:name w:val="样式 标题 2h2Heading 2 HiddenHeading 2 CCBSheading 2第一章 标题 2H2... Char"/>
    <w:qFormat/>
    <w:uiPriority w:val="0"/>
    <w:rPr>
      <w:rFonts w:hint="eastAsia" w:ascii="黑体" w:hAnsi="Arial" w:eastAsia="黑体" w:cs="Arial"/>
      <w:snapToGrid/>
      <w:sz w:val="32"/>
      <w:szCs w:val="21"/>
      <w:lang w:val="en-US" w:eastAsia="zh-CN" w:bidi="ar-SA"/>
    </w:rPr>
  </w:style>
  <w:style w:type="character" w:customStyle="1" w:styleId="1758">
    <w:name w:val="三级标号 Char"/>
    <w:qFormat/>
    <w:uiPriority w:val="0"/>
    <w:rPr>
      <w:rFonts w:hint="default" w:ascii="Arial" w:hAnsi="Arial" w:eastAsia="宋体" w:cs="Arial"/>
      <w:snapToGrid/>
      <w:kern w:val="2"/>
      <w:sz w:val="24"/>
      <w:szCs w:val="24"/>
      <w:lang w:val="en-US" w:eastAsia="zh-CN" w:bidi="ar-SA"/>
    </w:rPr>
  </w:style>
  <w:style w:type="character" w:customStyle="1" w:styleId="1759">
    <w:name w:val="样式 样式 三级标号 + 左侧:  4 字符 悬挂缩进: 1 字符 + 加粗 Char"/>
    <w:qFormat/>
    <w:uiPriority w:val="0"/>
    <w:rPr>
      <w:rFonts w:hint="default" w:ascii="Arial" w:hAnsi="Arial" w:eastAsia="宋体" w:cs="宋体"/>
      <w:b/>
      <w:bCs/>
      <w:snapToGrid/>
      <w:kern w:val="2"/>
      <w:sz w:val="24"/>
      <w:szCs w:val="24"/>
      <w:lang w:val="en-US" w:eastAsia="zh-CN" w:bidi="ar-SA"/>
    </w:rPr>
  </w:style>
  <w:style w:type="character" w:customStyle="1" w:styleId="1760">
    <w:name w:val="标题 3 Char1 Char"/>
    <w:qFormat/>
    <w:uiPriority w:val="0"/>
    <w:rPr>
      <w:rFonts w:hint="default" w:ascii="Arial" w:hAnsi="Arial" w:eastAsia="宋体" w:cs="Arial"/>
      <w:b/>
      <w:bCs/>
      <w:snapToGrid/>
      <w:kern w:val="2"/>
      <w:sz w:val="32"/>
      <w:szCs w:val="32"/>
      <w:lang w:val="en-US" w:eastAsia="zh-CN" w:bidi="ar-SA"/>
    </w:rPr>
  </w:style>
  <w:style w:type="character" w:customStyle="1" w:styleId="1761">
    <w:name w:val="themebody"/>
    <w:qFormat/>
    <w:uiPriority w:val="0"/>
    <w:rPr>
      <w:rFonts w:hint="default" w:ascii="Arial" w:hAnsi="Arial" w:eastAsia="黑体" w:cs="Arial"/>
      <w:snapToGrid/>
      <w:sz w:val="21"/>
      <w:szCs w:val="21"/>
      <w:lang w:val="en-US" w:eastAsia="zh-CN" w:bidi="ar-SA"/>
    </w:rPr>
  </w:style>
  <w:style w:type="character" w:customStyle="1" w:styleId="1762">
    <w:name w:val="标题 4 Char Char"/>
    <w:qFormat/>
    <w:uiPriority w:val="0"/>
    <w:rPr>
      <w:rFonts w:hint="eastAsia" w:ascii="宋体" w:hAnsi="Arial" w:eastAsia="宋体" w:cs="Arial"/>
      <w:b/>
      <w:sz w:val="28"/>
      <w:szCs w:val="28"/>
      <w:lang w:val="en-US" w:eastAsia="zh-CN" w:bidi="ar-SA"/>
    </w:rPr>
  </w:style>
  <w:style w:type="character" w:customStyle="1" w:styleId="1763">
    <w:name w:val="标题 5 Char Char"/>
    <w:qFormat/>
    <w:uiPriority w:val="0"/>
    <w:rPr>
      <w:rFonts w:hint="eastAsia" w:ascii="仿宋_GB2312" w:eastAsia="仿宋_GB2312" w:cs="Arial"/>
      <w:kern w:val="2"/>
      <w:sz w:val="28"/>
      <w:szCs w:val="28"/>
      <w:lang w:val="en-US" w:eastAsia="zh-CN" w:bidi="ar-SA"/>
    </w:rPr>
  </w:style>
  <w:style w:type="character" w:customStyle="1" w:styleId="1764">
    <w:name w:val="引用 Char1"/>
    <w:qFormat/>
    <w:uiPriority w:val="29"/>
    <w:rPr>
      <w:rFonts w:ascii="Times New Roman" w:hAnsi="Times New Roman"/>
      <w:i/>
      <w:iCs/>
      <w:color w:val="000000"/>
      <w:kern w:val="2"/>
      <w:sz w:val="21"/>
    </w:rPr>
  </w:style>
  <w:style w:type="character" w:customStyle="1" w:styleId="1765">
    <w:name w:val="正文 Char"/>
    <w:qFormat/>
    <w:uiPriority w:val="0"/>
    <w:rPr>
      <w:rFonts w:hint="eastAsia" w:ascii="宋体" w:hAnsi="宋体" w:eastAsia="宋体" w:cs="Tahoma"/>
      <w:kern w:val="2"/>
      <w:sz w:val="21"/>
      <w:szCs w:val="21"/>
    </w:rPr>
  </w:style>
  <w:style w:type="character" w:customStyle="1" w:styleId="1766">
    <w:name w:val="bold2"/>
    <w:qFormat/>
    <w:uiPriority w:val="0"/>
    <w:rPr>
      <w:b/>
      <w:bCs/>
    </w:rPr>
  </w:style>
  <w:style w:type="character" w:customStyle="1" w:styleId="1767">
    <w:name w:val="Char Char15"/>
    <w:semiHidden/>
    <w:qFormat/>
    <w:uiPriority w:val="0"/>
    <w:rPr>
      <w:rFonts w:hint="default" w:ascii="Arial" w:hAnsi="Arial" w:eastAsia="宋体" w:cs="Arial"/>
      <w:kern w:val="2"/>
      <w:sz w:val="18"/>
      <w:szCs w:val="18"/>
      <w:lang w:val="en-US" w:eastAsia="zh-CN" w:bidi="ar-SA"/>
    </w:rPr>
  </w:style>
  <w:style w:type="character" w:customStyle="1" w:styleId="1768">
    <w:name w:val="Char Char17"/>
    <w:qFormat/>
    <w:uiPriority w:val="0"/>
    <w:rPr>
      <w:rFonts w:hint="default" w:ascii="Arial" w:hAnsi="Arial" w:cs="Arial"/>
      <w:kern w:val="2"/>
      <w:sz w:val="24"/>
      <w:szCs w:val="24"/>
      <w:shd w:val="clear" w:color="auto" w:fill="000080"/>
    </w:rPr>
  </w:style>
  <w:style w:type="character" w:customStyle="1" w:styleId="1769">
    <w:name w:val="Char Char14"/>
    <w:qFormat/>
    <w:uiPriority w:val="0"/>
    <w:rPr>
      <w:rFonts w:hint="default" w:ascii="Arial" w:hAnsi="Arial" w:cs="Arial"/>
      <w:sz w:val="24"/>
      <w:szCs w:val="40"/>
    </w:rPr>
  </w:style>
  <w:style w:type="character" w:customStyle="1" w:styleId="1770">
    <w:name w:val="Char Char16"/>
    <w:qFormat/>
    <w:uiPriority w:val="0"/>
    <w:rPr>
      <w:rFonts w:hint="default" w:ascii="Arial" w:hAnsi="Arial" w:eastAsia="仿宋_GB2312" w:cs="Arial"/>
      <w:color w:val="000000"/>
      <w:kern w:val="2"/>
      <w:sz w:val="24"/>
      <w:szCs w:val="24"/>
      <w:lang w:val="en-US" w:eastAsia="zh-CN" w:bidi="ar-SA"/>
    </w:rPr>
  </w:style>
  <w:style w:type="character" w:customStyle="1" w:styleId="1771">
    <w:name w:val="封面标题 Char Char"/>
    <w:qFormat/>
    <w:uiPriority w:val="0"/>
    <w:rPr>
      <w:rFonts w:hint="default" w:ascii="Arial" w:hAnsi="Arial" w:eastAsia="黑体" w:cs="Arial"/>
      <w:bCs/>
      <w:kern w:val="2"/>
      <w:sz w:val="36"/>
      <w:szCs w:val="32"/>
    </w:rPr>
  </w:style>
  <w:style w:type="character" w:customStyle="1" w:styleId="1772">
    <w:name w:val="正文文本11 Char"/>
    <w:qFormat/>
    <w:uiPriority w:val="0"/>
    <w:rPr>
      <w:rFonts w:hint="eastAsia" w:ascii="楷体_GB2312" w:eastAsia="楷体_GB2312"/>
      <w:kern w:val="2"/>
      <w:sz w:val="24"/>
      <w:szCs w:val="21"/>
      <w:lang w:val="en-US" w:eastAsia="zh-CN" w:bidi="ar-SA"/>
    </w:rPr>
  </w:style>
  <w:style w:type="character" w:customStyle="1" w:styleId="1773">
    <w:name w:val="正文段落缩进 Char Char"/>
    <w:qFormat/>
    <w:uiPriority w:val="0"/>
    <w:rPr>
      <w:rFonts w:hint="eastAsia" w:ascii="楷体_GB2312" w:eastAsia="楷体_GB2312"/>
      <w:kern w:val="2"/>
      <w:sz w:val="24"/>
      <w:szCs w:val="21"/>
      <w:lang w:val="en-US" w:eastAsia="zh-CN" w:bidi="ar-SA"/>
    </w:rPr>
  </w:style>
  <w:style w:type="character" w:customStyle="1" w:styleId="1774">
    <w:name w:val="样式 正文缩进 + (中文) 仿宋_GB2312 小四 Char Char"/>
    <w:qFormat/>
    <w:uiPriority w:val="0"/>
    <w:rPr>
      <w:rFonts w:hint="eastAsia" w:ascii="宋体" w:hAnsi="宋体" w:eastAsia="宋体"/>
      <w:kern w:val="2"/>
      <w:sz w:val="24"/>
      <w:szCs w:val="24"/>
      <w:lang w:val="en-US" w:eastAsia="zh-CN" w:bidi="ar-SA"/>
    </w:rPr>
  </w:style>
  <w:style w:type="character" w:customStyle="1" w:styleId="1775">
    <w:name w:val="Style Heading 4H4Ref Heading 1rh1Heading sqlsect 1.2.3.4h4Fi... Char"/>
    <w:qFormat/>
    <w:uiPriority w:val="0"/>
    <w:rPr>
      <w:rFonts w:hint="eastAsia" w:ascii="黑体" w:hAnsi="黑体" w:eastAsia="黑体"/>
      <w:b/>
      <w:sz w:val="28"/>
      <w:lang w:val="en-US" w:eastAsia="zh-CN" w:bidi="ar-SA"/>
    </w:rPr>
  </w:style>
  <w:style w:type="character" w:customStyle="1" w:styleId="1776">
    <w:name w:val="sbody1"/>
    <w:qFormat/>
    <w:uiPriority w:val="0"/>
    <w:rPr>
      <w:sz w:val="24"/>
      <w:szCs w:val="24"/>
    </w:rPr>
  </w:style>
  <w:style w:type="character" w:customStyle="1" w:styleId="1777">
    <w:name w:val="subtitle1"/>
    <w:qFormat/>
    <w:uiPriority w:val="0"/>
    <w:rPr>
      <w:rFonts w:hint="default" w:ascii="Arial" w:hAnsi="Arial" w:cs="Arial"/>
      <w:sz w:val="23"/>
      <w:szCs w:val="23"/>
    </w:rPr>
  </w:style>
  <w:style w:type="character" w:customStyle="1" w:styleId="1778">
    <w:name w:val="超链接1"/>
    <w:qFormat/>
    <w:uiPriority w:val="0"/>
    <w:rPr>
      <w:rFonts w:hint="default" w:ascii="Tahoma" w:hAnsi="Tahoma" w:eastAsia="黑体" w:cs="Tahoma"/>
      <w:color w:val="0000FF"/>
      <w:kern w:val="2"/>
      <w:sz w:val="28"/>
      <w:szCs w:val="24"/>
      <w:u w:val="single"/>
      <w:lang w:val="en-US" w:eastAsia="zh-CN" w:bidi="ar-SA"/>
    </w:rPr>
  </w:style>
  <w:style w:type="character" w:customStyle="1" w:styleId="1779">
    <w:name w:val="unnamed21"/>
    <w:qFormat/>
    <w:uiPriority w:val="0"/>
    <w:rPr>
      <w:rFonts w:hint="default" w:ascii="Tahoma" w:hAnsi="Tahoma" w:eastAsia="黑体" w:cs="Tahoma"/>
      <w:kern w:val="2"/>
      <w:sz w:val="28"/>
      <w:szCs w:val="24"/>
      <w:lang w:val="en-US" w:eastAsia="zh-CN" w:bidi="ar-SA"/>
    </w:rPr>
  </w:style>
  <w:style w:type="character" w:customStyle="1" w:styleId="1780">
    <w:name w:val="Item List Char"/>
    <w:qFormat/>
    <w:uiPriority w:val="0"/>
    <w:rPr>
      <w:rFonts w:hint="default" w:ascii="Arial" w:hAnsi="Arial" w:eastAsia="宋体" w:cs="Arial"/>
      <w:kern w:val="2"/>
      <w:sz w:val="21"/>
      <w:szCs w:val="21"/>
      <w:lang w:val="en-US" w:eastAsia="zh-CN" w:bidi="ar-SA"/>
    </w:rPr>
  </w:style>
  <w:style w:type="character" w:customStyle="1" w:styleId="1781">
    <w:name w:val="command parameter"/>
    <w:qFormat/>
    <w:uiPriority w:val="0"/>
    <w:rPr>
      <w:rFonts w:hint="default" w:ascii="Arial" w:hAnsi="Arial" w:eastAsia="宋体" w:cs="Arial"/>
      <w:i/>
      <w:color w:val="auto"/>
      <w:sz w:val="21"/>
      <w:szCs w:val="21"/>
    </w:rPr>
  </w:style>
  <w:style w:type="character" w:customStyle="1" w:styleId="1782">
    <w:name w:val="个人撰写风格"/>
    <w:qFormat/>
    <w:uiPriority w:val="0"/>
    <w:rPr>
      <w:rFonts w:hint="default" w:ascii="Arial" w:hAnsi="Arial" w:eastAsia="宋体" w:cs="Arial"/>
      <w:color w:val="auto"/>
      <w:kern w:val="2"/>
      <w:sz w:val="20"/>
      <w:szCs w:val="24"/>
      <w:lang w:val="en-US" w:eastAsia="zh-CN" w:bidi="ar-SA"/>
    </w:rPr>
  </w:style>
  <w:style w:type="character" w:customStyle="1" w:styleId="1783">
    <w:name w:val="正文文字缩进 Char Char Char Char Char Char Char Char Char Char Char Char Char Char Char Char Char Char Char Char Char Char Char Char Char Char Char Char Char Char Char Char Char Char Char Char Char"/>
    <w:qFormat/>
    <w:uiPriority w:val="0"/>
    <w:rPr>
      <w:rFonts w:hint="default" w:ascii="Tahoma" w:hAnsi="Tahoma" w:eastAsia="宋体" w:cs="Tahoma"/>
      <w:kern w:val="2"/>
      <w:sz w:val="21"/>
      <w:szCs w:val="24"/>
      <w:lang w:val="en-US" w:eastAsia="zh-CN" w:bidi="ar-SA"/>
    </w:rPr>
  </w:style>
  <w:style w:type="character" w:customStyle="1" w:styleId="1784">
    <w:name w:val="样式 标题 4 + Times New Roman Char Char Char Char Char Char"/>
    <w:qFormat/>
    <w:uiPriority w:val="0"/>
    <w:rPr>
      <w:rFonts w:hint="default" w:ascii="Arial" w:hAnsi="Arial" w:eastAsia="黑体" w:cs="Arial"/>
      <w:b/>
      <w:bCs/>
      <w:kern w:val="2"/>
      <w:sz w:val="21"/>
      <w:szCs w:val="28"/>
      <w:lang w:val="en-US" w:eastAsia="zh-CN" w:bidi="ar-SA"/>
    </w:rPr>
  </w:style>
  <w:style w:type="paragraph" w:customStyle="1" w:styleId="1785">
    <w:name w:val="z-窗体底端1"/>
    <w:basedOn w:val="1"/>
    <w:next w:val="1"/>
    <w:link w:val="1786"/>
    <w:semiHidden/>
    <w:unhideWhenUsed/>
    <w:qFormat/>
    <w:uiPriority w:val="99"/>
    <w:pPr>
      <w:pBdr>
        <w:top w:val="single" w:color="auto" w:sz="6" w:space="1"/>
      </w:pBdr>
      <w:jc w:val="center"/>
    </w:pPr>
    <w:rPr>
      <w:rFonts w:ascii="Arial" w:hAnsi="Arial"/>
      <w:vanish/>
      <w:kern w:val="0"/>
      <w:sz w:val="16"/>
      <w:szCs w:val="16"/>
      <w:lang w:val="zh-CN"/>
    </w:rPr>
  </w:style>
  <w:style w:type="character" w:customStyle="1" w:styleId="1786">
    <w:name w:val="z-窗体底端 字符"/>
    <w:link w:val="1785"/>
    <w:semiHidden/>
    <w:qFormat/>
    <w:uiPriority w:val="99"/>
    <w:rPr>
      <w:rFonts w:ascii="Arial" w:hAnsi="Arial" w:eastAsia="宋体" w:cs="Arial"/>
      <w:vanish/>
      <w:sz w:val="16"/>
      <w:szCs w:val="16"/>
    </w:rPr>
  </w:style>
  <w:style w:type="character" w:customStyle="1" w:styleId="1787">
    <w:name w:val="签名 Char1"/>
    <w:semiHidden/>
    <w:qFormat/>
    <w:uiPriority w:val="0"/>
    <w:rPr>
      <w:rFonts w:ascii="Times New Roman" w:hAnsi="Times New Roman" w:eastAsia="宋体" w:cs="Times New Roman"/>
      <w:szCs w:val="20"/>
    </w:rPr>
  </w:style>
  <w:style w:type="character" w:customStyle="1" w:styleId="1788">
    <w:name w:val="电子邮件签名 Char1"/>
    <w:semiHidden/>
    <w:qFormat/>
    <w:uiPriority w:val="0"/>
    <w:rPr>
      <w:rFonts w:ascii="Times New Roman" w:hAnsi="Times New Roman" w:eastAsia="宋体" w:cs="Times New Roman"/>
      <w:szCs w:val="20"/>
    </w:rPr>
  </w:style>
  <w:style w:type="character" w:customStyle="1" w:styleId="1789">
    <w:name w:val="themebody1"/>
    <w:qFormat/>
    <w:uiPriority w:val="0"/>
    <w:rPr>
      <w:color w:val="FFFFFF"/>
    </w:rPr>
  </w:style>
  <w:style w:type="character" w:customStyle="1" w:styleId="1790">
    <w:name w:val="Endnote Symbol"/>
    <w:qFormat/>
    <w:uiPriority w:val="0"/>
    <w:rPr>
      <w:rFonts w:hint="eastAsia" w:ascii="宋体" w:hAnsi="宋体" w:eastAsia="宋体"/>
    </w:rPr>
  </w:style>
  <w:style w:type="character" w:customStyle="1" w:styleId="1791">
    <w:name w:val="Footnote Symbol"/>
    <w:qFormat/>
    <w:uiPriority w:val="0"/>
    <w:rPr>
      <w:rFonts w:hint="eastAsia" w:ascii="宋体" w:hAnsi="宋体" w:eastAsia="宋体"/>
    </w:rPr>
  </w:style>
  <w:style w:type="character" w:customStyle="1" w:styleId="1792">
    <w:name w:val="Internet link"/>
    <w:qFormat/>
    <w:uiPriority w:val="0"/>
    <w:rPr>
      <w:rFonts w:hint="eastAsia" w:ascii="宋体" w:hAnsi="宋体" w:eastAsia="宋体"/>
      <w:color w:val="0000FF"/>
      <w:u w:val="single"/>
    </w:rPr>
  </w:style>
  <w:style w:type="character" w:customStyle="1" w:styleId="1793">
    <w:name w:val="Visited Internet Link"/>
    <w:qFormat/>
    <w:uiPriority w:val="0"/>
    <w:rPr>
      <w:rFonts w:hint="eastAsia" w:ascii="宋体" w:hAnsi="宋体" w:eastAsia="宋体"/>
      <w:color w:val="800080"/>
      <w:u w:val="single"/>
    </w:rPr>
  </w:style>
  <w:style w:type="character" w:customStyle="1" w:styleId="1794">
    <w:name w:val="HTML 预设格式 Char1"/>
    <w:qFormat/>
    <w:uiPriority w:val="0"/>
    <w:rPr>
      <w:rFonts w:hint="default" w:ascii="Courier New" w:hAnsi="Courier New" w:cs="Courier New"/>
    </w:rPr>
  </w:style>
  <w:style w:type="character" w:customStyle="1" w:styleId="1795">
    <w:name w:val="超链接11"/>
    <w:qFormat/>
    <w:uiPriority w:val="0"/>
    <w:rPr>
      <w:rFonts w:hint="default" w:ascii="Tahoma" w:hAnsi="Tahoma" w:eastAsia="黑体" w:cs="Tahoma"/>
      <w:color w:val="0000FF"/>
      <w:kern w:val="2"/>
      <w:sz w:val="28"/>
      <w:szCs w:val="24"/>
      <w:u w:val="single"/>
      <w:lang w:val="en-US" w:eastAsia="zh-CN" w:bidi="ar-SA"/>
    </w:rPr>
  </w:style>
  <w:style w:type="character" w:customStyle="1" w:styleId="1796">
    <w:name w:val="ZGSM"/>
    <w:qFormat/>
    <w:uiPriority w:val="0"/>
  </w:style>
  <w:style w:type="character" w:customStyle="1" w:styleId="1797">
    <w:name w:val="apple-style-span"/>
    <w:qFormat/>
    <w:uiPriority w:val="0"/>
  </w:style>
  <w:style w:type="character" w:customStyle="1" w:styleId="1798">
    <w:name w:val="HT_重点字符"/>
    <w:qFormat/>
    <w:uiPriority w:val="0"/>
    <w:rPr>
      <w:rFonts w:hint="default" w:ascii="Arial" w:hAnsi="Arial" w:eastAsia="黑体" w:cs="Arial"/>
      <w:b/>
    </w:rPr>
  </w:style>
  <w:style w:type="character" w:customStyle="1" w:styleId="1799">
    <w:name w:val="txt"/>
    <w:qFormat/>
    <w:uiPriority w:val="0"/>
  </w:style>
  <w:style w:type="character" w:customStyle="1" w:styleId="1800">
    <w:name w:val="b1"/>
    <w:qFormat/>
    <w:uiPriority w:val="0"/>
    <w:rPr>
      <w:rFonts w:hint="default" w:ascii="Courier New" w:hAnsi="Courier New" w:cs="Courier New"/>
      <w:b/>
      <w:bCs/>
      <w:color w:val="FF0000"/>
      <w:u w:val="none"/>
    </w:rPr>
  </w:style>
  <w:style w:type="character" w:customStyle="1" w:styleId="1801">
    <w:name w:val="tx1"/>
    <w:qFormat/>
    <w:uiPriority w:val="0"/>
    <w:rPr>
      <w:b/>
      <w:bCs/>
    </w:rPr>
  </w:style>
  <w:style w:type="character" w:customStyle="1" w:styleId="1802">
    <w:name w:val="word"/>
    <w:qFormat/>
    <w:uiPriority w:val="0"/>
  </w:style>
  <w:style w:type="character" w:customStyle="1" w:styleId="1803">
    <w:name w:val="Char Char11"/>
    <w:qFormat/>
    <w:uiPriority w:val="0"/>
    <w:rPr>
      <w:rFonts w:hint="default" w:ascii="Arial" w:hAnsi="Arial" w:eastAsia="黑体" w:cs="Arial"/>
      <w:lang w:val="en-US" w:eastAsia="zh-CN" w:bidi="ar-SA"/>
    </w:rPr>
  </w:style>
  <w:style w:type="character" w:customStyle="1" w:styleId="1804">
    <w:name w:val="Normal + Arial Char Char"/>
    <w:qFormat/>
    <w:uiPriority w:val="0"/>
    <w:rPr>
      <w:rFonts w:hint="default" w:ascii="Arial" w:hAnsi="Arial" w:eastAsia="宋体" w:cs="Arial"/>
      <w:sz w:val="24"/>
      <w:szCs w:val="24"/>
      <w:lang w:val="en-US" w:eastAsia="zh-CN" w:bidi="ar-SA"/>
    </w:rPr>
  </w:style>
  <w:style w:type="character" w:customStyle="1" w:styleId="1805">
    <w:name w:val="Fig &amp; Table Title Char2"/>
    <w:qFormat/>
    <w:uiPriority w:val="0"/>
    <w:rPr>
      <w:rFonts w:hint="default" w:ascii="Arial" w:hAnsi="Arial" w:eastAsia="黑体" w:cs="Arial"/>
      <w:lang w:val="en-US" w:eastAsia="zh-CN" w:bidi="ar-SA"/>
    </w:rPr>
  </w:style>
  <w:style w:type="character" w:customStyle="1" w:styleId="1806">
    <w:name w:val="Heading 5 Char3 Char"/>
    <w:qFormat/>
    <w:uiPriority w:val="0"/>
    <w:rPr>
      <w:rFonts w:hint="default" w:ascii="Book Antiqua" w:hAnsi="Book Antiqua" w:eastAsia="PMingLiU"/>
      <w:b/>
      <w:bCs/>
      <w:i/>
      <w:iCs/>
      <w:sz w:val="26"/>
      <w:szCs w:val="26"/>
      <w:lang w:eastAsia="zh-TW"/>
    </w:rPr>
  </w:style>
  <w:style w:type="character" w:customStyle="1" w:styleId="1807">
    <w:name w:val="Char Char21"/>
    <w:qFormat/>
    <w:uiPriority w:val="0"/>
    <w:rPr>
      <w:rFonts w:hint="default" w:ascii="Arial" w:hAnsi="Arial" w:eastAsia="黑体" w:cs="Arial"/>
      <w:lang w:val="en-US" w:eastAsia="zh-CN" w:bidi="ar-SA"/>
    </w:rPr>
  </w:style>
  <w:style w:type="character" w:customStyle="1" w:styleId="1808">
    <w:name w:val="Char Char111"/>
    <w:qFormat/>
    <w:uiPriority w:val="0"/>
    <w:rPr>
      <w:rFonts w:hint="default" w:ascii="Arial" w:hAnsi="Arial" w:eastAsia="黑体" w:cs="Arial"/>
      <w:lang w:val="en-US" w:eastAsia="zh-CN" w:bidi="ar-SA"/>
    </w:rPr>
  </w:style>
  <w:style w:type="character" w:customStyle="1" w:styleId="1809">
    <w:name w:val="Char Char23"/>
    <w:qFormat/>
    <w:uiPriority w:val="0"/>
    <w:rPr>
      <w:rFonts w:hint="default" w:ascii="Arial" w:hAnsi="Arial" w:eastAsia="黑体" w:cs="Arial"/>
      <w:lang w:val="en-US" w:eastAsia="zh-CN" w:bidi="ar-SA"/>
    </w:rPr>
  </w:style>
  <w:style w:type="character" w:customStyle="1" w:styleId="1810">
    <w:name w:val="Char Char113"/>
    <w:qFormat/>
    <w:uiPriority w:val="0"/>
    <w:rPr>
      <w:rFonts w:hint="default" w:ascii="Arial" w:hAnsi="Arial" w:eastAsia="黑体" w:cs="Arial"/>
      <w:lang w:val="en-US" w:eastAsia="zh-CN" w:bidi="ar-SA"/>
    </w:rPr>
  </w:style>
  <w:style w:type="character" w:customStyle="1" w:styleId="1811">
    <w:name w:val="Char Char22"/>
    <w:qFormat/>
    <w:uiPriority w:val="0"/>
    <w:rPr>
      <w:rFonts w:hint="default" w:ascii="Arial" w:hAnsi="Arial" w:eastAsia="黑体" w:cs="Arial"/>
      <w:lang w:val="en-US" w:eastAsia="zh-CN" w:bidi="ar-SA"/>
    </w:rPr>
  </w:style>
  <w:style w:type="character" w:customStyle="1" w:styleId="1812">
    <w:name w:val="Char Char112"/>
    <w:qFormat/>
    <w:uiPriority w:val="0"/>
    <w:rPr>
      <w:rFonts w:hint="default" w:ascii="Arial" w:hAnsi="Arial" w:eastAsia="黑体" w:cs="Arial"/>
      <w:lang w:val="en-US" w:eastAsia="zh-CN" w:bidi="ar-SA"/>
    </w:rPr>
  </w:style>
  <w:style w:type="character" w:customStyle="1" w:styleId="1813">
    <w:name w:val="hps"/>
    <w:qFormat/>
    <w:uiPriority w:val="0"/>
  </w:style>
  <w:style w:type="character" w:customStyle="1" w:styleId="1814">
    <w:name w:val="注释标题 Char1"/>
    <w:semiHidden/>
    <w:qFormat/>
    <w:uiPriority w:val="99"/>
    <w:rPr>
      <w:rFonts w:ascii="Times New Roman" w:hAnsi="Times New Roman" w:eastAsia="宋体" w:cs="Times New Roman"/>
      <w:szCs w:val="20"/>
    </w:rPr>
  </w:style>
  <w:style w:type="character" w:customStyle="1" w:styleId="1815">
    <w:name w:val="Char Char25"/>
    <w:qFormat/>
    <w:uiPriority w:val="0"/>
    <w:rPr>
      <w:rFonts w:hint="default" w:ascii="Arial" w:hAnsi="Arial" w:eastAsia="黑体" w:cs="Arial"/>
      <w:lang w:val="en-US" w:eastAsia="zh-CN" w:bidi="ar-SA"/>
    </w:rPr>
  </w:style>
  <w:style w:type="character" w:customStyle="1" w:styleId="1816">
    <w:name w:val="Char Char115"/>
    <w:qFormat/>
    <w:uiPriority w:val="0"/>
    <w:rPr>
      <w:rFonts w:hint="default" w:ascii="Arial" w:hAnsi="Arial" w:eastAsia="黑体" w:cs="Arial"/>
      <w:lang w:val="en-US" w:eastAsia="zh-CN" w:bidi="ar-SA"/>
    </w:rPr>
  </w:style>
  <w:style w:type="character" w:customStyle="1" w:styleId="1817">
    <w:name w:val="Char Char24"/>
    <w:qFormat/>
    <w:uiPriority w:val="0"/>
    <w:rPr>
      <w:rFonts w:hint="default" w:ascii="Arial" w:hAnsi="Arial" w:eastAsia="黑体" w:cs="Arial"/>
      <w:lang w:val="en-US" w:eastAsia="zh-CN" w:bidi="ar-SA"/>
    </w:rPr>
  </w:style>
  <w:style w:type="character" w:customStyle="1" w:styleId="1818">
    <w:name w:val="Char Char114"/>
    <w:qFormat/>
    <w:uiPriority w:val="0"/>
    <w:rPr>
      <w:rFonts w:hint="default" w:ascii="Arial" w:hAnsi="Arial" w:eastAsia="黑体" w:cs="Arial"/>
      <w:lang w:val="en-US" w:eastAsia="zh-CN" w:bidi="ar-SA"/>
    </w:rPr>
  </w:style>
  <w:style w:type="character" w:customStyle="1" w:styleId="1819">
    <w:name w:val="short_text"/>
    <w:qFormat/>
    <w:uiPriority w:val="0"/>
  </w:style>
  <w:style w:type="table" w:customStyle="1" w:styleId="1820">
    <w:name w:val="网格型1"/>
    <w:basedOn w:val="69"/>
    <w:qFormat/>
    <w:uiPriority w:val="0"/>
    <w:pPr>
      <w:spacing w:line="360" w:lineRule="auto"/>
      <w:ind w:firstLine="432"/>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821">
    <w:name w:val="网格型2"/>
    <w:basedOn w:val="69"/>
    <w:qFormat/>
    <w:uiPriority w:val="0"/>
    <w:pPr>
      <w:spacing w:line="360" w:lineRule="auto"/>
      <w:ind w:firstLine="432"/>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822">
    <w:name w:val="网格型3"/>
    <w:basedOn w:val="69"/>
    <w:qFormat/>
    <w:uiPriority w:val="0"/>
    <w:pPr>
      <w:spacing w:line="360" w:lineRule="auto"/>
      <w:ind w:firstLine="432"/>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823">
    <w:name w:val="网格型4"/>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4">
    <w:name w:val="网格型5"/>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5">
    <w:name w:val="网格型6"/>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6">
    <w:name w:val="网格型7"/>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7">
    <w:name w:val="网格型8"/>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8">
    <w:name w:val="网格型9"/>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9">
    <w:name w:val="网格型10"/>
    <w:basedOn w:val="69"/>
    <w:qFormat/>
    <w:uiPriority w:val="0"/>
    <w:rPr>
      <w:rFonts w:ascii="Times New Roman" w:hAnsi="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830">
    <w:name w:val="BEA正文首行缩进"/>
    <w:basedOn w:val="868"/>
    <w:qFormat/>
    <w:uiPriority w:val="99"/>
    <w:rPr>
      <w:b/>
      <w:bCs/>
      <w:color w:val="FF0000"/>
      <w:szCs w:val="36"/>
    </w:rPr>
  </w:style>
  <w:style w:type="paragraph" w:customStyle="1" w:styleId="1831">
    <w:name w:val="TAH"/>
    <w:basedOn w:val="528"/>
    <w:qFormat/>
    <w:uiPriority w:val="99"/>
    <w:rPr>
      <w:b/>
    </w:rPr>
  </w:style>
  <w:style w:type="paragraph" w:customStyle="1" w:styleId="1832">
    <w:name w:val="标题6后正文"/>
    <w:basedOn w:val="1373"/>
    <w:qFormat/>
    <w:uiPriority w:val="99"/>
    <w:pPr>
      <w:ind w:left="672" w:leftChars="320"/>
    </w:pPr>
  </w:style>
  <w:style w:type="paragraph" w:customStyle="1" w:styleId="1833">
    <w:name w:val="正文7后正文"/>
    <w:basedOn w:val="1832"/>
    <w:qFormat/>
    <w:uiPriority w:val="99"/>
    <w:pPr>
      <w:ind w:left="1407" w:leftChars="670"/>
    </w:pPr>
  </w:style>
  <w:style w:type="paragraph" w:customStyle="1" w:styleId="1834">
    <w:name w:val="正文6后正文"/>
    <w:basedOn w:val="1832"/>
    <w:qFormat/>
    <w:uiPriority w:val="0"/>
    <w:pPr>
      <w:ind w:left="1197" w:leftChars="570"/>
    </w:pPr>
  </w:style>
  <w:style w:type="paragraph" w:customStyle="1" w:styleId="1835">
    <w:name w:val="正文5后正文"/>
    <w:basedOn w:val="1832"/>
    <w:qFormat/>
    <w:uiPriority w:val="99"/>
    <w:pPr>
      <w:ind w:left="987" w:leftChars="470"/>
    </w:pPr>
  </w:style>
  <w:style w:type="paragraph" w:customStyle="1" w:styleId="1836">
    <w:name w:val="正文4后正文"/>
    <w:basedOn w:val="1832"/>
    <w:qFormat/>
    <w:uiPriority w:val="0"/>
    <w:pPr>
      <w:ind w:left="777" w:leftChars="370"/>
    </w:pPr>
  </w:style>
  <w:style w:type="paragraph" w:customStyle="1" w:styleId="1837">
    <w:name w:val="正文3后正文"/>
    <w:basedOn w:val="1832"/>
    <w:qFormat/>
    <w:uiPriority w:val="99"/>
    <w:pPr>
      <w:ind w:left="903" w:leftChars="430"/>
    </w:pPr>
  </w:style>
  <w:style w:type="paragraph" w:customStyle="1" w:styleId="1838">
    <w:name w:val="正文1后正文"/>
    <w:basedOn w:val="1832"/>
    <w:qFormat/>
    <w:uiPriority w:val="99"/>
    <w:pPr>
      <w:ind w:left="315" w:leftChars="150"/>
    </w:pPr>
  </w:style>
  <w:style w:type="paragraph" w:customStyle="1" w:styleId="1839">
    <w:name w:val="正文2后正文"/>
    <w:basedOn w:val="1832"/>
    <w:qFormat/>
    <w:uiPriority w:val="99"/>
    <w:pPr>
      <w:ind w:left="714" w:leftChars="340"/>
    </w:pPr>
  </w:style>
  <w:style w:type="paragraph" w:customStyle="1" w:styleId="1840">
    <w:name w:val="BP bullet3"/>
    <w:basedOn w:val="812"/>
    <w:qFormat/>
    <w:uiPriority w:val="99"/>
    <w:pPr>
      <w:numPr>
        <w:ilvl w:val="0"/>
        <w:numId w:val="106"/>
      </w:numPr>
      <w:tabs>
        <w:tab w:val="left" w:pos="2700"/>
        <w:tab w:val="clear" w:pos="1800"/>
      </w:tabs>
      <w:ind w:left="2700" w:hanging="358"/>
    </w:pPr>
  </w:style>
  <w:style w:type="paragraph" w:customStyle="1" w:styleId="1841">
    <w:name w:val="BP bullet4"/>
    <w:basedOn w:val="1840"/>
    <w:qFormat/>
    <w:uiPriority w:val="99"/>
    <w:pPr>
      <w:numPr>
        <w:numId w:val="0"/>
      </w:numPr>
      <w:tabs>
        <w:tab w:val="left" w:pos="-360"/>
      </w:tabs>
      <w:ind w:left="2461" w:hanging="301"/>
      <w:jc w:val="both"/>
    </w:pPr>
  </w:style>
  <w:style w:type="character" w:customStyle="1" w:styleId="1842">
    <w:name w:val="标题 7 Char1"/>
    <w:semiHidden/>
    <w:qFormat/>
    <w:uiPriority w:val="9"/>
    <w:rPr>
      <w:rFonts w:ascii="Times New Roman" w:hAnsi="Times New Roman" w:eastAsia="宋体" w:cs="Times New Roman"/>
      <w:b/>
      <w:bCs/>
      <w:kern w:val="2"/>
      <w:sz w:val="24"/>
      <w:szCs w:val="24"/>
    </w:rPr>
  </w:style>
  <w:style w:type="character" w:customStyle="1" w:styleId="1843">
    <w:name w:val="标题 8 Char1"/>
    <w:semiHidden/>
    <w:qFormat/>
    <w:uiPriority w:val="9"/>
    <w:rPr>
      <w:rFonts w:ascii="Cambria" w:hAnsi="Cambria" w:eastAsia="宋体" w:cs="Times New Roman"/>
      <w:kern w:val="2"/>
      <w:sz w:val="24"/>
      <w:szCs w:val="24"/>
    </w:rPr>
  </w:style>
  <w:style w:type="character" w:customStyle="1" w:styleId="1844">
    <w:name w:val="页眉 Char1"/>
    <w:semiHidden/>
    <w:qFormat/>
    <w:uiPriority w:val="99"/>
    <w:rPr>
      <w:rFonts w:ascii="Times New Roman" w:hAnsi="Times New Roman"/>
      <w:kern w:val="2"/>
      <w:sz w:val="18"/>
      <w:szCs w:val="18"/>
    </w:rPr>
  </w:style>
  <w:style w:type="character" w:customStyle="1" w:styleId="1845">
    <w:name w:val="样式 宋体 红色"/>
    <w:qFormat/>
    <w:uiPriority w:val="0"/>
    <w:rPr>
      <w:rFonts w:hint="eastAsia" w:ascii="宋体" w:hAnsi="宋体" w:eastAsia="宋体" w:cs="Arial"/>
      <w:snapToGrid w:val="0"/>
      <w:color w:val="FF0000"/>
      <w:sz w:val="21"/>
      <w:szCs w:val="21"/>
      <w:lang w:val="en-US" w:eastAsia="zh-CN" w:bidi="ar-SA"/>
    </w:rPr>
  </w:style>
  <w:style w:type="character" w:customStyle="1" w:styleId="1846">
    <w:name w:val="标题 1 Char1"/>
    <w:qFormat/>
    <w:uiPriority w:val="0"/>
    <w:rPr>
      <w:rFonts w:eastAsia="宋体" w:cs="Times New Roman"/>
      <w:b/>
      <w:bCs/>
      <w:kern w:val="44"/>
      <w:sz w:val="44"/>
      <w:szCs w:val="44"/>
    </w:rPr>
  </w:style>
  <w:style w:type="character" w:customStyle="1" w:styleId="1847">
    <w:name w:val="标题 2 Char1"/>
    <w:semiHidden/>
    <w:qFormat/>
    <w:uiPriority w:val="9"/>
    <w:rPr>
      <w:rFonts w:ascii="Cambria" w:hAnsi="Cambria" w:eastAsia="宋体" w:cs="Times New Roman"/>
      <w:b/>
      <w:bCs/>
      <w:kern w:val="2"/>
      <w:sz w:val="32"/>
      <w:szCs w:val="32"/>
    </w:rPr>
  </w:style>
  <w:style w:type="character" w:customStyle="1" w:styleId="1848">
    <w:name w:val="标题 4 Char1"/>
    <w:semiHidden/>
    <w:qFormat/>
    <w:uiPriority w:val="0"/>
    <w:rPr>
      <w:rFonts w:ascii="Cambria" w:hAnsi="Cambria" w:eastAsia="宋体" w:cs="Times New Roman"/>
      <w:b/>
      <w:bCs/>
      <w:kern w:val="2"/>
      <w:sz w:val="28"/>
      <w:szCs w:val="28"/>
    </w:rPr>
  </w:style>
  <w:style w:type="character" w:customStyle="1" w:styleId="1849">
    <w:name w:val="标题 6 Char1"/>
    <w:semiHidden/>
    <w:qFormat/>
    <w:uiPriority w:val="9"/>
    <w:rPr>
      <w:rFonts w:ascii="Cambria" w:hAnsi="Cambria" w:eastAsia="宋体" w:cs="Times New Roman"/>
      <w:b/>
      <w:bCs/>
      <w:kern w:val="2"/>
      <w:sz w:val="24"/>
      <w:szCs w:val="24"/>
    </w:rPr>
  </w:style>
  <w:style w:type="character" w:customStyle="1" w:styleId="1850">
    <w:name w:val="正文文本 Char1"/>
    <w:semiHidden/>
    <w:qFormat/>
    <w:uiPriority w:val="99"/>
    <w:rPr>
      <w:kern w:val="2"/>
      <w:sz w:val="21"/>
      <w:szCs w:val="22"/>
    </w:rPr>
  </w:style>
  <w:style w:type="character" w:customStyle="1" w:styleId="1851">
    <w:name w:val="正文文本缩进 Char1"/>
    <w:semiHidden/>
    <w:qFormat/>
    <w:uiPriority w:val="0"/>
    <w:rPr>
      <w:kern w:val="2"/>
      <w:sz w:val="21"/>
      <w:szCs w:val="22"/>
    </w:rPr>
  </w:style>
  <w:style w:type="character" w:customStyle="1" w:styleId="1852">
    <w:name w:val="正文格式 Char"/>
    <w:link w:val="375"/>
    <w:qFormat/>
    <w:uiPriority w:val="0"/>
    <w:rPr>
      <w:rFonts w:ascii="Calibri" w:hAnsi="Calibri" w:eastAsia="宋体" w:cs="Times New Roman"/>
      <w:sz w:val="24"/>
      <w:szCs w:val="20"/>
    </w:rPr>
  </w:style>
  <w:style w:type="paragraph" w:customStyle="1" w:styleId="1853">
    <w:name w:val="文档正文样式"/>
    <w:basedOn w:val="1"/>
    <w:link w:val="1854"/>
    <w:qFormat/>
    <w:uiPriority w:val="0"/>
    <w:pPr>
      <w:spacing w:before="120" w:after="120"/>
      <w:ind w:firstLine="420"/>
    </w:pPr>
    <w:rPr>
      <w:kern w:val="0"/>
      <w:sz w:val="20"/>
      <w:lang w:val="zh-CN"/>
    </w:rPr>
  </w:style>
  <w:style w:type="character" w:customStyle="1" w:styleId="1854">
    <w:name w:val="文档正文样式 Char"/>
    <w:link w:val="1853"/>
    <w:qFormat/>
    <w:uiPriority w:val="0"/>
    <w:rPr>
      <w:rFonts w:ascii="Times New Roman" w:hAnsi="Times New Roman" w:eastAsia="宋体" w:cs="宋体"/>
      <w:szCs w:val="20"/>
    </w:rPr>
  </w:style>
  <w:style w:type="paragraph" w:customStyle="1" w:styleId="1855">
    <w:name w:val="规范正文-2级项目"/>
    <w:basedOn w:val="1"/>
    <w:qFormat/>
    <w:uiPriority w:val="99"/>
    <w:pPr>
      <w:ind w:left="900" w:hanging="420"/>
    </w:pPr>
    <w:rPr>
      <w:rFonts w:ascii="宋体" w:hAnsi="宋体"/>
      <w:szCs w:val="24"/>
    </w:rPr>
  </w:style>
  <w:style w:type="paragraph" w:customStyle="1" w:styleId="1856">
    <w:name w:val="正文."/>
    <w:link w:val="1857"/>
    <w:qFormat/>
    <w:uiPriority w:val="0"/>
    <w:pPr>
      <w:spacing w:before="260" w:after="260" w:line="300" w:lineRule="auto"/>
      <w:ind w:hanging="992" w:hangingChars="472"/>
      <w:jc w:val="both"/>
    </w:pPr>
    <w:rPr>
      <w:rFonts w:ascii="Arial" w:hAnsi="Arial" w:eastAsia="宋体" w:cs="Times New Roman"/>
      <w:szCs w:val="21"/>
      <w:lang w:val="en-US" w:eastAsia="zh-CN" w:bidi="ar-SA"/>
    </w:rPr>
  </w:style>
  <w:style w:type="character" w:customStyle="1" w:styleId="1857">
    <w:name w:val="正文. Char"/>
    <w:link w:val="1856"/>
    <w:qFormat/>
    <w:locked/>
    <w:uiPriority w:val="0"/>
    <w:rPr>
      <w:rFonts w:ascii="Arial" w:hAnsi="Arial"/>
      <w:szCs w:val="21"/>
      <w:lang w:bidi="ar-SA"/>
    </w:rPr>
  </w:style>
  <w:style w:type="paragraph" w:customStyle="1" w:styleId="1858">
    <w:name w:val="修订1"/>
    <w:semiHidden/>
    <w:qFormat/>
    <w:uiPriority w:val="0"/>
    <w:pPr>
      <w:spacing w:before="260" w:after="260" w:line="415" w:lineRule="auto"/>
      <w:ind w:hanging="992" w:hangingChars="472"/>
      <w:jc w:val="both"/>
    </w:pPr>
    <w:rPr>
      <w:rFonts w:ascii="Times New Roman" w:hAnsi="Times New Roman" w:eastAsia="宋体" w:cs="Times New Roman"/>
      <w:kern w:val="2"/>
      <w:sz w:val="21"/>
      <w:szCs w:val="24"/>
      <w:lang w:val="en-US" w:eastAsia="zh-CN" w:bidi="ar-SA"/>
    </w:rPr>
  </w:style>
  <w:style w:type="paragraph" w:customStyle="1" w:styleId="1859">
    <w:name w:val="Table_Heading_Center"/>
    <w:basedOn w:val="1"/>
    <w:qFormat/>
    <w:uiPriority w:val="99"/>
    <w:pPr>
      <w:keepNext/>
      <w:keepLines/>
      <w:spacing w:before="40" w:after="40"/>
      <w:jc w:val="center"/>
    </w:pPr>
    <w:rPr>
      <w:rFonts w:ascii="Arial" w:hAnsi="Arial"/>
      <w:b/>
      <w:kern w:val="0"/>
      <w:sz w:val="20"/>
    </w:rPr>
  </w:style>
  <w:style w:type="paragraph" w:customStyle="1" w:styleId="1860">
    <w:name w:val="封面上部"/>
    <w:basedOn w:val="1"/>
    <w:qFormat/>
    <w:uiPriority w:val="99"/>
    <w:pPr>
      <w:adjustRightInd w:val="0"/>
      <w:jc w:val="center"/>
    </w:pPr>
    <w:rPr>
      <w:rFonts w:ascii="黑体" w:eastAsia="黑体"/>
      <w:sz w:val="44"/>
      <w:szCs w:val="44"/>
    </w:rPr>
  </w:style>
  <w:style w:type="paragraph" w:customStyle="1" w:styleId="1861">
    <w:name w:val="封面下部"/>
    <w:basedOn w:val="1"/>
    <w:qFormat/>
    <w:uiPriority w:val="99"/>
    <w:pPr>
      <w:adjustRightInd w:val="0"/>
      <w:spacing w:line="312" w:lineRule="auto"/>
      <w:jc w:val="center"/>
    </w:pPr>
    <w:rPr>
      <w:rFonts w:ascii="黑体" w:eastAsia="黑体"/>
      <w:sz w:val="44"/>
      <w:szCs w:val="44"/>
    </w:rPr>
  </w:style>
  <w:style w:type="paragraph" w:customStyle="1" w:styleId="1862">
    <w:name w:val="列表4"/>
    <w:basedOn w:val="1"/>
    <w:qFormat/>
    <w:uiPriority w:val="0"/>
    <w:pPr>
      <w:numPr>
        <w:ilvl w:val="0"/>
        <w:numId w:val="107"/>
      </w:numPr>
      <w:adjustRightInd w:val="0"/>
    </w:pPr>
    <w:rPr>
      <w:rFonts w:cs="宋体"/>
      <w:sz w:val="24"/>
      <w:szCs w:val="24"/>
    </w:rPr>
  </w:style>
  <w:style w:type="paragraph" w:customStyle="1" w:styleId="1863">
    <w:name w:val="章节12条款"/>
    <w:basedOn w:val="1"/>
    <w:qFormat/>
    <w:uiPriority w:val="99"/>
    <w:pPr>
      <w:tabs>
        <w:tab w:val="left" w:pos="840"/>
      </w:tabs>
      <w:adjustRightInd w:val="0"/>
      <w:ind w:left="840" w:hanging="420"/>
    </w:pPr>
    <w:rPr>
      <w:sz w:val="24"/>
      <w:szCs w:val="24"/>
    </w:rPr>
  </w:style>
  <w:style w:type="paragraph" w:customStyle="1" w:styleId="1864">
    <w:name w:val="章节13条款"/>
    <w:basedOn w:val="1"/>
    <w:qFormat/>
    <w:uiPriority w:val="99"/>
    <w:pPr>
      <w:numPr>
        <w:ilvl w:val="0"/>
        <w:numId w:val="108"/>
      </w:numPr>
      <w:adjustRightInd w:val="0"/>
    </w:pPr>
    <w:rPr>
      <w:sz w:val="24"/>
      <w:szCs w:val="24"/>
    </w:rPr>
  </w:style>
  <w:style w:type="character" w:customStyle="1" w:styleId="1865">
    <w:name w:val="正文文档 Char"/>
    <w:link w:val="1866"/>
    <w:qFormat/>
    <w:locked/>
    <w:uiPriority w:val="0"/>
    <w:rPr>
      <w:rFonts w:ascii="Times New Roman" w:hAnsi="Times New Roman"/>
      <w:sz w:val="24"/>
    </w:rPr>
  </w:style>
  <w:style w:type="paragraph" w:customStyle="1" w:styleId="1866">
    <w:name w:val="正文文档"/>
    <w:basedOn w:val="1"/>
    <w:link w:val="1865"/>
    <w:qFormat/>
    <w:uiPriority w:val="0"/>
    <w:pPr>
      <w:adjustRightInd w:val="0"/>
      <w:spacing w:line="440" w:lineRule="atLeast"/>
      <w:ind w:firstLine="200" w:firstLineChars="200"/>
    </w:pPr>
    <w:rPr>
      <w:kern w:val="0"/>
      <w:sz w:val="24"/>
      <w:lang w:val="zh-CN"/>
    </w:rPr>
  </w:style>
  <w:style w:type="paragraph" w:customStyle="1" w:styleId="1867">
    <w:name w:val="HD正文1"/>
    <w:basedOn w:val="1"/>
    <w:qFormat/>
    <w:uiPriority w:val="0"/>
    <w:pPr>
      <w:ind w:firstLine="482"/>
    </w:pPr>
    <w:rPr>
      <w:rFonts w:ascii="宋体" w:hAnsi="宋体"/>
      <w:b/>
      <w:color w:val="000000"/>
      <w:sz w:val="24"/>
      <w:szCs w:val="18"/>
    </w:rPr>
  </w:style>
  <w:style w:type="paragraph" w:customStyle="1" w:styleId="1868">
    <w:name w:val="概述条款"/>
    <w:qFormat/>
    <w:uiPriority w:val="0"/>
    <w:pPr>
      <w:widowControl w:val="0"/>
      <w:numPr>
        <w:ilvl w:val="3"/>
        <w:numId w:val="109"/>
      </w:numPr>
      <w:adjustRightInd w:val="0"/>
      <w:spacing w:before="260" w:after="260" w:afterLines="50" w:line="360" w:lineRule="auto"/>
      <w:ind w:hanging="472" w:hangingChars="472"/>
      <w:jc w:val="both"/>
    </w:pPr>
    <w:rPr>
      <w:rFonts w:ascii="Times New Roman" w:hAnsi="Times New Roman" w:eastAsia="宋体" w:cs="Times New Roman"/>
      <w:kern w:val="2"/>
      <w:sz w:val="24"/>
      <w:szCs w:val="24"/>
      <w:lang w:val="en-US" w:eastAsia="zh-CN" w:bidi="ar-SA"/>
    </w:rPr>
  </w:style>
  <w:style w:type="paragraph" w:customStyle="1" w:styleId="1869">
    <w:name w:val="Char Char7 Char Char Char Char1"/>
    <w:basedOn w:val="1"/>
    <w:qFormat/>
    <w:uiPriority w:val="0"/>
    <w:rPr>
      <w:rFonts w:ascii="宋体" w:hAnsi="宋体"/>
      <w:sz w:val="22"/>
      <w:szCs w:val="24"/>
    </w:rPr>
  </w:style>
  <w:style w:type="paragraph" w:customStyle="1" w:styleId="1870">
    <w:name w:val="A BULLET"/>
    <w:basedOn w:val="1"/>
    <w:qFormat/>
    <w:uiPriority w:val="0"/>
    <w:pPr>
      <w:spacing w:line="300" w:lineRule="auto"/>
      <w:ind w:left="331" w:hanging="331"/>
      <w:jc w:val="left"/>
    </w:pPr>
    <w:rPr>
      <w:rFonts w:ascii="Book Antiqua" w:hAnsi="Book Antiqua"/>
      <w:kern w:val="0"/>
      <w:sz w:val="22"/>
    </w:rPr>
  </w:style>
  <w:style w:type="paragraph" w:customStyle="1" w:styleId="1871">
    <w:name w:val="A INDENTED BULLET"/>
    <w:basedOn w:val="1"/>
    <w:qFormat/>
    <w:uiPriority w:val="0"/>
    <w:pPr>
      <w:tabs>
        <w:tab w:val="left" w:pos="1080"/>
      </w:tabs>
      <w:spacing w:line="300" w:lineRule="auto"/>
      <w:ind w:left="662" w:hanging="331"/>
      <w:jc w:val="left"/>
    </w:pPr>
    <w:rPr>
      <w:rFonts w:ascii="Book Antiqua" w:hAnsi="Book Antiqua"/>
      <w:kern w:val="0"/>
      <w:sz w:val="22"/>
    </w:rPr>
  </w:style>
  <w:style w:type="paragraph" w:customStyle="1" w:styleId="1872">
    <w:name w:val="A INDENTED PARA"/>
    <w:basedOn w:val="1"/>
    <w:qFormat/>
    <w:uiPriority w:val="0"/>
    <w:pPr>
      <w:spacing w:line="300" w:lineRule="auto"/>
      <w:ind w:left="331"/>
      <w:jc w:val="left"/>
    </w:pPr>
    <w:rPr>
      <w:rFonts w:ascii="Book Antiqua" w:hAnsi="Book Antiqua"/>
      <w:kern w:val="0"/>
      <w:sz w:val="22"/>
    </w:rPr>
  </w:style>
  <w:style w:type="paragraph" w:customStyle="1" w:styleId="1873">
    <w:name w:val="Char Char Char Char Char Char Char Char Char Char Char Char Char Char Char Char Char Char1"/>
    <w:basedOn w:val="1"/>
    <w:qFormat/>
    <w:uiPriority w:val="0"/>
    <w:rPr>
      <w:rFonts w:ascii="宋体" w:hAnsi="宋体"/>
      <w:sz w:val="22"/>
      <w:szCs w:val="24"/>
    </w:rPr>
  </w:style>
  <w:style w:type="paragraph" w:customStyle="1" w:styleId="1874">
    <w:name w:val="Char Char3 Char Char Char Char Char Char Char Char Char Char Char Char"/>
    <w:basedOn w:val="1"/>
    <w:qFormat/>
    <w:uiPriority w:val="0"/>
    <w:rPr>
      <w:rFonts w:ascii="宋体" w:hAnsi="宋体"/>
      <w:sz w:val="22"/>
      <w:szCs w:val="24"/>
    </w:rPr>
  </w:style>
  <w:style w:type="paragraph" w:customStyle="1" w:styleId="1875">
    <w:name w:val="Char Char3 Char Char Char Char Char Char Char Char Char Char"/>
    <w:basedOn w:val="1"/>
    <w:qFormat/>
    <w:uiPriority w:val="0"/>
    <w:rPr>
      <w:rFonts w:ascii="宋体" w:hAnsi="宋体"/>
      <w:sz w:val="22"/>
      <w:szCs w:val="24"/>
    </w:rPr>
  </w:style>
  <w:style w:type="character" w:customStyle="1" w:styleId="1876">
    <w:name w:val="text Char Char1 Char Char"/>
    <w:link w:val="1877"/>
    <w:qFormat/>
    <w:locked/>
    <w:uiPriority w:val="0"/>
    <w:rPr>
      <w:rFonts w:ascii="Arial" w:hAnsi="Arial" w:cs="Arial"/>
      <w:sz w:val="22"/>
    </w:rPr>
  </w:style>
  <w:style w:type="paragraph" w:customStyle="1" w:styleId="1877">
    <w:name w:val="text Char Char1 Char"/>
    <w:basedOn w:val="1"/>
    <w:link w:val="1876"/>
    <w:qFormat/>
    <w:uiPriority w:val="0"/>
    <w:pPr>
      <w:adjustRightInd w:val="0"/>
      <w:snapToGrid w:val="0"/>
      <w:ind w:left="288" w:firstLine="446"/>
      <w:jc w:val="left"/>
    </w:pPr>
    <w:rPr>
      <w:rFonts w:ascii="Arial" w:hAnsi="Arial"/>
      <w:kern w:val="0"/>
      <w:sz w:val="22"/>
      <w:lang w:val="zh-CN"/>
    </w:rPr>
  </w:style>
  <w:style w:type="paragraph" w:customStyle="1" w:styleId="1878">
    <w:name w:val="Char Char3 Char Char Char Char Char Char Char Char Char Char Char Char Char Char"/>
    <w:basedOn w:val="1"/>
    <w:qFormat/>
    <w:uiPriority w:val="0"/>
    <w:rPr>
      <w:rFonts w:ascii="宋体" w:hAnsi="宋体"/>
      <w:sz w:val="22"/>
      <w:szCs w:val="24"/>
    </w:rPr>
  </w:style>
  <w:style w:type="paragraph" w:customStyle="1" w:styleId="1879">
    <w:name w:val="Char Char3 Char Char Char Char Char Char Char Char Char Char Char Char Char Char Char Char Char Char Char Char Char"/>
    <w:basedOn w:val="1"/>
    <w:qFormat/>
    <w:uiPriority w:val="0"/>
    <w:rPr>
      <w:rFonts w:ascii="宋体" w:hAnsi="宋体"/>
      <w:sz w:val="22"/>
      <w:szCs w:val="24"/>
    </w:rPr>
  </w:style>
  <w:style w:type="paragraph" w:customStyle="1" w:styleId="1880">
    <w:name w:val="Char Char3 Char Char Char Char Char Char Char Char Char Char Char Char Char Char Char Char Char Char Char Char Char Char Char Char Char Char Char Char"/>
    <w:basedOn w:val="1"/>
    <w:qFormat/>
    <w:uiPriority w:val="0"/>
    <w:rPr>
      <w:rFonts w:ascii="宋体" w:hAnsi="宋体"/>
      <w:sz w:val="22"/>
      <w:szCs w:val="24"/>
    </w:rPr>
  </w:style>
  <w:style w:type="paragraph" w:customStyle="1" w:styleId="1881">
    <w:name w:val="Char Char3 Char Char Char Char Char Char Char Char Char Char Char Char Char Char Char Char Char Char Char Char Char Char"/>
    <w:basedOn w:val="1"/>
    <w:qFormat/>
    <w:uiPriority w:val="0"/>
    <w:rPr>
      <w:rFonts w:ascii="宋体" w:hAnsi="宋体"/>
      <w:sz w:val="22"/>
      <w:szCs w:val="24"/>
    </w:rPr>
  </w:style>
  <w:style w:type="paragraph" w:customStyle="1" w:styleId="1882">
    <w:name w:val="Char Char3 Char Char Char Char Char Char Char Char Char Char Char Char Char Char Char Char Char Char Char Char Char Char Char"/>
    <w:basedOn w:val="1"/>
    <w:qFormat/>
    <w:uiPriority w:val="0"/>
    <w:rPr>
      <w:rFonts w:ascii="宋体" w:hAnsi="宋体"/>
      <w:sz w:val="22"/>
      <w:szCs w:val="24"/>
    </w:rPr>
  </w:style>
  <w:style w:type="paragraph" w:customStyle="1" w:styleId="1883">
    <w:name w:val="Char Char3 Char Char Char Char Char Char Char Char Char Char Char Char Char Char Char Char Char Char Char Char Char Char Char Char Char Char"/>
    <w:basedOn w:val="1"/>
    <w:qFormat/>
    <w:uiPriority w:val="0"/>
    <w:rPr>
      <w:rFonts w:ascii="宋体" w:hAnsi="宋体"/>
      <w:sz w:val="22"/>
      <w:szCs w:val="24"/>
    </w:rPr>
  </w:style>
  <w:style w:type="paragraph" w:customStyle="1" w:styleId="1884">
    <w:name w:val="Char Char3 Char Char Char Char Char Char Char Char Char Char Char Char Char Char Char Char Char Char Char Char"/>
    <w:basedOn w:val="1"/>
    <w:qFormat/>
    <w:uiPriority w:val="0"/>
    <w:rPr>
      <w:rFonts w:ascii="宋体" w:hAnsi="宋体"/>
      <w:sz w:val="22"/>
      <w:szCs w:val="24"/>
    </w:rPr>
  </w:style>
  <w:style w:type="paragraph" w:customStyle="1" w:styleId="1885">
    <w:name w:val="Char Char3 Char Char Char Char Char Char Char Char Char Char Char Char Char Char Char Char Char Char Char Char Char Char Char Char Char"/>
    <w:basedOn w:val="1"/>
    <w:qFormat/>
    <w:uiPriority w:val="0"/>
    <w:rPr>
      <w:rFonts w:ascii="宋体" w:hAnsi="宋体"/>
      <w:sz w:val="22"/>
      <w:szCs w:val="24"/>
    </w:rPr>
  </w:style>
  <w:style w:type="paragraph" w:customStyle="1" w:styleId="1886">
    <w:name w:val="Char Char3 Char Char Char Char Char Char Char Char Char Char Char Char Char Char Char Char Char Char Char Char Char Char Char Char Char1"/>
    <w:basedOn w:val="1"/>
    <w:qFormat/>
    <w:uiPriority w:val="0"/>
    <w:rPr>
      <w:rFonts w:ascii="宋体" w:hAnsi="宋体"/>
      <w:sz w:val="22"/>
      <w:szCs w:val="24"/>
    </w:rPr>
  </w:style>
  <w:style w:type="paragraph" w:customStyle="1" w:styleId="1887">
    <w:name w:val="Style 宋体 Auto Left:  0&quot; After:  Auto Line spacing:  single"/>
    <w:basedOn w:val="1"/>
    <w:qFormat/>
    <w:uiPriority w:val="0"/>
    <w:pPr>
      <w:adjustRightInd w:val="0"/>
      <w:spacing w:after="100" w:afterAutospacing="1"/>
      <w:contextualSpacing/>
      <w:jc w:val="left"/>
    </w:pPr>
    <w:rPr>
      <w:rFonts w:ascii="宋体" w:hAnsi="宋体"/>
      <w:kern w:val="0"/>
      <w:sz w:val="24"/>
    </w:rPr>
  </w:style>
  <w:style w:type="paragraph" w:customStyle="1" w:styleId="1888">
    <w:name w:val="Style Left:  0.05&quot; After:  Auto Line spacing:  single2"/>
    <w:basedOn w:val="1"/>
    <w:qFormat/>
    <w:uiPriority w:val="0"/>
    <w:pPr>
      <w:adjustRightInd w:val="0"/>
      <w:spacing w:after="120"/>
      <w:ind w:left="72"/>
      <w:contextualSpacing/>
      <w:jc w:val="left"/>
    </w:pPr>
    <w:rPr>
      <w:color w:val="000000"/>
      <w:kern w:val="0"/>
      <w:sz w:val="24"/>
    </w:rPr>
  </w:style>
  <w:style w:type="paragraph" w:customStyle="1" w:styleId="1889">
    <w:name w:val="Char Char3 Char Char Char Char Char Char Char Char Char Char Char Char Char Char Char Char Char Char Char Char Char Char Char Char Char2"/>
    <w:basedOn w:val="1"/>
    <w:qFormat/>
    <w:uiPriority w:val="0"/>
    <w:rPr>
      <w:rFonts w:ascii="宋体" w:hAnsi="宋体"/>
      <w:sz w:val="22"/>
      <w:szCs w:val="24"/>
    </w:rPr>
  </w:style>
  <w:style w:type="paragraph" w:customStyle="1" w:styleId="1890">
    <w:name w:val="Char Char3 Char Char Char Char Char Char Char Char Char Char Char Char Char Char Char Char Char Char Char Char Char Char Char Char Char Char1 Char Char Char1 Char Char Char Char"/>
    <w:basedOn w:val="1"/>
    <w:qFormat/>
    <w:uiPriority w:val="0"/>
    <w:rPr>
      <w:rFonts w:ascii="宋体" w:hAnsi="宋体"/>
      <w:sz w:val="22"/>
      <w:szCs w:val="24"/>
    </w:rPr>
  </w:style>
  <w:style w:type="paragraph" w:customStyle="1" w:styleId="1891">
    <w:name w:val="Char Char7 Char Char Char Char Char Char Char"/>
    <w:basedOn w:val="1"/>
    <w:qFormat/>
    <w:uiPriority w:val="0"/>
    <w:rPr>
      <w:rFonts w:ascii="宋体" w:hAnsi="宋体"/>
      <w:sz w:val="22"/>
      <w:szCs w:val="24"/>
    </w:rPr>
  </w:style>
  <w:style w:type="paragraph" w:customStyle="1" w:styleId="1892">
    <w:name w:val="Char Char7 Char Char Char Char"/>
    <w:basedOn w:val="1"/>
    <w:qFormat/>
    <w:uiPriority w:val="0"/>
    <w:rPr>
      <w:rFonts w:ascii="宋体" w:hAnsi="宋体"/>
      <w:sz w:val="22"/>
      <w:szCs w:val="24"/>
    </w:rPr>
  </w:style>
  <w:style w:type="paragraph" w:customStyle="1" w:styleId="1893">
    <w:name w:val="Char Char7 Char Char Char Char Char Char Char Char Char Char"/>
    <w:basedOn w:val="1"/>
    <w:qFormat/>
    <w:uiPriority w:val="0"/>
    <w:rPr>
      <w:rFonts w:ascii="宋体" w:hAnsi="宋体"/>
      <w:sz w:val="22"/>
      <w:szCs w:val="24"/>
    </w:rPr>
  </w:style>
  <w:style w:type="paragraph" w:customStyle="1" w:styleId="1894">
    <w:name w:val="Char Char3 Char Char Char Char Char Char Char Char Char Char Char Char Char Char Char Char Char Char Char Char Char Char Char Char Char Char Char Char1 Char Char Char Char"/>
    <w:basedOn w:val="1"/>
    <w:qFormat/>
    <w:uiPriority w:val="0"/>
    <w:rPr>
      <w:rFonts w:ascii="宋体" w:hAnsi="宋体"/>
      <w:sz w:val="22"/>
      <w:szCs w:val="24"/>
    </w:rPr>
  </w:style>
  <w:style w:type="character" w:customStyle="1" w:styleId="1895">
    <w:name w:val="Char Char7 Char Char Char Char Char Char Char Char Char Char Char Char Char"/>
    <w:link w:val="1896"/>
    <w:qFormat/>
    <w:locked/>
    <w:uiPriority w:val="0"/>
    <w:rPr>
      <w:rFonts w:ascii="宋体" w:hAnsi="宋体"/>
      <w:sz w:val="22"/>
      <w:szCs w:val="24"/>
    </w:rPr>
  </w:style>
  <w:style w:type="paragraph" w:customStyle="1" w:styleId="1896">
    <w:name w:val="Char Char7 Char Char Char Char Char Char Char Char Char Char Char Char"/>
    <w:basedOn w:val="1"/>
    <w:link w:val="1895"/>
    <w:qFormat/>
    <w:uiPriority w:val="0"/>
    <w:rPr>
      <w:rFonts w:ascii="宋体" w:hAnsi="宋体"/>
      <w:kern w:val="0"/>
      <w:sz w:val="22"/>
      <w:szCs w:val="24"/>
      <w:lang w:val="zh-CN"/>
    </w:rPr>
  </w:style>
  <w:style w:type="paragraph" w:customStyle="1" w:styleId="1897">
    <w:name w:val="Char Char7 Char Char1 Char Char Char Char Char Char Char Char Char Char Char Char Char Char Char Char"/>
    <w:basedOn w:val="1"/>
    <w:qFormat/>
    <w:uiPriority w:val="0"/>
    <w:rPr>
      <w:rFonts w:ascii="宋体" w:hAnsi="宋体"/>
      <w:sz w:val="22"/>
      <w:szCs w:val="24"/>
    </w:rPr>
  </w:style>
  <w:style w:type="paragraph" w:customStyle="1" w:styleId="1898">
    <w:name w:val="样式 正文缩进表正文正文非缩进 + 首行缩进:  2 字符"/>
    <w:basedOn w:val="19"/>
    <w:qFormat/>
    <w:uiPriority w:val="0"/>
    <w:pPr>
      <w:spacing w:line="360" w:lineRule="auto"/>
      <w:ind w:firstLine="200"/>
    </w:pPr>
    <w:rPr>
      <w:szCs w:val="20"/>
    </w:rPr>
  </w:style>
  <w:style w:type="paragraph" w:customStyle="1" w:styleId="1899">
    <w:name w:val="Char Char7 Char Char1 Char Char Char Char Char Char Char Char Char Char Char Char Char Char Char Char Char Char Char Char Char Char Char Char1 Char Char Char Char Char Char Char Char Char Char Char Char Char Char1 Char Char"/>
    <w:basedOn w:val="1"/>
    <w:qFormat/>
    <w:uiPriority w:val="0"/>
    <w:rPr>
      <w:rFonts w:ascii="宋体" w:hAnsi="宋体"/>
      <w:sz w:val="22"/>
      <w:szCs w:val="24"/>
    </w:rPr>
  </w:style>
  <w:style w:type="paragraph" w:customStyle="1" w:styleId="1900">
    <w:name w:val="Char Char3 Char Char Char Char Char Char Char Char Char Char Char Char Char Char Char Char Char Char Char Char Char Char Char Char Char Char Char Char1"/>
    <w:basedOn w:val="1"/>
    <w:qFormat/>
    <w:uiPriority w:val="0"/>
    <w:rPr>
      <w:rFonts w:ascii="宋体" w:hAnsi="宋体"/>
      <w:sz w:val="22"/>
      <w:szCs w:val="24"/>
    </w:rPr>
  </w:style>
  <w:style w:type="paragraph" w:customStyle="1" w:styleId="1901">
    <w:name w:val="Char Char8 Char Char Char Char Char Char Char"/>
    <w:basedOn w:val="1"/>
    <w:qFormat/>
    <w:uiPriority w:val="0"/>
    <w:rPr>
      <w:rFonts w:ascii="宋体" w:hAnsi="宋体"/>
      <w:sz w:val="22"/>
      <w:szCs w:val="24"/>
    </w:rPr>
  </w:style>
  <w:style w:type="paragraph" w:customStyle="1" w:styleId="1902">
    <w:name w:val="封面标准号1"/>
    <w:qFormat/>
    <w:uiPriority w:val="0"/>
    <w:pPr>
      <w:widowControl w:val="0"/>
      <w:kinsoku w:val="0"/>
      <w:overflowPunct w:val="0"/>
      <w:autoSpaceDE w:val="0"/>
      <w:autoSpaceDN w:val="0"/>
      <w:spacing w:before="308" w:after="260" w:line="415" w:lineRule="auto"/>
      <w:ind w:hanging="992" w:hangingChars="472"/>
      <w:jc w:val="right"/>
    </w:pPr>
    <w:rPr>
      <w:rFonts w:ascii="Times New Roman" w:hAnsi="Times New Roman" w:eastAsia="宋体" w:cs="Times New Roman"/>
      <w:sz w:val="28"/>
      <w:lang w:val="en-US" w:eastAsia="zh-CN" w:bidi="ar-SA"/>
    </w:rPr>
  </w:style>
  <w:style w:type="paragraph" w:customStyle="1" w:styleId="1903">
    <w:name w:val="Char1 Char Char Char Char Char Char Char Char Char Char Char Char Char Char Char Char Char Char2"/>
    <w:basedOn w:val="22"/>
    <w:qFormat/>
    <w:uiPriority w:val="0"/>
    <w:pPr>
      <w:shd w:val="clear" w:color="auto" w:fill="000080"/>
    </w:pPr>
    <w:rPr>
      <w:rFonts w:ascii="Tahoma" w:hAnsi="Tahoma"/>
      <w:sz w:val="24"/>
      <w:szCs w:val="24"/>
    </w:rPr>
  </w:style>
  <w:style w:type="paragraph" w:customStyle="1" w:styleId="1904">
    <w:name w:val="样式 文档正文 + 宋体 加粗 倾斜 首行缩进:  0 厘米 段后: 11.7 磅"/>
    <w:basedOn w:val="1"/>
    <w:qFormat/>
    <w:uiPriority w:val="0"/>
    <w:pPr>
      <w:adjustRightInd w:val="0"/>
      <w:spacing w:after="234"/>
    </w:pPr>
    <w:rPr>
      <w:rFonts w:ascii="宋体" w:hAnsi="宋体"/>
    </w:rPr>
  </w:style>
  <w:style w:type="character" w:customStyle="1" w:styleId="1905">
    <w:name w:val="样式 样式 文档正文 + 宋体 加粗 倾斜 首行缩进:  0 厘米 段后: 11.7 磅 + 黑色 首行缩进:  0.95 厘... Char"/>
    <w:link w:val="1906"/>
    <w:qFormat/>
    <w:locked/>
    <w:uiPriority w:val="0"/>
    <w:rPr>
      <w:rFonts w:ascii="宋体" w:hAnsi="宋体"/>
      <w:color w:val="000000"/>
      <w:sz w:val="24"/>
    </w:rPr>
  </w:style>
  <w:style w:type="paragraph" w:customStyle="1" w:styleId="1906">
    <w:name w:val="样式 样式 文档正文 + 宋体 加粗 倾斜 首行缩进:  0 厘米 段后: 11.7 磅 + 黑色 首行缩进:  0.95 厘..."/>
    <w:basedOn w:val="1"/>
    <w:link w:val="1905"/>
    <w:qFormat/>
    <w:uiPriority w:val="0"/>
    <w:pPr>
      <w:adjustRightInd w:val="0"/>
      <w:ind w:firstLine="539"/>
    </w:pPr>
    <w:rPr>
      <w:rFonts w:ascii="宋体" w:hAnsi="宋体"/>
      <w:color w:val="000000"/>
      <w:kern w:val="0"/>
      <w:sz w:val="24"/>
      <w:lang w:val="zh-CN"/>
    </w:rPr>
  </w:style>
  <w:style w:type="paragraph" w:customStyle="1" w:styleId="1907">
    <w:name w:val="Char Char3 Char Char Char Char Char Char Char Char Char Char Char Char Char Char Char Char"/>
    <w:basedOn w:val="1"/>
    <w:qFormat/>
    <w:uiPriority w:val="0"/>
    <w:rPr>
      <w:rFonts w:ascii="宋体" w:hAnsi="宋体"/>
      <w:sz w:val="22"/>
      <w:szCs w:val="24"/>
    </w:rPr>
  </w:style>
  <w:style w:type="paragraph" w:customStyle="1" w:styleId="1908">
    <w:name w:val="pic Char Char"/>
    <w:basedOn w:val="1"/>
    <w:qFormat/>
    <w:uiPriority w:val="0"/>
    <w:pPr>
      <w:adjustRightInd w:val="0"/>
      <w:snapToGrid w:val="0"/>
      <w:jc w:val="center"/>
    </w:pPr>
    <w:rPr>
      <w:rFonts w:ascii="Arial" w:hAnsi="Arial"/>
      <w:kern w:val="0"/>
      <w:sz w:val="20"/>
    </w:rPr>
  </w:style>
  <w:style w:type="paragraph" w:customStyle="1" w:styleId="1909">
    <w:name w:val="样式 标题 3h3H3sect1.2.3Org Heading 1Level 3 Topic Headingleve..."/>
    <w:basedOn w:val="5"/>
    <w:qFormat/>
    <w:uiPriority w:val="0"/>
    <w:pPr>
      <w:tabs>
        <w:tab w:val="left" w:pos="1260"/>
      </w:tabs>
      <w:spacing w:line="415" w:lineRule="auto"/>
      <w:ind w:left="1260" w:hanging="420"/>
    </w:pPr>
  </w:style>
  <w:style w:type="paragraph" w:customStyle="1" w:styleId="1910">
    <w:name w:val="样式 标题 3h3H3sect1.2.3Org Heading 1Level 3 Topic Headingleve...1"/>
    <w:basedOn w:val="5"/>
    <w:qFormat/>
    <w:uiPriority w:val="0"/>
    <w:pPr>
      <w:tabs>
        <w:tab w:val="left" w:pos="1260"/>
      </w:tabs>
      <w:spacing w:line="415" w:lineRule="auto"/>
      <w:ind w:left="1260" w:hanging="420"/>
    </w:pPr>
  </w:style>
  <w:style w:type="paragraph" w:customStyle="1" w:styleId="1911">
    <w:name w:val="样式 标题 5dashdsddh5H5Roman listPIM 5口口1口2heading 5l5+t..."/>
    <w:basedOn w:val="7"/>
    <w:qFormat/>
    <w:uiPriority w:val="0"/>
    <w:pPr>
      <w:tabs>
        <w:tab w:val="left" w:pos="2100"/>
      </w:tabs>
      <w:spacing w:line="374" w:lineRule="auto"/>
      <w:ind w:left="2100" w:hanging="420"/>
    </w:pPr>
  </w:style>
  <w:style w:type="character" w:customStyle="1" w:styleId="1912">
    <w:name w:val="正文标题 Char"/>
    <w:link w:val="1913"/>
    <w:qFormat/>
    <w:locked/>
    <w:uiPriority w:val="0"/>
    <w:rPr>
      <w:rFonts w:ascii="宋体" w:hAnsi="宋体"/>
      <w:b/>
      <w:kern w:val="2"/>
      <w:sz w:val="21"/>
      <w:szCs w:val="22"/>
      <w:lang w:val="zh-CN"/>
    </w:rPr>
  </w:style>
  <w:style w:type="paragraph" w:customStyle="1" w:styleId="1913">
    <w:name w:val="正文标题"/>
    <w:basedOn w:val="1"/>
    <w:next w:val="1"/>
    <w:link w:val="1912"/>
    <w:qFormat/>
    <w:uiPriority w:val="0"/>
    <w:pPr>
      <w:numPr>
        <w:ilvl w:val="0"/>
        <w:numId w:val="110"/>
      </w:numPr>
    </w:pPr>
    <w:rPr>
      <w:rFonts w:ascii="宋体" w:hAnsi="宋体"/>
      <w:b/>
      <w:szCs w:val="22"/>
      <w:lang w:val="zh-CN"/>
    </w:rPr>
  </w:style>
  <w:style w:type="paragraph" w:customStyle="1" w:styleId="1914">
    <w:name w:val="封面一致性程度标识"/>
    <w:qFormat/>
    <w:uiPriority w:val="0"/>
    <w:pPr>
      <w:spacing w:before="440" w:after="260" w:line="400" w:lineRule="exact"/>
      <w:ind w:hanging="992" w:hangingChars="472"/>
      <w:jc w:val="center"/>
    </w:pPr>
    <w:rPr>
      <w:rFonts w:ascii="宋体" w:hAnsi="Times New Roman" w:eastAsia="宋体" w:cs="Times New Roman"/>
      <w:sz w:val="28"/>
      <w:lang w:val="en-US" w:eastAsia="zh-CN" w:bidi="ar-SA"/>
    </w:rPr>
  </w:style>
  <w:style w:type="paragraph" w:customStyle="1" w:styleId="1915">
    <w:name w:val="目录"/>
    <w:basedOn w:val="1"/>
    <w:qFormat/>
    <w:uiPriority w:val="0"/>
    <w:pPr>
      <w:adjustRightInd w:val="0"/>
      <w:spacing w:line="312" w:lineRule="atLeast"/>
      <w:jc w:val="center"/>
    </w:pPr>
    <w:rPr>
      <w:rFonts w:eastAsia="黑体"/>
      <w:kern w:val="0"/>
      <w:sz w:val="30"/>
    </w:rPr>
  </w:style>
  <w:style w:type="paragraph" w:customStyle="1" w:styleId="1916">
    <w:name w:val="Char Char7 Char Char Char Char Char Char Char Char Char Char Char Char Char Char"/>
    <w:basedOn w:val="1"/>
    <w:qFormat/>
    <w:uiPriority w:val="0"/>
    <w:rPr>
      <w:rFonts w:ascii="宋体" w:hAnsi="宋体"/>
      <w:sz w:val="22"/>
      <w:szCs w:val="24"/>
    </w:rPr>
  </w:style>
  <w:style w:type="paragraph" w:customStyle="1" w:styleId="1917">
    <w:name w:val="Char Char3 Char Char Char Char Char Char Char Char Char Char Char Char Char Char Char Char Char Char Char Char1 Char Char Char Char Char Char"/>
    <w:basedOn w:val="1"/>
    <w:qFormat/>
    <w:uiPriority w:val="0"/>
    <w:rPr>
      <w:rFonts w:ascii="宋体" w:hAnsi="宋体"/>
      <w:sz w:val="22"/>
      <w:szCs w:val="24"/>
    </w:rPr>
  </w:style>
  <w:style w:type="paragraph" w:customStyle="1" w:styleId="1918">
    <w:name w:val="Char Char7 Char Char1 Char Char Char Char"/>
    <w:basedOn w:val="1"/>
    <w:qFormat/>
    <w:uiPriority w:val="0"/>
    <w:rPr>
      <w:rFonts w:ascii="宋体" w:hAnsi="宋体"/>
      <w:sz w:val="22"/>
      <w:szCs w:val="24"/>
    </w:rPr>
  </w:style>
  <w:style w:type="paragraph" w:customStyle="1" w:styleId="1919">
    <w:name w:val="Char Char7 Char Char1 Char Char Char Char Char Char Char Char Char Char Char Char"/>
    <w:basedOn w:val="1"/>
    <w:qFormat/>
    <w:uiPriority w:val="0"/>
    <w:rPr>
      <w:rFonts w:ascii="宋体" w:hAnsi="宋体"/>
      <w:sz w:val="22"/>
      <w:szCs w:val="24"/>
    </w:rPr>
  </w:style>
  <w:style w:type="paragraph" w:customStyle="1" w:styleId="1920">
    <w:name w:val="Char Char3 Char Char Char Char Char Char Char Char Char Char Char Char Char Char Char Char Char Char Char Char Char Char Char Char Char Char1"/>
    <w:basedOn w:val="1"/>
    <w:qFormat/>
    <w:uiPriority w:val="0"/>
    <w:rPr>
      <w:rFonts w:ascii="宋体" w:hAnsi="宋体"/>
      <w:sz w:val="22"/>
      <w:szCs w:val="24"/>
    </w:rPr>
  </w:style>
  <w:style w:type="paragraph" w:customStyle="1" w:styleId="1921">
    <w:name w:val="Char Char7 Char Char1 Char Char Char Char Char Char Char Char Char Char Char Char Char Char Char Char Char Char Char Char Char Char Char Char1 Char Char Char Char Char Char Char Char Char Char Char Char Char Char"/>
    <w:basedOn w:val="1"/>
    <w:qFormat/>
    <w:uiPriority w:val="0"/>
    <w:rPr>
      <w:rFonts w:ascii="宋体" w:hAnsi="宋体"/>
      <w:sz w:val="22"/>
      <w:szCs w:val="24"/>
    </w:rPr>
  </w:style>
  <w:style w:type="paragraph" w:customStyle="1" w:styleId="1922">
    <w:name w:val="Char Char3 Char Char Char Char Char Char Char Char Char Char Char Char Char Char Char Char Char Char Char Char Char Char Char Char Char Char1 Char Char Char Char"/>
    <w:basedOn w:val="1"/>
    <w:qFormat/>
    <w:uiPriority w:val="0"/>
    <w:rPr>
      <w:rFonts w:ascii="宋体" w:hAnsi="宋体"/>
      <w:sz w:val="22"/>
      <w:szCs w:val="24"/>
    </w:rPr>
  </w:style>
  <w:style w:type="paragraph" w:customStyle="1" w:styleId="1923">
    <w:name w:val="Char Char3 Char Char Char Char Char Char Char Char Char Char Char Char Char Char Char Char Char Char Char Char Char Char Char Char Char Char1 Char Char"/>
    <w:basedOn w:val="1"/>
    <w:qFormat/>
    <w:uiPriority w:val="0"/>
    <w:rPr>
      <w:rFonts w:ascii="宋体" w:hAnsi="宋体"/>
      <w:sz w:val="22"/>
      <w:szCs w:val="24"/>
    </w:rPr>
  </w:style>
  <w:style w:type="paragraph" w:customStyle="1" w:styleId="1924">
    <w:name w:val="Char Char7 Char Char1 Char Char Char Char Char Char Char Char Char Char Char Char Char Char Char Char Char Char Char Char Char Char Char Char1 Char Char Char Char Char Char Char Char Char Char Char Char Char Char Char Char"/>
    <w:basedOn w:val="1"/>
    <w:qFormat/>
    <w:uiPriority w:val="0"/>
    <w:rPr>
      <w:rFonts w:ascii="宋体" w:hAnsi="宋体"/>
      <w:sz w:val="22"/>
      <w:szCs w:val="24"/>
    </w:rPr>
  </w:style>
  <w:style w:type="paragraph" w:customStyle="1" w:styleId="1925">
    <w:name w:val="Char Char3 Char Char Char Char Char Char Char Char Char Char Char Char Char Char Char Char Char Char Char Char Char Char Char Char Char Char2"/>
    <w:basedOn w:val="1"/>
    <w:qFormat/>
    <w:uiPriority w:val="0"/>
    <w:rPr>
      <w:rFonts w:ascii="宋体" w:hAnsi="宋体"/>
      <w:sz w:val="22"/>
      <w:szCs w:val="24"/>
    </w:rPr>
  </w:style>
  <w:style w:type="paragraph" w:customStyle="1" w:styleId="1926">
    <w:name w:val="Char Char3 Char Char Char Char Char Char Char Char Char Char Char Char Char Char Char Char Char Char Char Char Char Char Char Char Char Char2 Char Char Char Char Char Char Char Char"/>
    <w:basedOn w:val="1"/>
    <w:qFormat/>
    <w:uiPriority w:val="0"/>
    <w:rPr>
      <w:rFonts w:ascii="宋体" w:hAnsi="宋体"/>
      <w:sz w:val="22"/>
      <w:szCs w:val="24"/>
    </w:rPr>
  </w:style>
  <w:style w:type="paragraph" w:customStyle="1" w:styleId="1927">
    <w:name w:val="Char Char3 Char Char Char Char Char Char Char Char Char Char Char Char Char Char Char Char Char Char Char Char Char Char Char Char Char Char1 Char Char Char Char Char Char Char Char Char Char Char Char Char Char Char Char Char Char"/>
    <w:basedOn w:val="1"/>
    <w:qFormat/>
    <w:uiPriority w:val="0"/>
    <w:rPr>
      <w:rFonts w:ascii="宋体" w:hAnsi="宋体"/>
      <w:sz w:val="22"/>
      <w:szCs w:val="24"/>
    </w:rPr>
  </w:style>
  <w:style w:type="paragraph" w:customStyle="1" w:styleId="1928">
    <w:name w:val="Char Char3 Char Char Char Char Char Char Char Char Char Char Char Char Char Char Char Char Char Char Char Char Char Char Char Char Char Char1 Char Char Char Char Char Char Char Char"/>
    <w:basedOn w:val="1"/>
    <w:qFormat/>
    <w:uiPriority w:val="0"/>
    <w:rPr>
      <w:rFonts w:ascii="宋体" w:hAnsi="宋体"/>
      <w:sz w:val="22"/>
      <w:szCs w:val="24"/>
    </w:rPr>
  </w:style>
  <w:style w:type="paragraph" w:customStyle="1" w:styleId="1929">
    <w:name w:val="Char Char7 Char Char"/>
    <w:basedOn w:val="1"/>
    <w:qFormat/>
    <w:uiPriority w:val="0"/>
    <w:rPr>
      <w:rFonts w:ascii="宋体" w:hAnsi="宋体"/>
      <w:sz w:val="22"/>
      <w:szCs w:val="24"/>
    </w:rPr>
  </w:style>
  <w:style w:type="paragraph" w:customStyle="1" w:styleId="1930">
    <w:name w:val="Char Char3 Char Char Char Char Char Char Char Char Char Char Char Char Char Char Char Char Char Char Char Char Char Char Char Char Char Char1 Char Char Char Char Char Char Char Char Char Char"/>
    <w:basedOn w:val="1"/>
    <w:qFormat/>
    <w:uiPriority w:val="0"/>
    <w:rPr>
      <w:rFonts w:ascii="宋体" w:hAnsi="宋体"/>
      <w:sz w:val="22"/>
      <w:szCs w:val="24"/>
    </w:rPr>
  </w:style>
  <w:style w:type="paragraph" w:customStyle="1" w:styleId="1931">
    <w:name w:val="Char Char7 Char Char Char Char1 Char Char Char Char Char Char"/>
    <w:basedOn w:val="1"/>
    <w:qFormat/>
    <w:uiPriority w:val="0"/>
    <w:rPr>
      <w:rFonts w:ascii="宋体" w:hAnsi="宋体"/>
      <w:sz w:val="22"/>
      <w:szCs w:val="24"/>
    </w:rPr>
  </w:style>
  <w:style w:type="paragraph" w:customStyle="1" w:styleId="1932">
    <w:name w:val="样式 标题 5 + 宋体 黑色"/>
    <w:basedOn w:val="7"/>
    <w:qFormat/>
    <w:uiPriority w:val="0"/>
    <w:pPr>
      <w:tabs>
        <w:tab w:val="left" w:pos="2100"/>
      </w:tabs>
      <w:spacing w:line="374" w:lineRule="auto"/>
      <w:ind w:left="2100" w:hanging="420"/>
    </w:pPr>
  </w:style>
  <w:style w:type="paragraph" w:customStyle="1" w:styleId="1933">
    <w:name w:val="Char Char3 Char Char Char Char Char Char Char Char Char Char Char Char Char Char Char Char Char Char Char Char Char Char Char Char Char Char1 Char"/>
    <w:basedOn w:val="1"/>
    <w:qFormat/>
    <w:uiPriority w:val="0"/>
    <w:rPr>
      <w:rFonts w:ascii="宋体" w:hAnsi="宋体"/>
      <w:sz w:val="22"/>
      <w:szCs w:val="24"/>
    </w:rPr>
  </w:style>
  <w:style w:type="paragraph" w:customStyle="1" w:styleId="1934">
    <w:name w:val="Char Char3 Char Char Char Char Char Char Char Char Char Char Char Char Char Char Char Char Char Char Char Char Char Char Char Char Char Char1 Char Char Char"/>
    <w:basedOn w:val="1"/>
    <w:qFormat/>
    <w:uiPriority w:val="0"/>
    <w:rPr>
      <w:rFonts w:ascii="宋体" w:hAnsi="宋体"/>
      <w:sz w:val="22"/>
      <w:szCs w:val="24"/>
    </w:rPr>
  </w:style>
  <w:style w:type="paragraph" w:customStyle="1" w:styleId="1935">
    <w:name w:val="样式 内容计费项目编号 + 行距: 1.5 倍行距"/>
    <w:basedOn w:val="1"/>
    <w:qFormat/>
    <w:uiPriority w:val="0"/>
    <w:pPr>
      <w:numPr>
        <w:ilvl w:val="0"/>
        <w:numId w:val="111"/>
      </w:numPr>
      <w:spacing w:line="300" w:lineRule="auto"/>
      <w:jc w:val="left"/>
    </w:pPr>
    <w:rPr>
      <w:rFonts w:ascii="Book Antiqua" w:hAnsi="Book Antiqua"/>
      <w:kern w:val="0"/>
      <w:sz w:val="22"/>
    </w:rPr>
  </w:style>
  <w:style w:type="paragraph" w:customStyle="1" w:styleId="1936">
    <w:name w:val="Char Char7 Char Char Char Char Char Char Char Char"/>
    <w:basedOn w:val="1"/>
    <w:qFormat/>
    <w:uiPriority w:val="0"/>
    <w:rPr>
      <w:rFonts w:ascii="宋体" w:hAnsi="宋体"/>
      <w:sz w:val="22"/>
      <w:szCs w:val="24"/>
    </w:rPr>
  </w:style>
  <w:style w:type="paragraph" w:customStyle="1" w:styleId="1937">
    <w:name w:val="Char Char7 Char Char Char Char1 Char Char Char"/>
    <w:basedOn w:val="1"/>
    <w:qFormat/>
    <w:uiPriority w:val="0"/>
    <w:rPr>
      <w:rFonts w:ascii="宋体" w:hAnsi="宋体"/>
      <w:sz w:val="22"/>
      <w:szCs w:val="24"/>
    </w:rPr>
  </w:style>
  <w:style w:type="paragraph" w:customStyle="1" w:styleId="1938">
    <w:name w:val="Char Char3 Char Char Char Char Char Char Char Char Char Char Char Char Char Char Char Char Char Char Char Char Char Char Char Char Char Char1 Char Char Char Char Char Char Char Char Char Char Char Char"/>
    <w:basedOn w:val="1"/>
    <w:qFormat/>
    <w:uiPriority w:val="0"/>
    <w:rPr>
      <w:rFonts w:ascii="宋体" w:hAnsi="宋体"/>
      <w:sz w:val="22"/>
      <w:szCs w:val="24"/>
    </w:rPr>
  </w:style>
  <w:style w:type="paragraph" w:customStyle="1" w:styleId="1939">
    <w:name w:val="联通"/>
    <w:basedOn w:val="1"/>
    <w:qFormat/>
    <w:uiPriority w:val="0"/>
    <w:pPr>
      <w:ind w:firstLine="440" w:firstLineChars="200"/>
      <w:jc w:val="left"/>
    </w:pPr>
    <w:rPr>
      <w:rFonts w:ascii="Book Antiqua" w:hAnsi="Book Antiqua"/>
      <w:kern w:val="0"/>
      <w:sz w:val="22"/>
    </w:rPr>
  </w:style>
  <w:style w:type="paragraph" w:customStyle="1" w:styleId="1940">
    <w:name w:val="Comment Subject"/>
    <w:basedOn w:val="23"/>
    <w:next w:val="23"/>
    <w:qFormat/>
    <w:uiPriority w:val="0"/>
    <w:pPr>
      <w:ind w:firstLine="0" w:firstLineChars="0"/>
    </w:pPr>
    <w:rPr>
      <w:rFonts w:ascii="Book Antiqua" w:hAnsi="Book Antiqua"/>
      <w:b/>
      <w:sz w:val="20"/>
      <w:szCs w:val="20"/>
    </w:rPr>
  </w:style>
  <w:style w:type="paragraph" w:customStyle="1" w:styleId="1941">
    <w:name w:val="Char Char7 Char Char Char Char1 Char Char Char Char"/>
    <w:basedOn w:val="1"/>
    <w:qFormat/>
    <w:uiPriority w:val="0"/>
    <w:rPr>
      <w:rFonts w:ascii="宋体" w:hAnsi="宋体"/>
      <w:sz w:val="22"/>
    </w:rPr>
  </w:style>
  <w:style w:type="paragraph" w:customStyle="1" w:styleId="1942">
    <w:name w:val="批注框文本1"/>
    <w:basedOn w:val="1"/>
    <w:qFormat/>
    <w:uiPriority w:val="0"/>
    <w:pPr>
      <w:spacing w:line="300" w:lineRule="auto"/>
      <w:jc w:val="left"/>
    </w:pPr>
    <w:rPr>
      <w:rFonts w:ascii="Tahoma" w:hAnsi="Tahoma"/>
      <w:kern w:val="0"/>
      <w:sz w:val="16"/>
    </w:rPr>
  </w:style>
  <w:style w:type="paragraph" w:customStyle="1" w:styleId="1943">
    <w:name w:val="Char Char8 Char Char Char Char Char Char Char Char Char Char"/>
    <w:basedOn w:val="1"/>
    <w:qFormat/>
    <w:uiPriority w:val="0"/>
    <w:rPr>
      <w:rFonts w:ascii="宋体" w:hAnsi="宋体"/>
      <w:b/>
      <w:sz w:val="24"/>
      <w:szCs w:val="24"/>
    </w:rPr>
  </w:style>
  <w:style w:type="paragraph" w:customStyle="1" w:styleId="1944">
    <w:name w:val="Char1 Char Char Char1"/>
    <w:basedOn w:val="22"/>
    <w:qFormat/>
    <w:uiPriority w:val="0"/>
    <w:pPr>
      <w:shd w:val="clear" w:color="auto" w:fill="000080"/>
    </w:pPr>
    <w:rPr>
      <w:rFonts w:ascii="Tahoma" w:hAnsi="Tahoma"/>
      <w:sz w:val="24"/>
      <w:szCs w:val="24"/>
    </w:rPr>
  </w:style>
  <w:style w:type="paragraph" w:customStyle="1" w:styleId="1945">
    <w:name w:val="T3"/>
    <w:basedOn w:val="1"/>
    <w:qFormat/>
    <w:uiPriority w:val="0"/>
    <w:pPr>
      <w:keepLines/>
      <w:tabs>
        <w:tab w:val="left" w:pos="992"/>
        <w:tab w:val="left" w:pos="1418"/>
        <w:tab w:val="left" w:pos="1843"/>
        <w:tab w:val="left" w:pos="2268"/>
        <w:tab w:val="left" w:pos="2693"/>
        <w:tab w:val="left" w:pos="3119"/>
        <w:tab w:val="left" w:pos="3544"/>
      </w:tabs>
      <w:spacing w:after="120" w:line="300" w:lineRule="auto"/>
      <w:ind w:left="567"/>
    </w:pPr>
    <w:rPr>
      <w:rFonts w:ascii="Arial" w:hAnsi="Arial"/>
      <w:kern w:val="0"/>
      <w:sz w:val="22"/>
      <w:lang w:eastAsia="en-US"/>
    </w:rPr>
  </w:style>
  <w:style w:type="paragraph" w:customStyle="1" w:styleId="1946">
    <w:name w:val="分类和集合"/>
    <w:basedOn w:val="68"/>
    <w:qFormat/>
    <w:uiPriority w:val="0"/>
    <w:pPr>
      <w:spacing w:line="360" w:lineRule="auto"/>
      <w:ind w:left="420" w:leftChars="200" w:firstLine="0"/>
      <w:jc w:val="both"/>
    </w:pPr>
    <w:rPr>
      <w:b/>
    </w:rPr>
  </w:style>
  <w:style w:type="paragraph" w:customStyle="1" w:styleId="1947">
    <w:name w:val="样式 正文首行缩进 2 + 宋体 五号 首行缩进:  2 字符"/>
    <w:basedOn w:val="68"/>
    <w:qFormat/>
    <w:uiPriority w:val="0"/>
    <w:pPr>
      <w:spacing w:line="360" w:lineRule="auto"/>
      <w:ind w:left="0" w:firstLine="420" w:firstLineChars="200"/>
      <w:jc w:val="both"/>
    </w:pPr>
    <w:rPr>
      <w:rFonts w:ascii="宋体" w:hAnsi="宋体" w:cs="宋体"/>
      <w:szCs w:val="20"/>
    </w:rPr>
  </w:style>
  <w:style w:type="paragraph" w:customStyle="1" w:styleId="1948">
    <w:name w:val="样式 正文首行缩进 2 + 五号 首行缩进:  2 字符"/>
    <w:basedOn w:val="68"/>
    <w:qFormat/>
    <w:uiPriority w:val="0"/>
    <w:pPr>
      <w:spacing w:line="360" w:lineRule="auto"/>
      <w:ind w:left="0" w:firstLine="420" w:firstLineChars="200"/>
      <w:jc w:val="both"/>
    </w:pPr>
    <w:rPr>
      <w:rFonts w:cs="宋体"/>
      <w:szCs w:val="20"/>
    </w:rPr>
  </w:style>
  <w:style w:type="paragraph" w:customStyle="1" w:styleId="1949">
    <w:name w:val="无标题条"/>
    <w:next w:val="129"/>
    <w:qFormat/>
    <w:uiPriority w:val="0"/>
    <w:pPr>
      <w:spacing w:before="260" w:after="260" w:line="415" w:lineRule="auto"/>
      <w:ind w:hanging="992" w:hangingChars="472"/>
      <w:jc w:val="both"/>
    </w:pPr>
    <w:rPr>
      <w:rFonts w:ascii="Times New Roman" w:hAnsi="Times New Roman" w:eastAsia="宋体" w:cs="Times New Roman"/>
      <w:sz w:val="21"/>
      <w:lang w:val="en-US" w:eastAsia="zh-CN" w:bidi="ar-SA"/>
    </w:rPr>
  </w:style>
  <w:style w:type="character" w:customStyle="1" w:styleId="1950">
    <w:name w:val="章标题 Char Char"/>
    <w:link w:val="1951"/>
    <w:qFormat/>
    <w:locked/>
    <w:uiPriority w:val="0"/>
    <w:rPr>
      <w:rFonts w:ascii="黑体" w:hAnsi="Book Antiqua" w:eastAsia="黑体"/>
      <w:kern w:val="2"/>
      <w:sz w:val="21"/>
      <w:szCs w:val="24"/>
      <w:lang w:val="en-US" w:eastAsia="zh-CN" w:bidi="ar-SA"/>
    </w:rPr>
  </w:style>
  <w:style w:type="paragraph" w:customStyle="1" w:styleId="1951">
    <w:name w:val="章标题 Char"/>
    <w:link w:val="1950"/>
    <w:qFormat/>
    <w:uiPriority w:val="0"/>
    <w:pPr>
      <w:tabs>
        <w:tab w:val="left" w:pos="840"/>
      </w:tabs>
      <w:spacing w:before="260" w:beforeLines="50" w:after="260" w:line="415" w:lineRule="auto"/>
      <w:ind w:left="5760" w:hanging="420" w:hangingChars="472"/>
      <w:jc w:val="both"/>
      <w:outlineLvl w:val="1"/>
    </w:pPr>
    <w:rPr>
      <w:rFonts w:ascii="黑体" w:hAnsi="Book Antiqua" w:eastAsia="黑体" w:cs="Times New Roman"/>
      <w:kern w:val="2"/>
      <w:sz w:val="21"/>
      <w:szCs w:val="24"/>
      <w:lang w:val="en-US" w:eastAsia="zh-CN" w:bidi="ar-SA"/>
    </w:rPr>
  </w:style>
  <w:style w:type="character" w:customStyle="1" w:styleId="1952">
    <w:name w:val="一级条标题 Char Char"/>
    <w:link w:val="1953"/>
    <w:qFormat/>
    <w:locked/>
    <w:uiPriority w:val="0"/>
    <w:rPr>
      <w:rFonts w:ascii="黑体" w:hAnsi="Book Antiqua" w:eastAsia="黑体"/>
      <w:szCs w:val="24"/>
    </w:rPr>
  </w:style>
  <w:style w:type="paragraph" w:customStyle="1" w:styleId="1953">
    <w:name w:val="一级条标题 Char"/>
    <w:basedOn w:val="1951"/>
    <w:link w:val="1952"/>
    <w:qFormat/>
    <w:uiPriority w:val="0"/>
    <w:pPr>
      <w:tabs>
        <w:tab w:val="left" w:pos="780"/>
        <w:tab w:val="left" w:pos="1260"/>
      </w:tabs>
      <w:spacing w:beforeLines="0"/>
      <w:ind w:left="780" w:leftChars="200" w:hanging="360" w:hangingChars="200"/>
      <w:outlineLvl w:val="2"/>
    </w:pPr>
    <w:rPr>
      <w:kern w:val="0"/>
      <w:sz w:val="20"/>
      <w:lang w:val="zh-CN"/>
    </w:rPr>
  </w:style>
  <w:style w:type="paragraph" w:customStyle="1" w:styleId="1954">
    <w:name w:val="服务标准"/>
    <w:qFormat/>
    <w:uiPriority w:val="0"/>
    <w:pPr>
      <w:tabs>
        <w:tab w:val="left" w:pos="227"/>
      </w:tabs>
      <w:spacing w:before="260" w:beforeLines="5" w:after="260" w:line="340" w:lineRule="exact"/>
      <w:ind w:left="1155" w:leftChars="350" w:hanging="420" w:hangingChars="200"/>
      <w:jc w:val="both"/>
    </w:pPr>
    <w:rPr>
      <w:rFonts w:ascii="宋体" w:hAnsi="宋体" w:eastAsia="宋体" w:cs="Times New Roman"/>
      <w:bCs/>
      <w:color w:val="000000"/>
      <w:kern w:val="2"/>
      <w:sz w:val="21"/>
      <w:szCs w:val="21"/>
      <w:lang w:val="zh-CN" w:eastAsia="zh-CN" w:bidi="ar-SA"/>
    </w:rPr>
  </w:style>
  <w:style w:type="paragraph" w:customStyle="1" w:styleId="1955">
    <w:name w:val="批注框文本2"/>
    <w:basedOn w:val="1"/>
    <w:qFormat/>
    <w:uiPriority w:val="0"/>
    <w:pPr>
      <w:spacing w:line="300" w:lineRule="auto"/>
      <w:jc w:val="left"/>
    </w:pPr>
    <w:rPr>
      <w:rFonts w:ascii="Tahoma" w:hAnsi="Tahoma"/>
      <w:kern w:val="0"/>
      <w:sz w:val="16"/>
    </w:rPr>
  </w:style>
  <w:style w:type="paragraph" w:customStyle="1" w:styleId="1956">
    <w:name w:val="BONC_标题1"/>
    <w:basedOn w:val="3"/>
    <w:next w:val="1"/>
    <w:qFormat/>
    <w:uiPriority w:val="0"/>
    <w:pPr>
      <w:pageBreakBefore/>
      <w:tabs>
        <w:tab w:val="left" w:pos="605"/>
        <w:tab w:val="left" w:pos="900"/>
      </w:tabs>
      <w:spacing w:line="720" w:lineRule="auto"/>
      <w:ind w:left="5250" w:hanging="5250"/>
      <w:contextualSpacing/>
      <w:jc w:val="left"/>
    </w:pPr>
    <w:rPr>
      <w:rFonts w:ascii="宋体" w:hAnsi="宋体"/>
    </w:rPr>
  </w:style>
  <w:style w:type="paragraph" w:customStyle="1" w:styleId="1957">
    <w:name w:val="BONC_标题2"/>
    <w:basedOn w:val="4"/>
    <w:next w:val="1"/>
    <w:qFormat/>
    <w:uiPriority w:val="0"/>
    <w:pPr>
      <w:tabs>
        <w:tab w:val="left" w:pos="567"/>
      </w:tabs>
      <w:spacing w:line="412" w:lineRule="auto"/>
      <w:ind w:left="1143" w:hanging="1143"/>
      <w:jc w:val="left"/>
    </w:pPr>
    <w:rPr>
      <w:rFonts w:ascii="Arial" w:hAnsi="Arial" w:eastAsia="黑体"/>
    </w:rPr>
  </w:style>
  <w:style w:type="paragraph" w:customStyle="1" w:styleId="1958">
    <w:name w:val="BONC_标题4"/>
    <w:basedOn w:val="6"/>
    <w:next w:val="1"/>
    <w:qFormat/>
    <w:uiPriority w:val="0"/>
    <w:pPr>
      <w:tabs>
        <w:tab w:val="left" w:pos="605"/>
        <w:tab w:val="left" w:pos="851"/>
      </w:tabs>
      <w:spacing w:line="372" w:lineRule="auto"/>
      <w:ind w:left="605" w:hanging="425"/>
    </w:pPr>
    <w:rPr>
      <w:rFonts w:ascii="Arial" w:hAnsi="Arial" w:eastAsia="黑体"/>
    </w:rPr>
  </w:style>
  <w:style w:type="paragraph" w:customStyle="1" w:styleId="1959">
    <w:name w:val="BONC_标题5"/>
    <w:basedOn w:val="7"/>
    <w:next w:val="1"/>
    <w:qFormat/>
    <w:uiPriority w:val="0"/>
    <w:pPr>
      <w:tabs>
        <w:tab w:val="left" w:pos="605"/>
        <w:tab w:val="left" w:pos="992"/>
      </w:tabs>
      <w:spacing w:line="372" w:lineRule="auto"/>
      <w:ind w:left="605" w:hanging="425"/>
    </w:pPr>
    <w:rPr>
      <w:rFonts w:ascii="宋体" w:hAnsi="宋体"/>
    </w:rPr>
  </w:style>
  <w:style w:type="paragraph" w:customStyle="1" w:styleId="1960">
    <w:name w:val="Char Char7 Char Char5 Char Char Char Char4 Char Char4 Char Char Char Char"/>
    <w:basedOn w:val="1"/>
    <w:qFormat/>
    <w:uiPriority w:val="0"/>
    <w:pPr>
      <w:spacing w:before="120" w:after="120"/>
      <w:ind w:firstLine="420"/>
    </w:pPr>
    <w:rPr>
      <w:rFonts w:ascii="宋体" w:hAnsi="宋体"/>
      <w:sz w:val="22"/>
      <w:szCs w:val="21"/>
    </w:rPr>
  </w:style>
  <w:style w:type="paragraph" w:customStyle="1" w:styleId="1961">
    <w:name w:val="A BLOCK PARA"/>
    <w:basedOn w:val="1"/>
    <w:qFormat/>
    <w:uiPriority w:val="0"/>
    <w:pPr>
      <w:spacing w:before="120" w:after="120" w:line="300" w:lineRule="auto"/>
      <w:ind w:firstLine="420"/>
      <w:jc w:val="left"/>
    </w:pPr>
    <w:rPr>
      <w:rFonts w:ascii="Book Antiqua" w:hAnsi="Book Antiqua"/>
      <w:kern w:val="0"/>
      <w:sz w:val="22"/>
    </w:rPr>
  </w:style>
  <w:style w:type="paragraph" w:customStyle="1" w:styleId="1962">
    <w:name w:val="Char Char3 Char Char Char Char Char Char Char Char Char Char Char Char Char Char Char Char Char Char Char Char1 Char Char Char Char Char Char Char Char Char Char Char Char"/>
    <w:basedOn w:val="1"/>
    <w:qFormat/>
    <w:uiPriority w:val="0"/>
    <w:pPr>
      <w:spacing w:before="120" w:after="120"/>
      <w:ind w:firstLine="420"/>
    </w:pPr>
    <w:rPr>
      <w:rFonts w:ascii="宋体" w:hAnsi="宋体"/>
      <w:sz w:val="22"/>
      <w:szCs w:val="21"/>
    </w:rPr>
  </w:style>
  <w:style w:type="paragraph" w:customStyle="1" w:styleId="1963">
    <w:name w:val="Char Char7 Char Char Char Char1 Char Char"/>
    <w:basedOn w:val="1"/>
    <w:qFormat/>
    <w:uiPriority w:val="0"/>
    <w:pPr>
      <w:spacing w:before="120" w:after="120"/>
      <w:ind w:firstLine="420"/>
    </w:pPr>
    <w:rPr>
      <w:rFonts w:ascii="宋体" w:hAnsi="宋体"/>
      <w:sz w:val="22"/>
      <w:szCs w:val="21"/>
    </w:rPr>
  </w:style>
  <w:style w:type="paragraph" w:customStyle="1" w:styleId="1964">
    <w:name w:val="Char Char7 Char Char2"/>
    <w:basedOn w:val="1"/>
    <w:qFormat/>
    <w:uiPriority w:val="0"/>
    <w:pPr>
      <w:spacing w:before="120" w:after="120"/>
      <w:ind w:firstLine="420"/>
    </w:pPr>
    <w:rPr>
      <w:rFonts w:ascii="宋体" w:hAnsi="宋体"/>
      <w:sz w:val="22"/>
      <w:szCs w:val="21"/>
    </w:rPr>
  </w:style>
  <w:style w:type="paragraph" w:customStyle="1" w:styleId="1965">
    <w:name w:val="Char Char7 Char Char1"/>
    <w:basedOn w:val="1"/>
    <w:qFormat/>
    <w:uiPriority w:val="0"/>
    <w:pPr>
      <w:spacing w:before="120" w:after="120"/>
      <w:ind w:firstLine="420"/>
    </w:pPr>
    <w:rPr>
      <w:rFonts w:ascii="宋体" w:hAnsi="宋体"/>
      <w:sz w:val="22"/>
      <w:szCs w:val="21"/>
    </w:rPr>
  </w:style>
  <w:style w:type="paragraph" w:customStyle="1" w:styleId="1966">
    <w:name w:val="正文规范"/>
    <w:basedOn w:val="1"/>
    <w:qFormat/>
    <w:uiPriority w:val="0"/>
    <w:pPr>
      <w:spacing w:before="120" w:after="120" w:line="300" w:lineRule="auto"/>
      <w:ind w:firstLine="420"/>
      <w:jc w:val="center"/>
    </w:pPr>
    <w:rPr>
      <w:rFonts w:ascii="Book Antiqua" w:hAnsi="Book Antiqua"/>
      <w:kern w:val="0"/>
    </w:rPr>
  </w:style>
  <w:style w:type="paragraph" w:customStyle="1" w:styleId="1967">
    <w:name w:val="1)"/>
    <w:basedOn w:val="1"/>
    <w:qFormat/>
    <w:uiPriority w:val="0"/>
    <w:pPr>
      <w:tabs>
        <w:tab w:val="left" w:pos="802"/>
      </w:tabs>
      <w:spacing w:before="120" w:after="120" w:line="300" w:lineRule="auto"/>
      <w:ind w:firstLine="442"/>
      <w:jc w:val="left"/>
    </w:pPr>
    <w:rPr>
      <w:rFonts w:ascii="Book Antiqua" w:hAnsi="Book Antiqua"/>
      <w:kern w:val="0"/>
      <w:sz w:val="22"/>
    </w:rPr>
  </w:style>
  <w:style w:type="paragraph" w:customStyle="1" w:styleId="1968">
    <w:name w:val="Char Char7 Char Char3"/>
    <w:basedOn w:val="1"/>
    <w:qFormat/>
    <w:uiPriority w:val="0"/>
    <w:pPr>
      <w:spacing w:before="120" w:after="120"/>
      <w:ind w:firstLine="420"/>
    </w:pPr>
    <w:rPr>
      <w:rFonts w:ascii="宋体" w:hAnsi="宋体"/>
      <w:sz w:val="22"/>
      <w:szCs w:val="21"/>
    </w:rPr>
  </w:style>
  <w:style w:type="paragraph" w:customStyle="1" w:styleId="1969">
    <w:name w:val="Char Char7 Char Char4"/>
    <w:basedOn w:val="1"/>
    <w:qFormat/>
    <w:uiPriority w:val="0"/>
    <w:pPr>
      <w:spacing w:before="120" w:after="120"/>
      <w:ind w:firstLine="420"/>
    </w:pPr>
    <w:rPr>
      <w:rFonts w:ascii="宋体" w:hAnsi="宋体"/>
      <w:sz w:val="22"/>
      <w:szCs w:val="21"/>
    </w:rPr>
  </w:style>
  <w:style w:type="paragraph" w:customStyle="1" w:styleId="1970">
    <w:name w:val="Char Char7 Char Char5 Char Char Char Char"/>
    <w:basedOn w:val="1"/>
    <w:qFormat/>
    <w:uiPriority w:val="0"/>
    <w:pPr>
      <w:spacing w:before="120" w:after="120"/>
      <w:ind w:firstLine="420"/>
    </w:pPr>
    <w:rPr>
      <w:rFonts w:ascii="宋体" w:hAnsi="宋体"/>
      <w:sz w:val="22"/>
      <w:szCs w:val="21"/>
    </w:rPr>
  </w:style>
  <w:style w:type="paragraph" w:customStyle="1" w:styleId="1971">
    <w:name w:val="Char Char7 Char Char5 Char Char Char Char1"/>
    <w:basedOn w:val="1"/>
    <w:qFormat/>
    <w:uiPriority w:val="0"/>
    <w:pPr>
      <w:tabs>
        <w:tab w:val="left" w:pos="802"/>
      </w:tabs>
      <w:spacing w:before="120" w:after="120"/>
      <w:ind w:firstLine="420"/>
    </w:pPr>
    <w:rPr>
      <w:rFonts w:ascii="宋体" w:hAnsi="宋体"/>
      <w:sz w:val="22"/>
      <w:szCs w:val="21"/>
    </w:rPr>
  </w:style>
  <w:style w:type="paragraph" w:customStyle="1" w:styleId="1972">
    <w:name w:val="Char Char7 Char Char5 Char Char Char Char2"/>
    <w:basedOn w:val="1"/>
    <w:qFormat/>
    <w:uiPriority w:val="0"/>
    <w:pPr>
      <w:spacing w:before="120" w:after="120"/>
      <w:ind w:firstLine="420"/>
    </w:pPr>
    <w:rPr>
      <w:rFonts w:ascii="宋体" w:hAnsi="宋体"/>
      <w:sz w:val="22"/>
      <w:szCs w:val="21"/>
    </w:rPr>
  </w:style>
  <w:style w:type="paragraph" w:customStyle="1" w:styleId="1973">
    <w:name w:val="Char Char7 Char Char5 Char Char Char Char3"/>
    <w:basedOn w:val="1"/>
    <w:qFormat/>
    <w:uiPriority w:val="0"/>
    <w:pPr>
      <w:spacing w:before="120" w:after="120"/>
      <w:ind w:firstLine="420"/>
    </w:pPr>
    <w:rPr>
      <w:rFonts w:ascii="宋体" w:hAnsi="宋体"/>
      <w:sz w:val="22"/>
      <w:szCs w:val="21"/>
    </w:rPr>
  </w:style>
  <w:style w:type="paragraph" w:customStyle="1" w:styleId="1974">
    <w:name w:val="Char Char7 Char Char5 Char Char Char Char4 Char Char"/>
    <w:basedOn w:val="1"/>
    <w:qFormat/>
    <w:uiPriority w:val="0"/>
    <w:pPr>
      <w:spacing w:before="120" w:after="120"/>
      <w:ind w:firstLine="420"/>
    </w:pPr>
    <w:rPr>
      <w:rFonts w:ascii="宋体" w:hAnsi="宋体"/>
      <w:sz w:val="22"/>
      <w:szCs w:val="21"/>
    </w:rPr>
  </w:style>
  <w:style w:type="paragraph" w:customStyle="1" w:styleId="1975">
    <w:name w:val="Char Char7 Char Char5"/>
    <w:basedOn w:val="1"/>
    <w:qFormat/>
    <w:uiPriority w:val="0"/>
    <w:pPr>
      <w:spacing w:before="120" w:after="120"/>
      <w:ind w:firstLine="420"/>
    </w:pPr>
    <w:rPr>
      <w:rFonts w:ascii="宋体" w:hAnsi="宋体"/>
      <w:sz w:val="22"/>
      <w:szCs w:val="21"/>
    </w:rPr>
  </w:style>
  <w:style w:type="paragraph" w:customStyle="1" w:styleId="1976">
    <w:name w:val="Char Char7 Char Char5 Char Char Char Char4 Char Char1"/>
    <w:basedOn w:val="1"/>
    <w:qFormat/>
    <w:uiPriority w:val="0"/>
    <w:pPr>
      <w:tabs>
        <w:tab w:val="left" w:pos="840"/>
      </w:tabs>
      <w:spacing w:before="120" w:after="120"/>
      <w:ind w:firstLine="420"/>
    </w:pPr>
    <w:rPr>
      <w:rFonts w:ascii="宋体" w:hAnsi="宋体"/>
      <w:sz w:val="22"/>
      <w:szCs w:val="21"/>
    </w:rPr>
  </w:style>
  <w:style w:type="paragraph" w:customStyle="1" w:styleId="1977">
    <w:name w:val="Char Char7 Char Char5 Char Char Char Char4 Char Char2"/>
    <w:basedOn w:val="1"/>
    <w:qFormat/>
    <w:uiPriority w:val="0"/>
    <w:pPr>
      <w:tabs>
        <w:tab w:val="left" w:pos="1140"/>
      </w:tabs>
      <w:spacing w:before="120" w:after="120"/>
      <w:ind w:firstLine="420"/>
    </w:pPr>
    <w:rPr>
      <w:rFonts w:ascii="宋体" w:hAnsi="宋体"/>
      <w:sz w:val="22"/>
      <w:szCs w:val="21"/>
    </w:rPr>
  </w:style>
  <w:style w:type="paragraph" w:customStyle="1" w:styleId="1978">
    <w:name w:val="Char Char7 Char Char5 Char Char Char Char4 Char Char3"/>
    <w:basedOn w:val="1"/>
    <w:qFormat/>
    <w:uiPriority w:val="0"/>
    <w:pPr>
      <w:spacing w:before="120" w:after="120"/>
      <w:ind w:firstLine="420"/>
    </w:pPr>
    <w:rPr>
      <w:rFonts w:ascii="宋体" w:hAnsi="宋体"/>
      <w:sz w:val="22"/>
      <w:szCs w:val="21"/>
    </w:rPr>
  </w:style>
  <w:style w:type="paragraph" w:customStyle="1" w:styleId="1979">
    <w:name w:val="Char Char7 Char Char1 Char Char"/>
    <w:basedOn w:val="1"/>
    <w:qFormat/>
    <w:uiPriority w:val="0"/>
    <w:pPr>
      <w:spacing w:before="120" w:after="120"/>
      <w:ind w:firstLine="420"/>
    </w:pPr>
    <w:rPr>
      <w:rFonts w:ascii="宋体" w:hAnsi="宋体"/>
      <w:sz w:val="22"/>
      <w:szCs w:val="21"/>
    </w:rPr>
  </w:style>
  <w:style w:type="paragraph" w:customStyle="1" w:styleId="1980">
    <w:name w:val="默认段落字体 Para Char Char Char Char Char Char Char Char Char1 Char Char Char Char Char Char Char Char Char Char Char Char1"/>
    <w:basedOn w:val="22"/>
    <w:qFormat/>
    <w:uiPriority w:val="0"/>
    <w:pPr>
      <w:shd w:val="clear" w:color="auto" w:fill="000080"/>
      <w:adjustRightInd w:val="0"/>
      <w:spacing w:before="120" w:after="120" w:line="436" w:lineRule="exact"/>
      <w:ind w:left="357" w:firstLine="420"/>
      <w:jc w:val="left"/>
      <w:outlineLvl w:val="3"/>
    </w:pPr>
    <w:rPr>
      <w:rFonts w:ascii="Tahoma" w:hAnsi="Tahoma"/>
      <w:b/>
      <w:sz w:val="21"/>
      <w:szCs w:val="24"/>
    </w:rPr>
  </w:style>
  <w:style w:type="character" w:customStyle="1" w:styleId="1981">
    <w:name w:val="!正文 Char"/>
    <w:link w:val="1982"/>
    <w:qFormat/>
    <w:locked/>
    <w:uiPriority w:val="0"/>
    <w:rPr>
      <w:rFonts w:ascii="宋体" w:hAnsi="宋体"/>
    </w:rPr>
  </w:style>
  <w:style w:type="paragraph" w:customStyle="1" w:styleId="1982">
    <w:name w:val="!正文"/>
    <w:basedOn w:val="1"/>
    <w:link w:val="1981"/>
    <w:qFormat/>
    <w:uiPriority w:val="0"/>
    <w:pPr>
      <w:spacing w:before="120" w:after="120"/>
      <w:ind w:firstLine="200" w:firstLineChars="200"/>
    </w:pPr>
    <w:rPr>
      <w:rFonts w:ascii="宋体" w:hAnsi="宋体"/>
      <w:kern w:val="0"/>
      <w:sz w:val="20"/>
      <w:lang w:val="zh-CN"/>
    </w:rPr>
  </w:style>
  <w:style w:type="paragraph" w:customStyle="1" w:styleId="1983">
    <w:name w:val="Char Char7 Char Char Char Char2"/>
    <w:basedOn w:val="1"/>
    <w:qFormat/>
    <w:uiPriority w:val="0"/>
    <w:pPr>
      <w:spacing w:before="120" w:after="120"/>
      <w:ind w:firstLine="420"/>
    </w:pPr>
    <w:rPr>
      <w:rFonts w:ascii="宋体" w:hAnsi="宋体"/>
      <w:sz w:val="22"/>
      <w:szCs w:val="21"/>
    </w:rPr>
  </w:style>
  <w:style w:type="paragraph" w:customStyle="1" w:styleId="1984">
    <w:name w:val="条文脚注"/>
    <w:basedOn w:val="51"/>
    <w:qFormat/>
    <w:uiPriority w:val="0"/>
    <w:pPr>
      <w:spacing w:before="120" w:after="120"/>
      <w:ind w:left="780" w:leftChars="200" w:hanging="360" w:hangingChars="200"/>
      <w:jc w:val="both"/>
    </w:pPr>
    <w:rPr>
      <w:rFonts w:ascii="宋体" w:hAnsi="宋体"/>
    </w:rPr>
  </w:style>
  <w:style w:type="paragraph" w:customStyle="1" w:styleId="1985">
    <w:name w:val="参考文献、索引标题"/>
    <w:basedOn w:val="122"/>
    <w:next w:val="1"/>
    <w:qFormat/>
    <w:uiPriority w:val="0"/>
    <w:pPr>
      <w:numPr>
        <w:numId w:val="0"/>
      </w:numPr>
      <w:shd w:val="clear" w:color="auto" w:fill="FFFFFF"/>
      <w:spacing w:after="200"/>
    </w:pPr>
    <w:rPr>
      <w:sz w:val="21"/>
    </w:rPr>
  </w:style>
  <w:style w:type="paragraph" w:customStyle="1" w:styleId="1986">
    <w:name w:val="样式 四级条标题 + 首行缩进:  0.74 厘米"/>
    <w:basedOn w:val="127"/>
    <w:qFormat/>
    <w:uiPriority w:val="0"/>
    <w:pPr>
      <w:numPr>
        <w:ilvl w:val="0"/>
        <w:numId w:val="0"/>
      </w:numPr>
      <w:tabs>
        <w:tab w:val="left" w:pos="802"/>
        <w:tab w:val="left" w:pos="1080"/>
        <w:tab w:val="left" w:pos="1134"/>
        <w:tab w:val="left" w:pos="1680"/>
        <w:tab w:val="left" w:pos="2100"/>
      </w:tabs>
      <w:ind w:firstLine="442"/>
    </w:pPr>
    <w:rPr>
      <w:rFonts w:cs="宋体"/>
      <w:kern w:val="2"/>
    </w:rPr>
  </w:style>
  <w:style w:type="paragraph" w:customStyle="1" w:styleId="1987">
    <w:name w:val="Char Char8 Char Char Char"/>
    <w:basedOn w:val="1"/>
    <w:qFormat/>
    <w:uiPriority w:val="0"/>
    <w:pPr>
      <w:spacing w:before="120" w:after="120"/>
      <w:ind w:firstLine="420"/>
    </w:pPr>
    <w:rPr>
      <w:rFonts w:ascii="宋体" w:hAnsi="宋体"/>
    </w:rPr>
  </w:style>
  <w:style w:type="character" w:customStyle="1" w:styleId="1988">
    <w:name w:val="样式 !正文 + 宋体 黑色 Char"/>
    <w:link w:val="1989"/>
    <w:qFormat/>
    <w:locked/>
    <w:uiPriority w:val="0"/>
    <w:rPr>
      <w:rFonts w:ascii="宋体" w:hAnsi="宋体"/>
      <w:color w:val="000000"/>
    </w:rPr>
  </w:style>
  <w:style w:type="paragraph" w:customStyle="1" w:styleId="1989">
    <w:name w:val="样式 !正文 + 宋体 黑色"/>
    <w:basedOn w:val="1982"/>
    <w:link w:val="1988"/>
    <w:qFormat/>
    <w:uiPriority w:val="0"/>
    <w:rPr>
      <w:color w:val="000000"/>
    </w:rPr>
  </w:style>
  <w:style w:type="paragraph" w:customStyle="1" w:styleId="1990">
    <w:name w:val="Char Char7 Char Char Char Char Char"/>
    <w:basedOn w:val="1"/>
    <w:qFormat/>
    <w:uiPriority w:val="0"/>
    <w:pPr>
      <w:spacing w:before="120" w:after="120"/>
      <w:ind w:firstLine="420"/>
    </w:pPr>
    <w:rPr>
      <w:rFonts w:ascii="宋体" w:hAnsi="宋体"/>
      <w:szCs w:val="21"/>
    </w:rPr>
  </w:style>
  <w:style w:type="paragraph" w:customStyle="1" w:styleId="1991">
    <w:name w:val="●文字"/>
    <w:basedOn w:val="1"/>
    <w:qFormat/>
    <w:uiPriority w:val="0"/>
    <w:pPr>
      <w:tabs>
        <w:tab w:val="left" w:pos="420"/>
      </w:tabs>
      <w:autoSpaceDE w:val="0"/>
      <w:autoSpaceDN w:val="0"/>
      <w:adjustRightInd w:val="0"/>
      <w:spacing w:before="120" w:after="120" w:line="240" w:lineRule="atLeast"/>
      <w:ind w:left="420" w:hanging="420"/>
    </w:pPr>
    <w:rPr>
      <w:rFonts w:ascii="Arial" w:hAnsi="Arial"/>
      <w:szCs w:val="21"/>
    </w:rPr>
  </w:style>
  <w:style w:type="paragraph" w:customStyle="1" w:styleId="1992">
    <w:name w:val="正文_引用文字"/>
    <w:basedOn w:val="1"/>
    <w:qFormat/>
    <w:uiPriority w:val="0"/>
    <w:pPr>
      <w:spacing w:before="120" w:after="120"/>
      <w:ind w:left="480" w:firstLine="480" w:firstLineChars="200"/>
    </w:pPr>
    <w:rPr>
      <w:rFonts w:ascii="楷体_GB2312" w:hAnsi="宋体" w:eastAsia="楷体_GB2312"/>
      <w:sz w:val="24"/>
      <w:szCs w:val="21"/>
    </w:rPr>
  </w:style>
  <w:style w:type="paragraph" w:customStyle="1" w:styleId="1993">
    <w:name w:val="Char Char3 Char Char Char Char Char Char Char Char Char Char Char Char Char Char Char Char Char Char Char Char Char Char Char Char Char Char1 Char Char Char1 Char Char Char Char Char Char"/>
    <w:basedOn w:val="1"/>
    <w:qFormat/>
    <w:uiPriority w:val="0"/>
    <w:pPr>
      <w:spacing w:before="120" w:after="120"/>
      <w:ind w:firstLine="420"/>
    </w:pPr>
    <w:rPr>
      <w:rFonts w:ascii="宋体" w:hAnsi="宋体"/>
      <w:szCs w:val="21"/>
    </w:rPr>
  </w:style>
  <w:style w:type="paragraph" w:customStyle="1" w:styleId="1994">
    <w:name w:val="前言"/>
    <w:basedOn w:val="1"/>
    <w:qFormat/>
    <w:uiPriority w:val="0"/>
    <w:pPr>
      <w:spacing w:before="120" w:after="120"/>
      <w:ind w:firstLine="420"/>
      <w:jc w:val="center"/>
    </w:pPr>
    <w:rPr>
      <w:rFonts w:ascii="宋体" w:hAnsi="宋体"/>
      <w:b/>
      <w:bCs/>
      <w:sz w:val="36"/>
      <w:szCs w:val="21"/>
    </w:rPr>
  </w:style>
  <w:style w:type="paragraph" w:customStyle="1" w:styleId="1995">
    <w:name w:val="样式－正文"/>
    <w:basedOn w:val="1"/>
    <w:qFormat/>
    <w:uiPriority w:val="0"/>
    <w:pPr>
      <w:spacing w:before="120" w:after="120"/>
      <w:ind w:firstLine="200" w:firstLineChars="200"/>
    </w:pPr>
    <w:rPr>
      <w:rFonts w:ascii="宋体" w:hAnsi="宋体"/>
      <w:szCs w:val="21"/>
    </w:rPr>
  </w:style>
  <w:style w:type="paragraph" w:customStyle="1" w:styleId="1996">
    <w:name w:val="MM Relationship"/>
    <w:basedOn w:val="1"/>
    <w:qFormat/>
    <w:uiPriority w:val="0"/>
    <w:pPr>
      <w:spacing w:before="120" w:after="120"/>
      <w:ind w:firstLine="420"/>
    </w:pPr>
    <w:rPr>
      <w:rFonts w:ascii="宋体" w:hAnsi="宋体"/>
      <w:szCs w:val="21"/>
    </w:rPr>
  </w:style>
  <w:style w:type="paragraph" w:customStyle="1" w:styleId="1997">
    <w:name w:val="Char Char Char7 Char Char Char"/>
    <w:next w:val="1"/>
    <w:qFormat/>
    <w:uiPriority w:val="0"/>
    <w:pPr>
      <w:keepNext/>
      <w:keepLines/>
      <w:snapToGrid w:val="0"/>
      <w:spacing w:before="240" w:after="240" w:line="415" w:lineRule="auto"/>
      <w:ind w:hanging="472" w:hangingChars="472"/>
      <w:jc w:val="center"/>
      <w:outlineLvl w:val="7"/>
    </w:pPr>
    <w:rPr>
      <w:rFonts w:ascii="Arial" w:hAnsi="Arial" w:eastAsia="黑体" w:cs="Arial"/>
      <w:kern w:val="2"/>
      <w:sz w:val="21"/>
      <w:szCs w:val="21"/>
      <w:lang w:val="en-US" w:eastAsia="zh-CN" w:bidi="ar-SA"/>
    </w:rPr>
  </w:style>
  <w:style w:type="paragraph" w:customStyle="1" w:styleId="1998">
    <w:name w:val="Char Char7 Char Char Char"/>
    <w:basedOn w:val="1"/>
    <w:qFormat/>
    <w:uiPriority w:val="0"/>
    <w:pPr>
      <w:spacing w:before="120" w:after="120"/>
      <w:ind w:firstLine="420"/>
    </w:pPr>
    <w:rPr>
      <w:rFonts w:ascii="宋体" w:hAnsi="宋体"/>
      <w:szCs w:val="21"/>
    </w:rPr>
  </w:style>
  <w:style w:type="paragraph" w:customStyle="1" w:styleId="1999">
    <w:name w:val="BONC_标题3"/>
    <w:basedOn w:val="5"/>
    <w:next w:val="1"/>
    <w:qFormat/>
    <w:uiPriority w:val="0"/>
    <w:pPr>
      <w:tabs>
        <w:tab w:val="left" w:pos="709"/>
      </w:tabs>
      <w:spacing w:line="412" w:lineRule="auto"/>
      <w:ind w:left="709" w:hanging="709"/>
    </w:pPr>
  </w:style>
  <w:style w:type="paragraph" w:customStyle="1" w:styleId="2000">
    <w:name w:val="Char Char8 Char Char Char Char Char Char Char Char Char Char Char Char Char Char Char Char"/>
    <w:basedOn w:val="1"/>
    <w:qFormat/>
    <w:uiPriority w:val="0"/>
    <w:rPr>
      <w:rFonts w:ascii="Tahoma" w:hAnsi="Tahoma"/>
      <w:sz w:val="24"/>
    </w:rPr>
  </w:style>
  <w:style w:type="paragraph" w:customStyle="1" w:styleId="2001">
    <w:name w:val="Char1 Char Char Char Char Char Char Char Char Char Char Char Char Char Char Char Char Char Char22"/>
    <w:basedOn w:val="22"/>
    <w:qFormat/>
    <w:uiPriority w:val="0"/>
    <w:pPr>
      <w:shd w:val="clear" w:color="auto" w:fill="000080"/>
      <w:spacing w:before="120" w:after="120"/>
      <w:ind w:firstLine="420"/>
    </w:pPr>
    <w:rPr>
      <w:rFonts w:ascii="Tahoma" w:hAnsi="Tahoma"/>
      <w:sz w:val="24"/>
      <w:szCs w:val="24"/>
    </w:rPr>
  </w:style>
  <w:style w:type="paragraph" w:customStyle="1" w:styleId="2002">
    <w:name w:val="Char1 Char Char Char Char Char Char Char Char Char Char Char Char Char Char Char Char Char Char21"/>
    <w:basedOn w:val="22"/>
    <w:qFormat/>
    <w:uiPriority w:val="0"/>
    <w:pPr>
      <w:shd w:val="clear" w:color="auto" w:fill="000080"/>
      <w:spacing w:before="120" w:after="120"/>
      <w:ind w:firstLine="420"/>
    </w:pPr>
    <w:rPr>
      <w:rFonts w:ascii="Tahoma" w:hAnsi="Tahoma"/>
      <w:sz w:val="24"/>
      <w:szCs w:val="24"/>
    </w:rPr>
  </w:style>
  <w:style w:type="paragraph" w:customStyle="1" w:styleId="2003">
    <w:name w:val="新标题1.1"/>
    <w:basedOn w:val="1"/>
    <w:next w:val="64"/>
    <w:qFormat/>
    <w:uiPriority w:val="0"/>
    <w:pPr>
      <w:numPr>
        <w:ilvl w:val="0"/>
        <w:numId w:val="112"/>
      </w:numPr>
      <w:outlineLvl w:val="1"/>
    </w:pPr>
    <w:rPr>
      <w:b/>
      <w:sz w:val="30"/>
    </w:rPr>
  </w:style>
  <w:style w:type="character" w:customStyle="1" w:styleId="2004">
    <w:name w:val="zw Char"/>
    <w:link w:val="2005"/>
    <w:qFormat/>
    <w:locked/>
    <w:uiPriority w:val="0"/>
    <w:rPr>
      <w:rFonts w:ascii="Calibri" w:hAnsi="Calibri" w:eastAsia="宋体" w:cs="Times New Roman"/>
      <w:kern w:val="0"/>
      <w:sz w:val="20"/>
      <w:szCs w:val="20"/>
    </w:rPr>
  </w:style>
  <w:style w:type="paragraph" w:customStyle="1" w:styleId="2005">
    <w:name w:val="zw"/>
    <w:basedOn w:val="1"/>
    <w:link w:val="2004"/>
    <w:qFormat/>
    <w:uiPriority w:val="0"/>
    <w:pPr>
      <w:spacing w:before="120" w:after="120"/>
      <w:ind w:firstLine="200" w:firstLineChars="200"/>
    </w:pPr>
    <w:rPr>
      <w:rFonts w:ascii="Calibri" w:hAnsi="Calibri"/>
      <w:kern w:val="0"/>
      <w:sz w:val="20"/>
      <w:lang w:val="zh-CN"/>
    </w:rPr>
  </w:style>
  <w:style w:type="paragraph" w:customStyle="1" w:styleId="2006">
    <w:name w:val="tty80"/>
    <w:basedOn w:val="1"/>
    <w:qFormat/>
    <w:uiPriority w:val="0"/>
    <w:pPr>
      <w:jc w:val="left"/>
    </w:pPr>
    <w:rPr>
      <w:rFonts w:ascii="Courier New" w:hAnsi="Courier New"/>
      <w:kern w:val="0"/>
      <w:sz w:val="20"/>
      <w:lang w:eastAsia="zh-TW"/>
    </w:rPr>
  </w:style>
  <w:style w:type="paragraph" w:customStyle="1" w:styleId="2007">
    <w:name w:val="样式 文档正文 + 宋体"/>
    <w:basedOn w:val="106"/>
    <w:qFormat/>
    <w:uiPriority w:val="0"/>
    <w:pPr>
      <w:spacing w:line="440" w:lineRule="exact"/>
    </w:pPr>
    <w:rPr>
      <w:rFonts w:hint="eastAsia" w:hAnsi="宋体"/>
      <w:kern w:val="2"/>
      <w:sz w:val="24"/>
      <w:szCs w:val="24"/>
    </w:rPr>
  </w:style>
  <w:style w:type="paragraph" w:customStyle="1" w:styleId="2008">
    <w:name w:val="Char Char Char Char Char2 Char"/>
    <w:basedOn w:val="1"/>
    <w:qFormat/>
    <w:uiPriority w:val="0"/>
    <w:rPr>
      <w:rFonts w:ascii="Tahoma" w:hAnsi="Tahoma"/>
      <w:sz w:val="24"/>
    </w:rPr>
  </w:style>
  <w:style w:type="character" w:customStyle="1" w:styleId="2009">
    <w:name w:val="图 字元"/>
    <w:qFormat/>
    <w:locked/>
    <w:uiPriority w:val="0"/>
  </w:style>
  <w:style w:type="character" w:customStyle="1" w:styleId="2010">
    <w:name w:val="无间距字符"/>
    <w:link w:val="2011"/>
    <w:qFormat/>
    <w:locked/>
    <w:uiPriority w:val="1"/>
    <w:rPr>
      <w:kern w:val="2"/>
      <w:sz w:val="22"/>
      <w:szCs w:val="22"/>
      <w:lang w:val="en-US" w:eastAsia="zh-CN" w:bidi="ar-SA"/>
    </w:rPr>
  </w:style>
  <w:style w:type="paragraph" w:customStyle="1" w:styleId="2011">
    <w:name w:val="无间距"/>
    <w:link w:val="2010"/>
    <w:qFormat/>
    <w:uiPriority w:val="1"/>
    <w:pPr>
      <w:spacing w:before="260" w:after="260" w:line="415" w:lineRule="auto"/>
      <w:ind w:hanging="992" w:hangingChars="472"/>
      <w:jc w:val="both"/>
    </w:pPr>
    <w:rPr>
      <w:rFonts w:ascii="Calibri" w:hAnsi="Calibri" w:eastAsia="宋体" w:cs="Times New Roman"/>
      <w:kern w:val="2"/>
      <w:sz w:val="22"/>
      <w:szCs w:val="22"/>
      <w:lang w:val="en-US" w:eastAsia="zh-CN" w:bidi="ar-SA"/>
    </w:rPr>
  </w:style>
  <w:style w:type="paragraph" w:customStyle="1" w:styleId="2012">
    <w:name w:val="Char1 Char Char Char Char Char Char Char Char Char Char2 Char Char Char Char Char Char Char Char1"/>
    <w:basedOn w:val="1"/>
    <w:qFormat/>
    <w:uiPriority w:val="99"/>
    <w:pPr>
      <w:snapToGrid w:val="0"/>
    </w:pPr>
    <w:rPr>
      <w:rFonts w:ascii="Arial" w:hAnsi="Arial" w:eastAsia="黑体" w:cs="Arial"/>
      <w:kern w:val="0"/>
      <w:szCs w:val="21"/>
    </w:rPr>
  </w:style>
  <w:style w:type="character" w:customStyle="1" w:styleId="2013">
    <w:name w:val="正文0 Char"/>
    <w:link w:val="2014"/>
    <w:qFormat/>
    <w:locked/>
    <w:uiPriority w:val="0"/>
    <w:rPr>
      <w:rFonts w:ascii="Times New Roman" w:hAnsi="Times New Roman"/>
    </w:rPr>
  </w:style>
  <w:style w:type="paragraph" w:customStyle="1" w:styleId="2014">
    <w:name w:val="正文0"/>
    <w:basedOn w:val="1"/>
    <w:link w:val="2013"/>
    <w:qFormat/>
    <w:uiPriority w:val="0"/>
    <w:pPr>
      <w:ind w:firstLine="420"/>
    </w:pPr>
    <w:rPr>
      <w:kern w:val="0"/>
      <w:sz w:val="20"/>
      <w:lang w:val="zh-CN"/>
    </w:rPr>
  </w:style>
  <w:style w:type="paragraph" w:customStyle="1" w:styleId="2015">
    <w:name w:val="列出段落3"/>
    <w:basedOn w:val="1"/>
    <w:qFormat/>
    <w:uiPriority w:val="99"/>
    <w:pPr>
      <w:ind w:firstLine="420" w:firstLineChars="200"/>
    </w:pPr>
  </w:style>
  <w:style w:type="paragraph" w:customStyle="1" w:styleId="2016">
    <w:name w:val="xl12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微软雅黑" w:hAnsi="微软雅黑" w:eastAsia="微软雅黑" w:cs="宋体"/>
      <w:color w:val="000000"/>
      <w:kern w:val="0"/>
      <w:sz w:val="18"/>
      <w:szCs w:val="18"/>
    </w:rPr>
  </w:style>
  <w:style w:type="paragraph" w:customStyle="1" w:styleId="2017">
    <w:name w:val="xl13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微软雅黑" w:hAnsi="微软雅黑" w:eastAsia="微软雅黑" w:cs="宋体"/>
      <w:kern w:val="0"/>
      <w:sz w:val="18"/>
      <w:szCs w:val="18"/>
    </w:rPr>
  </w:style>
  <w:style w:type="paragraph" w:customStyle="1" w:styleId="2018">
    <w:name w:val="xl13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微软雅黑" w:hAnsi="微软雅黑" w:eastAsia="微软雅黑" w:cs="宋体"/>
      <w:kern w:val="0"/>
      <w:sz w:val="18"/>
      <w:szCs w:val="18"/>
    </w:rPr>
  </w:style>
  <w:style w:type="character" w:styleId="2019">
    <w:name w:val="Placeholder Text"/>
    <w:semiHidden/>
    <w:qFormat/>
    <w:uiPriority w:val="99"/>
    <w:rPr>
      <w:color w:val="808080"/>
    </w:rPr>
  </w:style>
  <w:style w:type="character" w:customStyle="1" w:styleId="2020">
    <w:name w:val="页眉 Char2"/>
    <w:semiHidden/>
    <w:qFormat/>
    <w:uiPriority w:val="0"/>
    <w:rPr>
      <w:sz w:val="18"/>
      <w:szCs w:val="18"/>
    </w:rPr>
  </w:style>
  <w:style w:type="character" w:customStyle="1" w:styleId="2021">
    <w:name w:val="页脚 Char2"/>
    <w:semiHidden/>
    <w:qFormat/>
    <w:uiPriority w:val="0"/>
    <w:rPr>
      <w:kern w:val="2"/>
      <w:sz w:val="18"/>
      <w:szCs w:val="18"/>
    </w:rPr>
  </w:style>
  <w:style w:type="character" w:customStyle="1" w:styleId="2022">
    <w:name w:val="Heading 5 Char"/>
    <w:qFormat/>
    <w:uiPriority w:val="0"/>
    <w:rPr>
      <w:rFonts w:hint="default" w:ascii="Book Antiqua" w:hAnsi="Book Antiqua" w:eastAsia="宋体"/>
      <w:b/>
      <w:bCs/>
      <w:i/>
      <w:iCs/>
      <w:sz w:val="22"/>
      <w:szCs w:val="26"/>
      <w:lang w:val="en-US" w:eastAsia="zh-CN" w:bidi="ar-SA"/>
    </w:rPr>
  </w:style>
  <w:style w:type="character" w:customStyle="1" w:styleId="2023">
    <w:name w:val="样式 小四"/>
    <w:qFormat/>
    <w:uiPriority w:val="0"/>
    <w:rPr>
      <w:sz w:val="24"/>
    </w:rPr>
  </w:style>
  <w:style w:type="character" w:customStyle="1" w:styleId="2024">
    <w:name w:val="pic Char Char Char"/>
    <w:qFormat/>
    <w:uiPriority w:val="0"/>
    <w:rPr>
      <w:rFonts w:hint="default" w:ascii="Arial" w:hAnsi="Arial" w:eastAsia="宋体" w:cs="Arial"/>
      <w:lang w:val="en-US" w:eastAsia="zh-CN" w:bidi="ar-SA"/>
    </w:rPr>
  </w:style>
  <w:style w:type="character" w:customStyle="1" w:styleId="2025">
    <w:name w:val="Body Text Char"/>
    <w:qFormat/>
    <w:uiPriority w:val="0"/>
    <w:rPr>
      <w:rFonts w:hint="eastAsia" w:ascii="宋体" w:hAnsi="宋体" w:eastAsia="PMingLiU"/>
      <w:iCs/>
      <w:color w:val="000000"/>
      <w:lang w:val="en-GB" w:eastAsia="en-US" w:bidi="ar-SA"/>
    </w:rPr>
  </w:style>
  <w:style w:type="character" w:customStyle="1" w:styleId="2026">
    <w:name w:val="Heading 3 Char4 Char"/>
    <w:qFormat/>
    <w:uiPriority w:val="0"/>
    <w:rPr>
      <w:rFonts w:hint="default" w:ascii="Book Antiqua" w:hAnsi="Book Antiqua" w:eastAsia="宋体"/>
      <w:b/>
      <w:sz w:val="24"/>
      <w:lang w:val="en-US" w:eastAsia="zh-CN" w:bidi="ar-SA"/>
    </w:rPr>
  </w:style>
  <w:style w:type="character" w:customStyle="1" w:styleId="2027">
    <w:name w:val="访问过的超链接1"/>
    <w:qFormat/>
    <w:uiPriority w:val="0"/>
    <w:rPr>
      <w:color w:val="800080"/>
      <w:u w:val="single"/>
    </w:rPr>
  </w:style>
  <w:style w:type="character" w:customStyle="1" w:styleId="2028">
    <w:name w:val="apple-converted-space"/>
    <w:qFormat/>
    <w:uiPriority w:val="0"/>
  </w:style>
  <w:style w:type="table" w:customStyle="1" w:styleId="2029">
    <w:name w:val="浅色网格1"/>
    <w:basedOn w:val="69"/>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Lines="0" w:beforeAutospacing="0" w:afterLines="0" w:afterAutospacing="0" w:line="240" w:lineRule="auto"/>
      </w:pPr>
      <w:rPr>
        <w:rFonts w:hint="default" w:ascii="等线" w:hAnsi="等线" w:eastAsia="宋体" w:cs="Times New Roman"/>
        <w:b/>
        <w:bCs/>
      </w:r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Lines="0" w:beforeAutospacing="0" w:afterLines="0" w:afterAutospacing="0" w:line="240" w:lineRule="auto"/>
      </w:pPr>
      <w:rPr>
        <w:rFonts w:hint="default" w:ascii="等线" w:hAnsi="等线" w:eastAsia="宋体" w:cs="Times New Roman"/>
        <w:b/>
        <w:bCs/>
      </w:r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hint="default" w:ascii="等线" w:hAnsi="等线" w:eastAsia="宋体" w:cs="Times New Roman"/>
        <w:b/>
        <w:bCs/>
      </w:rPr>
    </w:tblStylePr>
    <w:tblStylePr w:type="lastCol">
      <w:rPr>
        <w:rFonts w:hint="default" w:ascii="等线" w:hAnsi="等线" w:eastAsia="宋体" w:cs="Times New Roman"/>
        <w:b/>
        <w:bCs/>
      </w:rPr>
      <w:tcPr>
        <w:tcBorders>
          <w:top w:val="single" w:color="000000" w:sz="8" w:space="0"/>
          <w:left w:val="single" w:color="000000" w:sz="8" w:space="0"/>
          <w:bottom w:val="single" w:color="000000" w:sz="8" w:space="0"/>
          <w:right w:val="single" w:color="000000" w:sz="8" w:space="0"/>
        </w:tcBorders>
      </w:tcPr>
    </w:tblStylePr>
    <w:tblStylePr w:type="band1Vert">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customStyle="1" w:styleId="2030">
    <w:name w:val="浅色底纹1"/>
    <w:basedOn w:val="69"/>
    <w:qFormat/>
    <w:uiPriority w:val="60"/>
    <w:rPr>
      <w:color w:val="000000"/>
    </w:rPr>
    <w:tblPr>
      <w:tblBorders>
        <w:top w:val="single" w:color="000000" w:sz="8" w:space="0"/>
        <w:bottom w:val="single" w:color="000000" w:sz="8" w:space="0"/>
      </w:tblBorders>
    </w:tblPr>
    <w:tblStylePr w:type="firstRow">
      <w:pPr>
        <w:spacing w:beforeLines="0" w:beforeAutospacing="0" w:afterLines="0" w:afterAutospacing="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Lines="0" w:beforeAutospacing="0" w:afterLines="0" w:afterAutospacing="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2031">
    <w:name w:val="中等深浅底纹 11"/>
    <w:basedOn w:val="69"/>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Lines="0" w:beforeAutospacing="0" w:afterLines="0" w:afterAutospacing="0" w:line="240" w:lineRule="auto"/>
      </w:pPr>
      <w:rPr>
        <w:b/>
        <w:bCs/>
        <w:color w:val="FFFFFF"/>
      </w:r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Lines="0" w:beforeAutospacing="0" w:afterLines="0" w:afterAutospacing="0" w:line="240" w:lineRule="auto"/>
      </w:pPr>
      <w:rPr>
        <w:b/>
        <w:bCs/>
      </w:r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cPr>
        <w:shd w:val="clear" w:color="auto" w:fill="C0C0C0"/>
      </w:tcPr>
    </w:tblStylePr>
    <w:tblStylePr w:type="band1Horz">
      <w:tcPr>
        <w:tcBorders>
          <w:insideH w:val="nil"/>
          <w:insideV w:val="nil"/>
        </w:tcBorders>
        <w:shd w:val="clear" w:color="auto" w:fill="C0C0C0"/>
      </w:tcPr>
    </w:tblStylePr>
    <w:tblStylePr w:type="band2Horz">
      <w:tcPr>
        <w:tcBorders>
          <w:insideH w:val="nil"/>
          <w:insideV w:val="nil"/>
        </w:tcBorders>
      </w:tcPr>
    </w:tblStylePr>
  </w:style>
  <w:style w:type="table" w:customStyle="1" w:styleId="2032">
    <w:name w:val="LEEY样式1"/>
    <w:basedOn w:val="6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StylePr w:type="firstRow">
      <w:pPr>
        <w:jc w:val="center"/>
      </w:pPr>
      <w:rPr>
        <w:rFonts w:hint="default" w:ascii="Arial Unicode MS" w:hAnsi="Arial Unicode MS" w:eastAsia="宋体" w:cs="Arial Unicode MS"/>
        <w:b/>
        <w:sz w:val="21"/>
        <w:szCs w:val="21"/>
      </w:rPr>
      <w:tcPr>
        <w:shd w:val="clear" w:color="auto" w:fill="8C8C8C"/>
        <w:vAlign w:val="center"/>
      </w:tcPr>
    </w:tblStylePr>
    <w:tblStylePr w:type="firstCol">
      <w:pPr>
        <w:jc w:val="center"/>
      </w:pPr>
      <w:rPr>
        <w:rFonts w:hint="default" w:ascii="Arial Unicode MS" w:hAnsi="Arial Unicode MS" w:eastAsia="宋体" w:cs="Arial Unicode MS"/>
        <w:sz w:val="21"/>
        <w:szCs w:val="21"/>
      </w:rPr>
      <w:tcPr>
        <w:tcBorders>
          <w:top w:val="single" w:color="000000" w:sz="4" w:space="0"/>
          <w:left w:val="single" w:color="000000" w:sz="4" w:space="0"/>
          <w:bottom w:val="single" w:color="000000" w:sz="4" w:space="0"/>
          <w:right w:val="single" w:color="000000" w:sz="4" w:space="0"/>
          <w:insideH w:val="single" w:sz="4" w:space="0"/>
          <w:insideV w:val="single" w:sz="4" w:space="0"/>
        </w:tcBorders>
        <w:vAlign w:val="center"/>
      </w:tcPr>
    </w:tblStylePr>
  </w:style>
  <w:style w:type="table" w:customStyle="1" w:styleId="2033">
    <w:name w:val="Table Normal2"/>
    <w:semiHidden/>
    <w:qFormat/>
    <w:uiPriority w:val="0"/>
    <w:pPr>
      <w:spacing w:before="260" w:after="260" w:line="415" w:lineRule="auto"/>
      <w:ind w:hanging="992" w:hangingChars="472"/>
      <w:jc w:val="both"/>
    </w:pPr>
    <w:rPr>
      <w:rFonts w:ascii="Times New Roman" w:hAnsi="Times New Roman"/>
    </w:rPr>
    <w:tblPr>
      <w:tblCellMar>
        <w:top w:w="0" w:type="dxa"/>
        <w:left w:w="108" w:type="dxa"/>
        <w:bottom w:w="0" w:type="dxa"/>
        <w:right w:w="108" w:type="dxa"/>
      </w:tblCellMar>
    </w:tblPr>
  </w:style>
  <w:style w:type="table" w:customStyle="1" w:styleId="2034">
    <w:name w:val="001 表格1"/>
    <w:basedOn w:val="69"/>
    <w:qFormat/>
    <w:uiPriority w:val="99"/>
    <w:pPr>
      <w:spacing w:line="240" w:lineRule="atLeast"/>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pPr>
        <w:jc w:val="center"/>
      </w:pPr>
    </w:tblStylePr>
  </w:style>
  <w:style w:type="table" w:customStyle="1" w:styleId="2035">
    <w:name w:val="中等深浅底纹 21"/>
    <w:basedOn w:val="69"/>
    <w:qFormat/>
    <w:uiPriority w:val="64"/>
    <w:tblPr>
      <w:tblBorders>
        <w:top w:val="single" w:color="auto" w:sz="18" w:space="0"/>
        <w:bottom w:val="single" w:color="auto" w:sz="18" w:space="0"/>
      </w:tblBorders>
    </w:tblPr>
    <w:tblStylePr w:type="firstRow">
      <w:pPr>
        <w:spacing w:beforeLines="0" w:beforeAutospacing="1" w:afterLines="0" w:afterAutospacing="1" w:line="240" w:lineRule="auto"/>
      </w:pPr>
      <w:rPr>
        <w:b/>
        <w:bCs/>
        <w:color w:val="FFFFFF"/>
      </w:rPr>
      <w:tcPr>
        <w:tcBorders>
          <w:top w:val="single" w:color="auto" w:sz="18" w:space="0"/>
          <w:left w:val="nil"/>
          <w:bottom w:val="single" w:color="auto" w:sz="18" w:space="0"/>
          <w:right w:val="nil"/>
          <w:insideH w:val="nil"/>
          <w:insideV w:val="nil"/>
        </w:tcBorders>
        <w:shd w:val="clear" w:color="auto" w:fill="000000"/>
      </w:tcPr>
    </w:tblStylePr>
    <w:tblStylePr w:type="lastRow">
      <w:pPr>
        <w:spacing w:beforeLines="0" w:beforeAutospacing="1" w:afterLines="0" w:afterAutospacing="1" w:line="240" w:lineRule="auto"/>
      </w:pPr>
      <w:rPr>
        <w:color w:val="auto"/>
      </w:r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cPr>
        <w:tcBorders>
          <w:top w:val="nil"/>
          <w:left w:val="nil"/>
          <w:bottom w:val="single" w:color="auto" w:sz="18" w:space="0"/>
          <w:right w:val="nil"/>
          <w:insideH w:val="nil"/>
          <w:insideV w:val="nil"/>
        </w:tcBorders>
        <w:shd w:val="clear" w:color="auto" w:fill="000000"/>
      </w:tcPr>
    </w:tblStylePr>
    <w:tblStylePr w:type="lastCol">
      <w:rPr>
        <w:b/>
        <w:bCs/>
        <w:color w:val="FFFFFF"/>
      </w:rPr>
      <w:tcPr>
        <w:tcBorders>
          <w:left w:val="nil"/>
          <w:right w:val="nil"/>
          <w:insideH w:val="nil"/>
          <w:insideV w:val="nil"/>
        </w:tcBorders>
        <w:shd w:val="clear" w:color="auto" w:fill="000000"/>
      </w:tcPr>
    </w:tblStylePr>
    <w:tblStylePr w:type="band1Vert">
      <w:tcPr>
        <w:tcBorders>
          <w:left w:val="nil"/>
          <w:right w:val="nil"/>
          <w:insideH w:val="nil"/>
          <w:insideV w:val="nil"/>
        </w:tcBorders>
        <w:shd w:val="clear" w:color="auto" w:fill="D8D8D8"/>
      </w:tcPr>
    </w:tblStylePr>
    <w:tblStylePr w:type="band1Horz">
      <w:tcPr>
        <w:shd w:val="clear" w:color="auto" w:fill="D8D8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rPr>
      <w:tcPr>
        <w:tcBorders>
          <w:top w:val="single" w:color="auto" w:sz="18" w:space="0"/>
          <w:left w:val="nil"/>
          <w:bottom w:val="single" w:color="auto" w:sz="18" w:space="0"/>
          <w:right w:val="nil"/>
          <w:insideH w:val="nil"/>
          <w:insideV w:val="nil"/>
        </w:tcBorders>
      </w:tcPr>
    </w:tblStylePr>
  </w:style>
  <w:style w:type="table" w:customStyle="1" w:styleId="2036">
    <w:name w:val="浅色网格2"/>
    <w:basedOn w:val="69"/>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Lines="0" w:beforeAutospacing="0" w:afterLines="0" w:afterAutospacing="0" w:line="240" w:lineRule="auto"/>
      </w:pPr>
      <w:rPr>
        <w:rFonts w:hint="default" w:ascii="等线" w:hAnsi="等线" w:eastAsia="宋体" w:cs="Times New Roman"/>
        <w:b/>
        <w:bCs/>
      </w:r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Lines="0" w:beforeAutospacing="0" w:afterLines="0" w:afterAutospacing="0" w:line="240" w:lineRule="auto"/>
      </w:pPr>
      <w:rPr>
        <w:rFonts w:hint="default" w:ascii="等线" w:hAnsi="等线" w:eastAsia="宋体" w:cs="Times New Roman"/>
        <w:b/>
        <w:bCs/>
      </w:r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hint="default" w:ascii="等线" w:hAnsi="等线" w:eastAsia="宋体" w:cs="Times New Roman"/>
        <w:b/>
        <w:bCs/>
      </w:rPr>
    </w:tblStylePr>
    <w:tblStylePr w:type="lastCol">
      <w:rPr>
        <w:rFonts w:hint="default" w:ascii="等线" w:hAnsi="等线" w:eastAsia="宋体" w:cs="Times New Roman"/>
        <w:b/>
        <w:bCs/>
      </w:rPr>
      <w:tcPr>
        <w:tcBorders>
          <w:top w:val="single" w:color="000000" w:sz="8" w:space="0"/>
          <w:left w:val="single" w:color="000000" w:sz="8" w:space="0"/>
          <w:bottom w:val="single" w:color="000000" w:sz="8" w:space="0"/>
          <w:right w:val="single" w:color="000000" w:sz="8" w:space="0"/>
        </w:tcBorders>
      </w:tcPr>
    </w:tblStylePr>
    <w:tblStylePr w:type="band1Vert">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customStyle="1" w:styleId="2037">
    <w:name w:val="浅色底纹2"/>
    <w:basedOn w:val="69"/>
    <w:qFormat/>
    <w:uiPriority w:val="60"/>
    <w:rPr>
      <w:color w:val="000000"/>
    </w:rPr>
    <w:tblPr>
      <w:tblBorders>
        <w:top w:val="single" w:color="000000" w:sz="8" w:space="0"/>
        <w:bottom w:val="single" w:color="000000" w:sz="8" w:space="0"/>
      </w:tblBorders>
    </w:tblPr>
    <w:tblStylePr w:type="firstRow">
      <w:pPr>
        <w:spacing w:beforeLines="0" w:beforeAutospacing="0" w:afterLines="0" w:afterAutospacing="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Lines="0" w:beforeAutospacing="0" w:afterLines="0" w:afterAutospacing="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2038">
    <w:name w:val="中等深浅底纹 12"/>
    <w:basedOn w:val="69"/>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Lines="0" w:beforeAutospacing="0" w:afterLines="0" w:afterAutospacing="0" w:line="240" w:lineRule="auto"/>
      </w:pPr>
      <w:rPr>
        <w:b/>
        <w:bCs/>
        <w:color w:val="FFFFFF"/>
      </w:r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Lines="0" w:beforeAutospacing="0" w:afterLines="0" w:afterAutospacing="0" w:line="240" w:lineRule="auto"/>
      </w:pPr>
      <w:rPr>
        <w:b/>
        <w:bCs/>
      </w:r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cPr>
        <w:shd w:val="clear" w:color="auto" w:fill="C0C0C0"/>
      </w:tcPr>
    </w:tblStylePr>
    <w:tblStylePr w:type="band1Horz">
      <w:tcPr>
        <w:tcBorders>
          <w:insideH w:val="nil"/>
          <w:insideV w:val="nil"/>
        </w:tcBorders>
        <w:shd w:val="clear" w:color="auto" w:fill="C0C0C0"/>
      </w:tcPr>
    </w:tblStylePr>
    <w:tblStylePr w:type="band2Horz">
      <w:tcPr>
        <w:tcBorders>
          <w:insideH w:val="nil"/>
          <w:insideV w:val="nil"/>
        </w:tcBorders>
      </w:tcPr>
    </w:tblStylePr>
  </w:style>
  <w:style w:type="paragraph" w:customStyle="1" w:styleId="2039">
    <w:name w:val="14"/>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2040">
    <w:name w:val="13"/>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2041">
    <w:name w:val="12"/>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2042">
    <w:name w:val="10"/>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2043">
    <w:name w:val="Char9"/>
    <w:basedOn w:val="22"/>
    <w:qFormat/>
    <w:uiPriority w:val="0"/>
    <w:pPr>
      <w:shd w:val="clear" w:color="auto" w:fill="000080"/>
      <w:ind w:firstLine="432"/>
      <w:jc w:val="left"/>
    </w:pPr>
    <w:rPr>
      <w:rFonts w:ascii="Tahoma" w:hAnsi="Tahoma"/>
      <w:sz w:val="24"/>
      <w:szCs w:val="20"/>
    </w:rPr>
  </w:style>
  <w:style w:type="paragraph" w:customStyle="1" w:styleId="2044">
    <w:name w:val="List Header"/>
    <w:next w:val="1"/>
    <w:qFormat/>
    <w:uiPriority w:val="99"/>
    <w:pPr>
      <w:widowControl w:val="0"/>
      <w:shd w:val="clear" w:color="auto" w:fill="FFFFFF"/>
      <w:autoSpaceDE w:val="0"/>
      <w:autoSpaceDN w:val="0"/>
      <w:adjustRightInd w:val="0"/>
      <w:spacing w:before="260" w:after="260" w:line="415" w:lineRule="auto"/>
      <w:ind w:hanging="992" w:hangingChars="472"/>
      <w:jc w:val="both"/>
    </w:pPr>
    <w:rPr>
      <w:rFonts w:ascii="Arial" w:hAnsi="Arial" w:eastAsia="宋体" w:cs="Arial"/>
      <w:b/>
      <w:bCs/>
      <w:i/>
      <w:iCs/>
      <w:color w:val="0000A0"/>
      <w:u w:color="000000"/>
      <w:shd w:val="clear" w:color="auto" w:fill="FFFFFF"/>
      <w:lang w:val="en-US" w:eastAsia="zh-CN" w:bidi="ar-SA"/>
    </w:rPr>
  </w:style>
  <w:style w:type="character" w:customStyle="1" w:styleId="2045">
    <w:name w:val="Field Label"/>
    <w:qFormat/>
    <w:uiPriority w:val="99"/>
    <w:rPr>
      <w:i/>
      <w:iCs/>
      <w:color w:val="004080"/>
      <w:sz w:val="20"/>
      <w:szCs w:val="20"/>
      <w:shd w:val="clear" w:color="auto" w:fill="FFFFFF"/>
    </w:rPr>
  </w:style>
  <w:style w:type="paragraph" w:customStyle="1" w:styleId="2046">
    <w:name w:val="Numbered List"/>
    <w:next w:val="1"/>
    <w:qFormat/>
    <w:uiPriority w:val="99"/>
    <w:pPr>
      <w:widowControl w:val="0"/>
      <w:shd w:val="clear" w:color="auto" w:fill="FFFFFF"/>
      <w:autoSpaceDE w:val="0"/>
      <w:autoSpaceDN w:val="0"/>
      <w:adjustRightInd w:val="0"/>
      <w:spacing w:before="260" w:after="260" w:line="415" w:lineRule="auto"/>
      <w:ind w:left="360" w:hanging="360" w:hangingChars="472"/>
      <w:jc w:val="both"/>
    </w:pPr>
    <w:rPr>
      <w:rFonts w:ascii="Arial" w:hAnsi="Arial" w:eastAsia="宋体" w:cs="Arial"/>
      <w:color w:val="000000"/>
      <w:u w:color="000000"/>
      <w:shd w:val="clear" w:color="auto" w:fill="FFFFFF"/>
      <w:lang w:val="en-US" w:eastAsia="zh-CN" w:bidi="ar-SA"/>
    </w:rPr>
  </w:style>
  <w:style w:type="paragraph" w:customStyle="1" w:styleId="2047">
    <w:name w:val="Bulleted List"/>
    <w:next w:val="1"/>
    <w:qFormat/>
    <w:uiPriority w:val="99"/>
    <w:pPr>
      <w:widowControl w:val="0"/>
      <w:shd w:val="clear" w:color="auto" w:fill="FFFFFF"/>
      <w:autoSpaceDE w:val="0"/>
      <w:autoSpaceDN w:val="0"/>
      <w:adjustRightInd w:val="0"/>
      <w:spacing w:before="260" w:after="260" w:line="415" w:lineRule="auto"/>
      <w:ind w:left="360" w:hanging="360" w:hangingChars="472"/>
      <w:jc w:val="both"/>
    </w:pPr>
    <w:rPr>
      <w:rFonts w:ascii="Arial" w:hAnsi="Arial" w:eastAsia="宋体" w:cs="Arial"/>
      <w:color w:val="000000"/>
      <w:u w:color="000000"/>
      <w:shd w:val="clear" w:color="auto" w:fill="FFFFFF"/>
      <w:lang w:val="en-US" w:eastAsia="zh-CN" w:bidi="ar-SA"/>
    </w:rPr>
  </w:style>
  <w:style w:type="paragraph" w:customStyle="1" w:styleId="2048">
    <w:name w:val="Code"/>
    <w:next w:val="1"/>
    <w:qFormat/>
    <w:uiPriority w:val="99"/>
    <w:pPr>
      <w:widowControl w:val="0"/>
      <w:shd w:val="clear" w:color="auto" w:fill="FFFFFF"/>
      <w:autoSpaceDE w:val="0"/>
      <w:autoSpaceDN w:val="0"/>
      <w:adjustRightInd w:val="0"/>
      <w:spacing w:before="260" w:after="260" w:line="415" w:lineRule="auto"/>
      <w:ind w:hanging="992" w:hangingChars="472"/>
      <w:jc w:val="both"/>
    </w:pPr>
    <w:rPr>
      <w:rFonts w:ascii="Arial" w:hAnsi="Arial" w:eastAsia="宋体" w:cs="Arial"/>
      <w:color w:val="000000"/>
      <w:sz w:val="18"/>
      <w:szCs w:val="18"/>
      <w:u w:color="000000"/>
      <w:shd w:val="clear" w:color="auto" w:fill="FFFFFF"/>
      <w:lang w:val="en-US" w:eastAsia="zh-CN" w:bidi="ar-SA"/>
    </w:rPr>
  </w:style>
  <w:style w:type="character" w:customStyle="1" w:styleId="2049">
    <w:name w:val="SSBookmark"/>
    <w:qFormat/>
    <w:uiPriority w:val="99"/>
    <w:rPr>
      <w:rFonts w:ascii="Lucida Sans" w:hAnsi="Lucida Sans" w:cs="Lucida Sans"/>
      <w:b/>
      <w:bCs/>
      <w:color w:val="000000"/>
      <w:sz w:val="16"/>
      <w:szCs w:val="16"/>
      <w:u w:val="none" w:color="000000"/>
      <w:shd w:val="clear" w:color="auto" w:fill="FFFF80"/>
    </w:rPr>
  </w:style>
  <w:style w:type="character" w:customStyle="1" w:styleId="2050">
    <w:name w:val="Object type"/>
    <w:qFormat/>
    <w:uiPriority w:val="99"/>
    <w:rPr>
      <w:b/>
      <w:bCs/>
      <w:color w:val="000000"/>
      <w:sz w:val="20"/>
      <w:szCs w:val="20"/>
      <w:u w:val="single" w:color="000000"/>
      <w:shd w:val="clear" w:color="auto" w:fill="FFFFFF"/>
    </w:rPr>
  </w:style>
  <w:style w:type="table" w:customStyle="1" w:styleId="2051">
    <w:name w:val="浅色底纹 - 强调文字颜色 41"/>
    <w:basedOn w:val="69"/>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cPr>
        <w:tcBorders>
          <w:top w:val="single" w:color="8064A2" w:sz="8" w:space="0"/>
          <w:left w:val="nil"/>
          <w:bottom w:val="single" w:color="8064A2" w:sz="8" w:space="0"/>
          <w:right w:val="nil"/>
          <w:insideH w:val="nil"/>
          <w:insideV w:val="nil"/>
        </w:tcBorders>
      </w:tcPr>
    </w:tblStylePr>
    <w:tblStylePr w:type="lastRow">
      <w:pPr>
        <w:spacing w:before="0" w:after="0" w:line="240" w:lineRule="auto"/>
      </w:pPr>
      <w:rPr>
        <w:b/>
        <w:bCs/>
      </w:rPr>
      <w:tcPr>
        <w:tcBorders>
          <w:top w:val="single" w:color="8064A2" w:sz="8" w:space="0"/>
          <w:left w:val="nil"/>
          <w:bottom w:val="single" w:color="8064A2"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FD8E8"/>
      </w:tcPr>
    </w:tblStylePr>
    <w:tblStylePr w:type="band1Horz">
      <w:tcPr>
        <w:tcBorders>
          <w:left w:val="nil"/>
          <w:right w:val="nil"/>
          <w:insideH w:val="nil"/>
          <w:insideV w:val="nil"/>
        </w:tcBorders>
        <w:shd w:val="clear" w:color="auto" w:fill="DFD8E8"/>
      </w:tcPr>
    </w:tblStylePr>
  </w:style>
  <w:style w:type="table" w:customStyle="1" w:styleId="2052">
    <w:name w:val="浅色网格 - 强调文字颜色 31"/>
    <w:basedOn w:val="69"/>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ascii="等线" w:hAnsi="等线" w:eastAsia="宋体" w:cs="Times New Roman"/>
        <w:b/>
        <w:bCs/>
      </w:rPr>
      <w:tcPr>
        <w:tcBorders>
          <w:top w:val="single" w:color="9BBB59" w:sz="8" w:space="0"/>
          <w:left w:val="single" w:color="9BBB59" w:sz="8" w:space="0"/>
          <w:bottom w:val="single" w:color="9BBB59" w:sz="18" w:space="0"/>
          <w:right w:val="single" w:color="9BBB59" w:sz="8" w:space="0"/>
          <w:insideH w:val="nil"/>
          <w:insideV w:val="single" w:sz="8" w:space="0"/>
        </w:tcBorders>
      </w:tcPr>
    </w:tblStylePr>
    <w:tblStylePr w:type="lastRow">
      <w:pPr>
        <w:spacing w:before="0" w:after="0" w:line="240" w:lineRule="auto"/>
      </w:pPr>
      <w:rPr>
        <w:rFonts w:ascii="等线" w:hAnsi="等线" w:eastAsia="宋体" w:cs="Times New Roman"/>
        <w:b/>
        <w:bCs/>
      </w:r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ascii="等线" w:hAnsi="等线" w:eastAsia="宋体" w:cs="Times New Roman"/>
        <w:b/>
        <w:bCs/>
      </w:rPr>
    </w:tblStylePr>
    <w:tblStylePr w:type="lastCol">
      <w:rPr>
        <w:rFonts w:ascii="等线" w:hAnsi="等线" w:eastAsia="宋体" w:cs="Times New Roman"/>
        <w:b/>
        <w:bCs/>
      </w:rPr>
      <w:tcPr>
        <w:tcBorders>
          <w:top w:val="single" w:color="9BBB59" w:sz="8" w:space="0"/>
          <w:left w:val="single" w:color="9BBB59" w:sz="8" w:space="0"/>
          <w:bottom w:val="single" w:color="9BBB59" w:sz="8" w:space="0"/>
          <w:right w:val="single" w:color="9BBB59" w:sz="8" w:space="0"/>
        </w:tcBorders>
      </w:tcPr>
    </w:tblStylePr>
    <w:tblStylePr w:type="band1Vert">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customStyle="1" w:styleId="2053">
    <w:name w:val="浅色网格 - 强调文字颜色 41"/>
    <w:basedOn w:val="69"/>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ascii="等线" w:hAnsi="等线" w:eastAsia="宋体" w:cs="Times New Roman"/>
        <w:b/>
        <w:bCs/>
      </w:rPr>
      <w:tcPr>
        <w:tcBorders>
          <w:top w:val="single" w:color="8064A2" w:sz="8" w:space="0"/>
          <w:left w:val="single" w:color="8064A2" w:sz="8" w:space="0"/>
          <w:bottom w:val="single" w:color="8064A2" w:sz="18" w:space="0"/>
          <w:right w:val="single" w:color="8064A2" w:sz="8" w:space="0"/>
          <w:insideH w:val="nil"/>
          <w:insideV w:val="single" w:sz="8" w:space="0"/>
        </w:tcBorders>
      </w:tcPr>
    </w:tblStylePr>
    <w:tblStylePr w:type="lastRow">
      <w:pPr>
        <w:spacing w:before="0" w:after="0" w:line="240" w:lineRule="auto"/>
      </w:pPr>
      <w:rPr>
        <w:rFonts w:ascii="等线" w:hAnsi="等线" w:eastAsia="宋体" w:cs="Times New Roman"/>
        <w:b/>
        <w:bCs/>
      </w:r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ascii="等线" w:hAnsi="等线" w:eastAsia="宋体" w:cs="Times New Roman"/>
        <w:b/>
        <w:bCs/>
      </w:rPr>
    </w:tblStylePr>
    <w:tblStylePr w:type="lastCol">
      <w:rPr>
        <w:rFonts w:ascii="等线" w:hAnsi="等线" w:eastAsia="宋体" w:cs="Times New Roman"/>
        <w:b/>
        <w:bCs/>
      </w:rPr>
      <w:tcPr>
        <w:tcBorders>
          <w:top w:val="single" w:color="8064A2" w:sz="8" w:space="0"/>
          <w:left w:val="single" w:color="8064A2" w:sz="8" w:space="0"/>
          <w:bottom w:val="single" w:color="8064A2" w:sz="8" w:space="0"/>
          <w:right w:val="single" w:color="8064A2" w:sz="8" w:space="0"/>
        </w:tcBorders>
      </w:tcPr>
    </w:tblStylePr>
    <w:tblStylePr w:type="band1Vert">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cPr>
        <w:tcBorders>
          <w:top w:val="single" w:color="8064A2" w:sz="8" w:space="0"/>
          <w:left w:val="single" w:color="8064A2" w:sz="8" w:space="0"/>
          <w:bottom w:val="single" w:color="8064A2" w:sz="8" w:space="0"/>
          <w:right w:val="single" w:color="8064A2" w:sz="8" w:space="0"/>
          <w:insideV w:val="single" w:sz="8" w:space="0"/>
        </w:tcBorders>
      </w:tcPr>
    </w:tblStylePr>
  </w:style>
  <w:style w:type="paragraph" w:customStyle="1" w:styleId="2054">
    <w:name w:val="建议书正文"/>
    <w:basedOn w:val="1"/>
    <w:link w:val="2056"/>
    <w:qFormat/>
    <w:uiPriority w:val="0"/>
    <w:pPr>
      <w:ind w:firstLine="420"/>
      <w:jc w:val="left"/>
    </w:pPr>
    <w:rPr>
      <w:rFonts w:ascii="宋体" w:hAnsi="宋体"/>
      <w:sz w:val="24"/>
      <w:szCs w:val="24"/>
      <w:lang w:val="zh-CN"/>
    </w:rPr>
  </w:style>
  <w:style w:type="paragraph" w:customStyle="1" w:styleId="2055">
    <w:name w:val="建议书-正文"/>
    <w:basedOn w:val="19"/>
    <w:link w:val="2057"/>
    <w:qFormat/>
    <w:uiPriority w:val="0"/>
    <w:pPr>
      <w:widowControl w:val="0"/>
      <w:spacing w:before="0" w:after="0" w:line="360" w:lineRule="auto"/>
      <w:ind w:left="850"/>
      <w:jc w:val="left"/>
    </w:pPr>
    <w:rPr>
      <w:rFonts w:ascii="宋体" w:hAnsi="宋体" w:cs="Tahoma"/>
      <w:color w:val="000000"/>
    </w:rPr>
  </w:style>
  <w:style w:type="character" w:customStyle="1" w:styleId="2056">
    <w:name w:val="建议书正文 Char"/>
    <w:link w:val="2054"/>
    <w:qFormat/>
    <w:uiPriority w:val="0"/>
    <w:rPr>
      <w:rFonts w:ascii="宋体" w:hAnsi="宋体"/>
      <w:kern w:val="2"/>
      <w:sz w:val="24"/>
      <w:szCs w:val="24"/>
      <w:lang w:val="zh-CN"/>
    </w:rPr>
  </w:style>
  <w:style w:type="character" w:customStyle="1" w:styleId="2057">
    <w:name w:val="建议书-正文 Char"/>
    <w:link w:val="2055"/>
    <w:qFormat/>
    <w:uiPriority w:val="0"/>
    <w:rPr>
      <w:rFonts w:ascii="宋体" w:hAnsi="宋体" w:cs="Tahoma"/>
      <w:color w:val="000000"/>
      <w:sz w:val="24"/>
      <w:szCs w:val="24"/>
      <w:lang w:val="zh-CN" w:eastAsia="zh-CN"/>
    </w:rPr>
  </w:style>
  <w:style w:type="paragraph" w:customStyle="1" w:styleId="2058">
    <w:name w:val="建议书N-正文"/>
    <w:basedOn w:val="2055"/>
    <w:link w:val="2060"/>
    <w:qFormat/>
    <w:uiPriority w:val="0"/>
  </w:style>
  <w:style w:type="paragraph" w:customStyle="1" w:styleId="2059">
    <w:name w:val="标题 1."/>
    <w:basedOn w:val="3"/>
    <w:qFormat/>
    <w:uiPriority w:val="0"/>
    <w:pPr>
      <w:widowControl w:val="0"/>
      <w:numPr>
        <w:ilvl w:val="0"/>
        <w:numId w:val="113"/>
      </w:numPr>
      <w:pBdr>
        <w:bottom w:val="single" w:color="auto" w:sz="48" w:space="1"/>
      </w:pBdr>
      <w:spacing w:before="600" w:line="576" w:lineRule="auto"/>
      <w:jc w:val="left"/>
    </w:pPr>
    <w:rPr>
      <w:rFonts w:ascii="Arial" w:hAnsi="Arial"/>
      <w:sz w:val="44"/>
      <w:lang w:val="en-US"/>
    </w:rPr>
  </w:style>
  <w:style w:type="character" w:customStyle="1" w:styleId="2060">
    <w:name w:val="建议书N-正文 Char"/>
    <w:link w:val="2058"/>
    <w:qFormat/>
    <w:uiPriority w:val="0"/>
    <w:rPr>
      <w:rFonts w:ascii="宋体" w:hAnsi="宋体" w:cs="Tahoma"/>
      <w:color w:val="000000"/>
      <w:sz w:val="24"/>
      <w:szCs w:val="24"/>
      <w:lang w:val="zh-CN" w:eastAsia="zh-CN"/>
    </w:rPr>
  </w:style>
  <w:style w:type="paragraph" w:customStyle="1" w:styleId="2061">
    <w:name w:val="标题2222"/>
    <w:basedOn w:val="4"/>
    <w:next w:val="1856"/>
    <w:qFormat/>
    <w:uiPriority w:val="0"/>
    <w:pPr>
      <w:widowControl w:val="0"/>
      <w:numPr>
        <w:numId w:val="113"/>
      </w:numPr>
      <w:spacing w:line="415" w:lineRule="auto"/>
      <w:jc w:val="left"/>
    </w:pPr>
    <w:rPr>
      <w:rFonts w:ascii="Arial" w:hAnsi="Arial"/>
      <w:bCs w:val="0"/>
      <w:kern w:val="2"/>
      <w:sz w:val="36"/>
      <w:lang w:val="en-US"/>
    </w:rPr>
  </w:style>
  <w:style w:type="paragraph" w:customStyle="1" w:styleId="2062">
    <w:name w:val="标题 3."/>
    <w:basedOn w:val="5"/>
    <w:next w:val="1856"/>
    <w:qFormat/>
    <w:uiPriority w:val="0"/>
    <w:pPr>
      <w:widowControl w:val="0"/>
      <w:numPr>
        <w:numId w:val="113"/>
      </w:numPr>
      <w:tabs>
        <w:tab w:val="left" w:pos="960"/>
      </w:tabs>
      <w:spacing w:line="415" w:lineRule="auto"/>
      <w:jc w:val="left"/>
    </w:pPr>
    <w:rPr>
      <w:rFonts w:ascii="Arial" w:hAnsi="Arial"/>
      <w:bCs w:val="0"/>
      <w:sz w:val="30"/>
      <w:szCs w:val="30"/>
      <w:lang w:val="en-US"/>
    </w:rPr>
  </w:style>
  <w:style w:type="paragraph" w:customStyle="1" w:styleId="2063">
    <w:name w:val="标题 4."/>
    <w:basedOn w:val="6"/>
    <w:next w:val="1856"/>
    <w:qFormat/>
    <w:uiPriority w:val="0"/>
    <w:pPr>
      <w:numPr>
        <w:numId w:val="113"/>
      </w:numPr>
      <w:spacing w:after="156"/>
      <w:jc w:val="left"/>
    </w:pPr>
    <w:rPr>
      <w:rFonts w:ascii="Arial" w:hAnsi="Arial" w:eastAsia="黑体"/>
      <w:bCs w:val="0"/>
      <w:sz w:val="28"/>
      <w:szCs w:val="28"/>
      <w:lang w:val="en-US"/>
    </w:rPr>
  </w:style>
  <w:style w:type="paragraph" w:customStyle="1" w:styleId="2064">
    <w:name w:val="标题 5（有编号）."/>
    <w:basedOn w:val="1"/>
    <w:next w:val="1856"/>
    <w:qFormat/>
    <w:uiPriority w:val="0"/>
    <w:pPr>
      <w:keepNext/>
      <w:keepLines/>
      <w:widowControl w:val="0"/>
      <w:numPr>
        <w:ilvl w:val="4"/>
        <w:numId w:val="113"/>
      </w:numPr>
      <w:spacing w:before="280" w:after="156" w:line="377" w:lineRule="auto"/>
      <w:jc w:val="left"/>
      <w:outlineLvl w:val="4"/>
    </w:pPr>
    <w:rPr>
      <w:rFonts w:ascii="Arial" w:hAnsi="Arial" w:eastAsia="黑体"/>
      <w:b/>
      <w:kern w:val="0"/>
      <w:sz w:val="24"/>
      <w:szCs w:val="28"/>
    </w:rPr>
  </w:style>
  <w:style w:type="paragraph" w:customStyle="1" w:styleId="2065">
    <w:name w:val="标题 6（有编号）."/>
    <w:basedOn w:val="1"/>
    <w:next w:val="1856"/>
    <w:qFormat/>
    <w:uiPriority w:val="0"/>
    <w:pPr>
      <w:keepNext/>
      <w:keepLines/>
      <w:widowControl w:val="0"/>
      <w:numPr>
        <w:ilvl w:val="5"/>
        <w:numId w:val="113"/>
      </w:numPr>
      <w:spacing w:before="240" w:after="64" w:line="319" w:lineRule="auto"/>
      <w:jc w:val="left"/>
      <w:outlineLvl w:val="5"/>
    </w:pPr>
    <w:rPr>
      <w:rFonts w:ascii="Arial" w:hAnsi="Arial" w:eastAsia="黑体"/>
      <w:b/>
      <w:kern w:val="0"/>
      <w:szCs w:val="24"/>
    </w:rPr>
  </w:style>
  <w:style w:type="paragraph" w:customStyle="1" w:styleId="2066">
    <w:name w:val="插图标注."/>
    <w:next w:val="1856"/>
    <w:qFormat/>
    <w:uiPriority w:val="0"/>
    <w:pPr>
      <w:numPr>
        <w:ilvl w:val="6"/>
        <w:numId w:val="113"/>
      </w:numPr>
      <w:spacing w:after="156"/>
      <w:jc w:val="center"/>
    </w:pPr>
    <w:rPr>
      <w:rFonts w:ascii="Arial" w:hAnsi="Arial" w:eastAsia="宋体" w:cs="Arial"/>
      <w:sz w:val="21"/>
      <w:szCs w:val="21"/>
      <w:lang w:val="en-US" w:eastAsia="zh-CN" w:bidi="ar-SA"/>
    </w:rPr>
  </w:style>
  <w:style w:type="paragraph" w:customStyle="1" w:styleId="2067">
    <w:name w:val="表格标注."/>
    <w:basedOn w:val="2066"/>
    <w:next w:val="1856"/>
    <w:qFormat/>
    <w:uiPriority w:val="0"/>
    <w:pPr>
      <w:numPr>
        <w:ilvl w:val="7"/>
      </w:numPr>
      <w:ind w:left="0" w:hanging="360"/>
    </w:pPr>
  </w:style>
  <w:style w:type="character" w:customStyle="1" w:styleId="2068">
    <w:name w:val="000正文 Char"/>
    <w:link w:val="2069"/>
    <w:qFormat/>
    <w:uiPriority w:val="0"/>
    <w:rPr>
      <w:rFonts w:eastAsia="仿宋_GB2312"/>
      <w:kern w:val="2"/>
      <w:sz w:val="28"/>
      <w:szCs w:val="28"/>
    </w:rPr>
  </w:style>
  <w:style w:type="paragraph" w:customStyle="1" w:styleId="2069">
    <w:name w:val="000正文"/>
    <w:basedOn w:val="1"/>
    <w:link w:val="2068"/>
    <w:qFormat/>
    <w:uiPriority w:val="0"/>
    <w:pPr>
      <w:widowControl w:val="0"/>
      <w:spacing w:before="0" w:after="0" w:line="560" w:lineRule="exact"/>
      <w:ind w:firstLine="560" w:firstLineChars="200"/>
    </w:pPr>
    <w:rPr>
      <w:rFonts w:ascii="Calibri" w:hAnsi="Calibri" w:eastAsia="仿宋_GB2312"/>
      <w:sz w:val="28"/>
      <w:szCs w:val="28"/>
    </w:rPr>
  </w:style>
  <w:style w:type="paragraph" w:customStyle="1" w:styleId="2070">
    <w:name w:val="4四级标题"/>
    <w:basedOn w:val="2069"/>
    <w:link w:val="2071"/>
    <w:qFormat/>
    <w:uiPriority w:val="0"/>
    <w:pPr>
      <w:numPr>
        <w:ilvl w:val="0"/>
        <w:numId w:val="114"/>
      </w:numPr>
      <w:ind w:firstLine="0" w:firstLineChars="0"/>
    </w:pPr>
    <w:rPr>
      <w:lang w:val="zh-CN"/>
    </w:rPr>
  </w:style>
  <w:style w:type="character" w:customStyle="1" w:styleId="2071">
    <w:name w:val="4四级标题 Char"/>
    <w:link w:val="2070"/>
    <w:qFormat/>
    <w:uiPriority w:val="0"/>
    <w:rPr>
      <w:rFonts w:eastAsia="仿宋_GB2312"/>
      <w:kern w:val="2"/>
      <w:sz w:val="28"/>
      <w:szCs w:val="28"/>
      <w:lang w:val="zh-CN"/>
    </w:rPr>
  </w:style>
  <w:style w:type="paragraph" w:customStyle="1" w:styleId="2072">
    <w:name w:val="符号-1"/>
    <w:basedOn w:val="2055"/>
    <w:link w:val="2073"/>
    <w:qFormat/>
    <w:uiPriority w:val="0"/>
    <w:pPr>
      <w:numPr>
        <w:ilvl w:val="0"/>
        <w:numId w:val="115"/>
      </w:numPr>
      <w:ind w:firstLine="0" w:firstLineChars="0"/>
    </w:pPr>
  </w:style>
  <w:style w:type="character" w:customStyle="1" w:styleId="2073">
    <w:name w:val="符号-1 Char"/>
    <w:link w:val="2072"/>
    <w:qFormat/>
    <w:uiPriority w:val="0"/>
    <w:rPr>
      <w:rFonts w:ascii="宋体" w:hAnsi="宋体" w:cs="Tahoma"/>
      <w:color w:val="000000"/>
      <w:sz w:val="24"/>
      <w:szCs w:val="24"/>
      <w:lang w:val="zh-CN"/>
    </w:rPr>
  </w:style>
  <w:style w:type="paragraph" w:customStyle="1" w:styleId="2074">
    <w:name w:val="!标题1级"/>
    <w:basedOn w:val="3"/>
    <w:qFormat/>
    <w:uiPriority w:val="0"/>
    <w:pPr>
      <w:widowControl w:val="0"/>
      <w:numPr>
        <w:numId w:val="116"/>
      </w:numPr>
      <w:spacing w:before="340" w:after="330"/>
      <w:ind w:left="498" w:hanging="498" w:hangingChars="177"/>
      <w:jc w:val="left"/>
    </w:pPr>
    <w:rPr>
      <w:rFonts w:ascii="Calibri" w:hAnsi="Calibri"/>
      <w:sz w:val="28"/>
      <w:szCs w:val="28"/>
      <w:lang w:val="en-US"/>
    </w:rPr>
  </w:style>
  <w:style w:type="paragraph" w:customStyle="1" w:styleId="2075">
    <w:name w:val="!标题2级"/>
    <w:basedOn w:val="4"/>
    <w:qFormat/>
    <w:uiPriority w:val="0"/>
  </w:style>
  <w:style w:type="paragraph" w:customStyle="1" w:styleId="2076">
    <w:name w:val="!标题3级"/>
    <w:basedOn w:val="5"/>
    <w:link w:val="2078"/>
    <w:qFormat/>
    <w:uiPriority w:val="0"/>
    <w:pPr>
      <w:widowControl w:val="0"/>
      <w:numPr>
        <w:numId w:val="116"/>
      </w:numPr>
      <w:spacing w:before="260" w:after="260"/>
      <w:ind w:left="829" w:hanging="829" w:hangingChars="295"/>
      <w:jc w:val="left"/>
    </w:pPr>
    <w:rPr>
      <w:rFonts w:ascii="Calibri" w:hAnsi="Calibri"/>
      <w:kern w:val="2"/>
      <w:sz w:val="28"/>
      <w:szCs w:val="28"/>
      <w:lang w:val="en-US"/>
    </w:rPr>
  </w:style>
  <w:style w:type="paragraph" w:customStyle="1" w:styleId="2077">
    <w:name w:val="!标题4级"/>
    <w:basedOn w:val="6"/>
    <w:link w:val="2080"/>
    <w:qFormat/>
    <w:uiPriority w:val="0"/>
    <w:pPr>
      <w:widowControl w:val="0"/>
      <w:numPr>
        <w:numId w:val="116"/>
      </w:numPr>
      <w:spacing w:before="280" w:after="290"/>
      <w:ind w:left="852" w:hanging="852" w:hangingChars="355"/>
      <w:jc w:val="left"/>
    </w:pPr>
    <w:rPr>
      <w:b w:val="0"/>
      <w:kern w:val="2"/>
      <w:lang w:val="en-US"/>
    </w:rPr>
  </w:style>
  <w:style w:type="character" w:customStyle="1" w:styleId="2078">
    <w:name w:val="!标题3级 Char"/>
    <w:link w:val="2076"/>
    <w:qFormat/>
    <w:uiPriority w:val="0"/>
    <w:rPr>
      <w:b/>
      <w:bCs/>
      <w:kern w:val="2"/>
      <w:sz w:val="28"/>
      <w:szCs w:val="28"/>
    </w:rPr>
  </w:style>
  <w:style w:type="paragraph" w:customStyle="1" w:styleId="2079">
    <w:name w:val="!标题5级"/>
    <w:basedOn w:val="7"/>
    <w:link w:val="2082"/>
    <w:qFormat/>
    <w:uiPriority w:val="0"/>
    <w:pPr>
      <w:widowControl w:val="0"/>
      <w:numPr>
        <w:numId w:val="116"/>
      </w:numPr>
      <w:spacing w:before="280" w:after="290"/>
      <w:ind w:firstLine="0"/>
      <w:jc w:val="left"/>
    </w:pPr>
    <w:rPr>
      <w:rFonts w:ascii="Calibri" w:hAnsi="Calibri"/>
      <w:b w:val="0"/>
      <w:kern w:val="2"/>
      <w:szCs w:val="24"/>
      <w:lang w:val="en-US"/>
    </w:rPr>
  </w:style>
  <w:style w:type="character" w:customStyle="1" w:styleId="2080">
    <w:name w:val="!标题4级 Char"/>
    <w:link w:val="2077"/>
    <w:qFormat/>
    <w:uiPriority w:val="0"/>
    <w:rPr>
      <w:rFonts w:ascii="Cambria" w:hAnsi="Cambria"/>
      <w:bCs/>
      <w:kern w:val="2"/>
      <w:sz w:val="24"/>
      <w:szCs w:val="24"/>
    </w:rPr>
  </w:style>
  <w:style w:type="paragraph" w:customStyle="1" w:styleId="2081">
    <w:name w:val="!标题6级"/>
    <w:basedOn w:val="8"/>
    <w:qFormat/>
    <w:uiPriority w:val="0"/>
    <w:pPr>
      <w:widowControl w:val="0"/>
      <w:numPr>
        <w:numId w:val="116"/>
      </w:numPr>
      <w:spacing w:before="240" w:after="64"/>
      <w:ind w:firstLine="0" w:firstLineChars="0"/>
      <w:jc w:val="left"/>
    </w:pPr>
    <w:rPr>
      <w:b w:val="0"/>
      <w:kern w:val="2"/>
      <w:lang w:val="en-US"/>
    </w:rPr>
  </w:style>
  <w:style w:type="character" w:customStyle="1" w:styleId="2082">
    <w:name w:val="!标题5级 Char"/>
    <w:link w:val="2079"/>
    <w:qFormat/>
    <w:uiPriority w:val="0"/>
    <w:rPr>
      <w:bCs/>
      <w:kern w:val="2"/>
      <w:sz w:val="24"/>
      <w:szCs w:val="24"/>
    </w:rPr>
  </w:style>
  <w:style w:type="paragraph" w:customStyle="1" w:styleId="2083">
    <w:name w:val="!标题7级"/>
    <w:basedOn w:val="9"/>
    <w:qFormat/>
    <w:uiPriority w:val="0"/>
    <w:pPr>
      <w:widowControl w:val="0"/>
      <w:numPr>
        <w:numId w:val="116"/>
      </w:numPr>
      <w:spacing w:before="240" w:after="64"/>
      <w:ind w:firstLine="0" w:firstLineChars="0"/>
      <w:jc w:val="left"/>
    </w:pPr>
    <w:rPr>
      <w:b w:val="0"/>
      <w:kern w:val="2"/>
      <w:lang w:val="en-US"/>
    </w:rPr>
  </w:style>
  <w:style w:type="paragraph" w:customStyle="1" w:styleId="2084">
    <w:name w:val="!标题8级"/>
    <w:basedOn w:val="10"/>
    <w:qFormat/>
    <w:uiPriority w:val="0"/>
    <w:pPr>
      <w:widowControl w:val="0"/>
      <w:numPr>
        <w:numId w:val="116"/>
      </w:numPr>
      <w:tabs>
        <w:tab w:val="clear" w:pos="426"/>
      </w:tabs>
      <w:spacing w:before="240" w:after="64"/>
      <w:ind w:hanging="591" w:hangingChars="591"/>
      <w:jc w:val="left"/>
    </w:pPr>
    <w:rPr>
      <w:rFonts w:ascii="Cambria" w:hAnsi="Cambria"/>
      <w:b w:val="0"/>
      <w:kern w:val="2"/>
      <w:lang w:val="en-US"/>
    </w:rPr>
  </w:style>
  <w:style w:type="paragraph" w:customStyle="1" w:styleId="2085">
    <w:name w:val="!标题9级"/>
    <w:basedOn w:val="11"/>
    <w:qFormat/>
    <w:uiPriority w:val="0"/>
    <w:pPr>
      <w:widowControl w:val="0"/>
      <w:numPr>
        <w:numId w:val="116"/>
      </w:numPr>
      <w:tabs>
        <w:tab w:val="clear" w:pos="426"/>
      </w:tabs>
      <w:spacing w:before="240" w:after="64"/>
      <w:ind w:left="1560" w:hanging="1560" w:hangingChars="650"/>
      <w:jc w:val="left"/>
    </w:pPr>
    <w:rPr>
      <w:rFonts w:ascii="Cambria" w:hAnsi="Cambria"/>
      <w:b w:val="0"/>
      <w:kern w:val="2"/>
      <w:lang w:val="en-US"/>
    </w:rPr>
  </w:style>
  <w:style w:type="paragraph" w:customStyle="1" w:styleId="2086">
    <w:name w:val="!符号一"/>
    <w:basedOn w:val="1325"/>
    <w:link w:val="2088"/>
    <w:qFormat/>
    <w:uiPriority w:val="0"/>
    <w:pPr>
      <w:numPr>
        <w:ilvl w:val="0"/>
        <w:numId w:val="117"/>
      </w:numPr>
      <w:ind w:left="991" w:leftChars="205" w:hanging="561" w:firstLineChars="0"/>
    </w:pPr>
  </w:style>
  <w:style w:type="paragraph" w:customStyle="1" w:styleId="2087">
    <w:name w:val="!符号二"/>
    <w:basedOn w:val="1325"/>
    <w:link w:val="2090"/>
    <w:qFormat/>
    <w:uiPriority w:val="0"/>
    <w:pPr>
      <w:numPr>
        <w:ilvl w:val="0"/>
        <w:numId w:val="118"/>
      </w:numPr>
      <w:tabs>
        <w:tab w:val="clear" w:pos="720"/>
      </w:tabs>
      <w:ind w:left="993" w:leftChars="338" w:hanging="283" w:hangingChars="118"/>
    </w:pPr>
    <w:rPr>
      <w:lang w:val="en-US"/>
    </w:rPr>
  </w:style>
  <w:style w:type="character" w:customStyle="1" w:styleId="2088">
    <w:name w:val="!符号一 Char"/>
    <w:basedOn w:val="1324"/>
    <w:link w:val="2086"/>
    <w:qFormat/>
    <w:uiPriority w:val="0"/>
    <w:rPr>
      <w:sz w:val="24"/>
      <w:szCs w:val="28"/>
      <w:lang w:val="zh-CN" w:eastAsia="zh-CN"/>
    </w:rPr>
  </w:style>
  <w:style w:type="paragraph" w:customStyle="1" w:styleId="2089">
    <w:name w:val="!符号三"/>
    <w:basedOn w:val="2055"/>
    <w:link w:val="2091"/>
    <w:qFormat/>
    <w:uiPriority w:val="0"/>
    <w:pPr>
      <w:numPr>
        <w:ilvl w:val="2"/>
        <w:numId w:val="119"/>
      </w:numPr>
      <w:ind w:left="1276" w:hanging="283" w:firstLineChars="0"/>
    </w:pPr>
  </w:style>
  <w:style w:type="character" w:customStyle="1" w:styleId="2090">
    <w:name w:val="!符号二 Char"/>
    <w:basedOn w:val="1324"/>
    <w:link w:val="2087"/>
    <w:qFormat/>
    <w:uiPriority w:val="0"/>
    <w:rPr>
      <w:sz w:val="24"/>
      <w:szCs w:val="28"/>
      <w:lang w:val="zh-CN" w:eastAsia="zh-CN"/>
    </w:rPr>
  </w:style>
  <w:style w:type="character" w:customStyle="1" w:styleId="2091">
    <w:name w:val="!符号三 Char"/>
    <w:basedOn w:val="2057"/>
    <w:link w:val="2089"/>
    <w:qFormat/>
    <w:uiPriority w:val="0"/>
    <w:rPr>
      <w:rFonts w:ascii="宋体" w:hAnsi="宋体" w:cs="Tahoma"/>
      <w:color w:val="000000"/>
      <w:sz w:val="24"/>
      <w:szCs w:val="24"/>
      <w:lang w:val="zh-CN" w:eastAsia="zh-CN"/>
    </w:rPr>
  </w:style>
  <w:style w:type="paragraph" w:customStyle="1" w:styleId="2092">
    <w:name w:val="TitlePage_Header"/>
    <w:basedOn w:val="1"/>
    <w:qFormat/>
    <w:uiPriority w:val="0"/>
    <w:pPr>
      <w:spacing w:before="240" w:after="240" w:line="240" w:lineRule="auto"/>
      <w:ind w:left="3240"/>
      <w:jc w:val="left"/>
    </w:pPr>
    <w:rPr>
      <w:rFonts w:ascii="Arial" w:hAnsi="Arial"/>
      <w:b/>
      <w:kern w:val="0"/>
      <w:sz w:val="32"/>
      <w:lang w:val="en-GB" w:eastAsia="en-US"/>
    </w:rPr>
  </w:style>
  <w:style w:type="paragraph" w:customStyle="1" w:styleId="2093">
    <w:name w:val="TitlePage_TopBorder"/>
    <w:basedOn w:val="2092"/>
    <w:next w:val="2092"/>
    <w:qFormat/>
    <w:uiPriority w:val="0"/>
    <w:pPr>
      <w:pBdr>
        <w:top w:val="single" w:color="auto" w:sz="18" w:space="1"/>
      </w:pBdr>
    </w:pPr>
  </w:style>
  <w:style w:type="paragraph" w:customStyle="1" w:styleId="2094">
    <w:name w:val="列出段落6"/>
    <w:basedOn w:val="1"/>
    <w:uiPriority w:val="63"/>
    <w:pPr>
      <w:widowControl w:val="0"/>
      <w:spacing w:before="0" w:after="0"/>
      <w:ind w:firstLine="200" w:firstLineChars="200"/>
    </w:pPr>
    <w:rPr>
      <w:rFonts w:ascii="宋体" w:hAnsi="宋体" w:eastAsiaTheme="minorEastAsia" w:cstheme="minorBidi"/>
      <w:spacing w:val="12"/>
      <w:sz w:val="24"/>
      <w:szCs w:val="24"/>
    </w:rPr>
  </w:style>
  <w:style w:type="paragraph" w:customStyle="1" w:styleId="2095">
    <w:name w:val="FC正文"/>
    <w:basedOn w:val="1"/>
    <w:link w:val="2096"/>
    <w:qFormat/>
    <w:uiPriority w:val="0"/>
    <w:pPr>
      <w:widowControl w:val="0"/>
      <w:snapToGrid w:val="0"/>
      <w:spacing w:before="50" w:beforeLines="50" w:after="50" w:afterLines="50"/>
      <w:ind w:firstLine="200" w:firstLineChars="200"/>
      <w:contextualSpacing/>
    </w:pPr>
    <w:rPr>
      <w:rFonts w:asciiTheme="minorEastAsia" w:hAnsiTheme="minorEastAsia" w:eastAsiaTheme="minorEastAsia" w:cstheme="minorEastAsia"/>
      <w:sz w:val="24"/>
      <w:szCs w:val="21"/>
    </w:rPr>
  </w:style>
  <w:style w:type="character" w:customStyle="1" w:styleId="2096">
    <w:name w:val="FC正文 Char"/>
    <w:basedOn w:val="81"/>
    <w:link w:val="2095"/>
    <w:qFormat/>
    <w:uiPriority w:val="0"/>
    <w:rPr>
      <w:rFonts w:asciiTheme="minorEastAsia" w:hAnsiTheme="minorEastAsia" w:eastAsiaTheme="minorEastAsia" w:cstheme="minorEastAsia"/>
      <w:kern w:val="2"/>
      <w:sz w:val="24"/>
      <w:szCs w:val="21"/>
    </w:rPr>
  </w:style>
  <w:style w:type="paragraph" w:customStyle="1" w:styleId="2097">
    <w:name w:val="正文_0_0"/>
    <w:qFormat/>
    <w:uiPriority w:val="0"/>
    <w:rPr>
      <w:rFonts w:ascii="Calibri" w:hAnsi="Calibri" w:eastAsia="宋体" w:cs="Times New Roman"/>
      <w:sz w:val="21"/>
      <w:szCs w:val="22"/>
      <w:lang w:val="en-US" w:eastAsia="zh-CN" w:bidi="ar-SA"/>
    </w:rPr>
  </w:style>
  <w:style w:type="paragraph" w:customStyle="1" w:styleId="2098">
    <w:name w:val="正文_0"/>
    <w:qFormat/>
    <w:uiPriority w:val="0"/>
    <w:pPr>
      <w:widowControl w:val="0"/>
      <w:jc w:val="both"/>
    </w:pPr>
    <w:rPr>
      <w:rFonts w:ascii="Calibri" w:hAnsi="Calibri" w:eastAsia="宋体" w:cs="Times New Roman"/>
      <w:kern w:val="2"/>
      <w:sz w:val="21"/>
      <w:szCs w:val="22"/>
      <w:lang w:val="en-US" w:eastAsia="zh-CN" w:bidi="ar-SA"/>
    </w:rPr>
  </w:style>
  <w:style w:type="paragraph" w:customStyle="1" w:styleId="2099">
    <w:name w:val="Revision"/>
    <w:hidden/>
    <w:semiHidden/>
    <w:qFormat/>
    <w:uiPriority w:val="99"/>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microsoft.com/office/2006/relationships/keyMapCustomizations" Target="customizations.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microsoft.com/office/2007/relationships/diagramDrawing" Target="diagrams/drawing1.xml"/><Relationship Id="rId2" Type="http://schemas.openxmlformats.org/officeDocument/2006/relationships/settings" Target="settings.xml"/><Relationship Id="rId19" Type="http://schemas.openxmlformats.org/officeDocument/2006/relationships/diagramColors" Target="diagrams/colors1.xml"/><Relationship Id="rId18" Type="http://schemas.openxmlformats.org/officeDocument/2006/relationships/diagramQuickStyle" Target="diagrams/quickStyle1.xml"/><Relationship Id="rId17" Type="http://schemas.openxmlformats.org/officeDocument/2006/relationships/diagramLayout" Target="diagrams/layout1.xml"/><Relationship Id="rId16" Type="http://schemas.openxmlformats.org/officeDocument/2006/relationships/diagramData" Target="diagrams/data1.xml"/><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029123D-6374-43CA-994A-3295B2901CEB}"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zh-CN" altLang="en-US"/>
        </a:p>
      </dgm:t>
    </dgm:pt>
    <dgm:pt modelId="{E6495AA9-ED22-4E12-8DA8-14A74E3042D0}">
      <dgm:prSet phldrT="[文本]" custT="1"/>
      <dgm:spPr/>
      <dgm:t>
        <a:bodyPr/>
        <a:p>
          <a:pPr algn="ctr"/>
          <a:r>
            <a:rPr lang="zh-CN" altLang="en-US" sz="800" b="1" dirty="0"/>
            <a:t>技经院智能化一体化平台标准规范体系框架</a:t>
          </a:r>
        </a:p>
      </dgm:t>
    </dgm:pt>
    <dgm:pt modelId="{6C4C79D0-8D78-4FAF-901A-CFF647AE34E6}" cxnId="{892592E8-C99C-4590-884A-914077431E55}" type="parTrans">
      <dgm:prSet/>
      <dgm:spPr/>
      <dgm:t>
        <a:bodyPr/>
        <a:p>
          <a:pPr algn="ctr"/>
          <a:endParaRPr lang="zh-CN" altLang="en-US" sz="600"/>
        </a:p>
      </dgm:t>
    </dgm:pt>
    <dgm:pt modelId="{90606461-FC56-406D-B422-5C228476AA5C}" cxnId="{892592E8-C99C-4590-884A-914077431E55}" type="sibTrans">
      <dgm:prSet/>
      <dgm:spPr/>
      <dgm:t>
        <a:bodyPr/>
        <a:p>
          <a:pPr algn="ctr"/>
          <a:endParaRPr lang="zh-CN" altLang="en-US" sz="600"/>
        </a:p>
      </dgm:t>
    </dgm:pt>
    <dgm:pt modelId="{4683BE7F-88F5-4335-87B2-DA510ABCDA87}">
      <dgm:prSet phldrT="[文本]" custT="1"/>
      <dgm:spPr/>
      <dgm:t>
        <a:bodyPr/>
        <a:p>
          <a:pPr algn="ctr"/>
          <a:r>
            <a:rPr lang="zh-CN" altLang="en-US" sz="700" b="1" dirty="0"/>
            <a:t>总体标准</a:t>
          </a:r>
        </a:p>
      </dgm:t>
    </dgm:pt>
    <dgm:pt modelId="{A6C7F743-D8AD-48DE-8BA8-DB1B98604D51}" cxnId="{092154F0-637A-4A97-86C0-F79A88A6E5EF}" type="parTrans">
      <dgm:prSet/>
      <dgm:spPr/>
      <dgm:t>
        <a:bodyPr/>
        <a:p>
          <a:pPr algn="ctr"/>
          <a:endParaRPr lang="zh-CN" altLang="en-US" sz="600"/>
        </a:p>
      </dgm:t>
    </dgm:pt>
    <dgm:pt modelId="{EFFD64B5-897C-46D1-A729-297554031136}" cxnId="{092154F0-637A-4A97-86C0-F79A88A6E5EF}" type="sibTrans">
      <dgm:prSet/>
      <dgm:spPr/>
      <dgm:t>
        <a:bodyPr/>
        <a:p>
          <a:pPr algn="ctr"/>
          <a:endParaRPr lang="zh-CN" altLang="en-US" sz="600"/>
        </a:p>
      </dgm:t>
    </dgm:pt>
    <dgm:pt modelId="{C4E811B6-4A06-4A03-AACF-C4B6EBAA1B3A}">
      <dgm:prSet phldrT="[文本]" custT="1"/>
      <dgm:spPr/>
      <dgm:t>
        <a:bodyPr/>
        <a:p>
          <a:pPr algn="ctr"/>
          <a:r>
            <a:rPr lang="zh-CN" altLang="en-US" sz="700" b="1" dirty="0"/>
            <a:t>技术架构规范</a:t>
          </a:r>
        </a:p>
      </dgm:t>
    </dgm:pt>
    <dgm:pt modelId="{F1A63B89-6CE3-4BA7-B85A-48F7D001273F}" cxnId="{35AF81E2-F36D-44F4-8FFE-C479350342B6}" type="parTrans">
      <dgm:prSet/>
      <dgm:spPr/>
      <dgm:t>
        <a:bodyPr/>
        <a:p>
          <a:pPr algn="ctr"/>
          <a:endParaRPr lang="zh-CN" altLang="en-US" sz="600"/>
        </a:p>
      </dgm:t>
    </dgm:pt>
    <dgm:pt modelId="{8C79987A-56AB-429D-8F9B-1D5E51FA7A2E}" cxnId="{35AF81E2-F36D-44F4-8FFE-C479350342B6}" type="sibTrans">
      <dgm:prSet/>
      <dgm:spPr/>
      <dgm:t>
        <a:bodyPr/>
        <a:p>
          <a:pPr algn="ctr"/>
          <a:endParaRPr lang="zh-CN" altLang="en-US" sz="600"/>
        </a:p>
      </dgm:t>
    </dgm:pt>
    <dgm:pt modelId="{90172C0E-CB28-48C1-B58B-F60625563292}">
      <dgm:prSet phldrT="[文本]" custT="1"/>
      <dgm:spPr/>
      <dgm:t>
        <a:bodyPr/>
        <a:p>
          <a:pPr algn="ctr"/>
          <a:r>
            <a:rPr lang="zh-CN" altLang="en-US" sz="700" b="1" dirty="0"/>
            <a:t>标准规范体系</a:t>
          </a:r>
        </a:p>
      </dgm:t>
    </dgm:pt>
    <dgm:pt modelId="{2C4915F1-2695-4016-9E8C-959B5B61E7D5}" cxnId="{7E959114-DB58-494A-97E3-DCE23FF4D7F1}" type="parTrans">
      <dgm:prSet/>
      <dgm:spPr/>
      <dgm:t>
        <a:bodyPr/>
        <a:p>
          <a:pPr algn="ctr"/>
          <a:endParaRPr lang="zh-CN" altLang="en-US" sz="600"/>
        </a:p>
      </dgm:t>
    </dgm:pt>
    <dgm:pt modelId="{46241A75-3803-48F4-931A-75BB07490568}" cxnId="{7E959114-DB58-494A-97E3-DCE23FF4D7F1}" type="sibTrans">
      <dgm:prSet/>
      <dgm:spPr/>
      <dgm:t>
        <a:bodyPr/>
        <a:p>
          <a:pPr algn="ctr"/>
          <a:endParaRPr lang="zh-CN" altLang="en-US" sz="600"/>
        </a:p>
      </dgm:t>
    </dgm:pt>
    <dgm:pt modelId="{050DCDAC-44B4-46DE-AC82-F97DB0B7FCFB}">
      <dgm:prSet phldrT="[文本]" custT="1"/>
      <dgm:spPr/>
      <dgm:t>
        <a:bodyPr/>
        <a:p>
          <a:pPr algn="ctr"/>
          <a:r>
            <a:rPr lang="zh-CN" altLang="en-US" sz="700" b="1" dirty="0"/>
            <a:t>业务术语</a:t>
          </a:r>
        </a:p>
      </dgm:t>
    </dgm:pt>
    <dgm:pt modelId="{8F7DDC1E-AE4E-447D-A142-77D3CC198494}" cxnId="{A2FD9973-B2BE-4574-9CEB-E165324A5B73}" type="parTrans">
      <dgm:prSet/>
      <dgm:spPr/>
      <dgm:t>
        <a:bodyPr/>
        <a:p>
          <a:pPr algn="ctr"/>
          <a:endParaRPr lang="zh-CN" altLang="en-US" sz="600"/>
        </a:p>
      </dgm:t>
    </dgm:pt>
    <dgm:pt modelId="{AFDBE137-807D-45A7-8AB6-94C4ED03B7A6}" cxnId="{A2FD9973-B2BE-4574-9CEB-E165324A5B73}" type="sibTrans">
      <dgm:prSet/>
      <dgm:spPr/>
      <dgm:t>
        <a:bodyPr/>
        <a:p>
          <a:pPr algn="ctr"/>
          <a:endParaRPr lang="zh-CN" altLang="en-US" sz="600"/>
        </a:p>
      </dgm:t>
    </dgm:pt>
    <dgm:pt modelId="{0989F0F1-3729-4C27-912B-C8D6E7518DF7}">
      <dgm:prSet phldrT="[文本]" custT="1"/>
      <dgm:spPr/>
      <dgm:t>
        <a:bodyPr/>
        <a:p>
          <a:pPr algn="ctr"/>
          <a:r>
            <a:rPr lang="zh-CN" altLang="en-US" sz="700" b="1" dirty="0"/>
            <a:t>接口标准</a:t>
          </a:r>
        </a:p>
      </dgm:t>
    </dgm:pt>
    <dgm:pt modelId="{FC743186-228B-47D5-A8A5-018AFD0E70A0}" cxnId="{4085699B-E734-41C4-AA73-5710436349EE}" type="parTrans">
      <dgm:prSet/>
      <dgm:spPr/>
      <dgm:t>
        <a:bodyPr/>
        <a:p>
          <a:pPr algn="ctr"/>
          <a:endParaRPr lang="zh-CN" altLang="en-US" sz="600"/>
        </a:p>
      </dgm:t>
    </dgm:pt>
    <dgm:pt modelId="{179ABB24-56DD-4A8B-9BBB-59396B029017}" cxnId="{4085699B-E734-41C4-AA73-5710436349EE}" type="sibTrans">
      <dgm:prSet/>
      <dgm:spPr/>
      <dgm:t>
        <a:bodyPr/>
        <a:p>
          <a:pPr algn="ctr"/>
          <a:endParaRPr lang="zh-CN" altLang="en-US" sz="600"/>
        </a:p>
      </dgm:t>
    </dgm:pt>
    <dgm:pt modelId="{D4632E24-F824-4A25-AF9C-BE31B35E5DE9}">
      <dgm:prSet phldrT="[文本]" custT="1"/>
      <dgm:spPr/>
      <dgm:t>
        <a:bodyPr/>
        <a:p>
          <a:pPr algn="ctr"/>
          <a:r>
            <a:rPr lang="zh-CN" altLang="en-US" sz="700" b="1" dirty="0"/>
            <a:t>技术方式</a:t>
          </a:r>
        </a:p>
      </dgm:t>
    </dgm:pt>
    <dgm:pt modelId="{00D37A12-0EBB-4252-9ACE-3D5FC555B4F2}" cxnId="{632C5FA7-16AA-44ED-98E0-5F72715DFAB1}" type="parTrans">
      <dgm:prSet/>
      <dgm:spPr/>
      <dgm:t>
        <a:bodyPr/>
        <a:p>
          <a:pPr algn="ctr"/>
          <a:endParaRPr lang="zh-CN" altLang="en-US" sz="600"/>
        </a:p>
      </dgm:t>
    </dgm:pt>
    <dgm:pt modelId="{ED670BD6-7061-4235-B9AE-7AD86D9F38D7}" cxnId="{632C5FA7-16AA-44ED-98E0-5F72715DFAB1}" type="sibTrans">
      <dgm:prSet/>
      <dgm:spPr/>
      <dgm:t>
        <a:bodyPr/>
        <a:p>
          <a:pPr algn="ctr"/>
          <a:endParaRPr lang="zh-CN" altLang="en-US" sz="600"/>
        </a:p>
      </dgm:t>
    </dgm:pt>
    <dgm:pt modelId="{652B5CAA-5107-4C1C-A4CC-781C4256B534}">
      <dgm:prSet phldrT="[文本]" custT="1"/>
      <dgm:spPr/>
      <dgm:t>
        <a:bodyPr/>
        <a:p>
          <a:pPr algn="ctr"/>
          <a:r>
            <a:rPr lang="zh-CN" altLang="en-US" sz="700" b="1" dirty="0"/>
            <a:t>报文格式</a:t>
          </a:r>
        </a:p>
      </dgm:t>
    </dgm:pt>
    <dgm:pt modelId="{B849DCDF-8490-49DF-825F-9E08B4442F04}" cxnId="{96147BDE-7BEF-4EF3-BFDD-C83BBE555709}" type="parTrans">
      <dgm:prSet/>
      <dgm:spPr/>
      <dgm:t>
        <a:bodyPr/>
        <a:p>
          <a:pPr algn="ctr"/>
          <a:endParaRPr lang="zh-CN" altLang="en-US" sz="600"/>
        </a:p>
      </dgm:t>
    </dgm:pt>
    <dgm:pt modelId="{DA3EA4F2-9E01-4665-B9AC-9DA4DE7DD34A}" cxnId="{96147BDE-7BEF-4EF3-BFDD-C83BBE555709}" type="sibTrans">
      <dgm:prSet/>
      <dgm:spPr/>
      <dgm:t>
        <a:bodyPr/>
        <a:p>
          <a:pPr algn="ctr"/>
          <a:endParaRPr lang="zh-CN" altLang="en-US" sz="600"/>
        </a:p>
      </dgm:t>
    </dgm:pt>
    <dgm:pt modelId="{842D0A1D-E116-44CC-B19A-1A26551B23D4}">
      <dgm:prSet phldrT="[文本]" custT="1"/>
      <dgm:spPr/>
      <dgm:t>
        <a:bodyPr/>
        <a:p>
          <a:pPr algn="ctr"/>
          <a:r>
            <a:rPr lang="zh-CN" altLang="en-US" sz="700" b="1" dirty="0"/>
            <a:t>数据标准</a:t>
          </a:r>
        </a:p>
      </dgm:t>
    </dgm:pt>
    <dgm:pt modelId="{41E76BA0-0826-4C17-B27A-8E1A223D7639}" cxnId="{0C7E9D00-119A-4BA9-A6A7-E883938D5C0E}" type="parTrans">
      <dgm:prSet/>
      <dgm:spPr/>
      <dgm:t>
        <a:bodyPr/>
        <a:p>
          <a:pPr algn="ctr"/>
          <a:endParaRPr lang="zh-CN" altLang="en-US" sz="600"/>
        </a:p>
      </dgm:t>
    </dgm:pt>
    <dgm:pt modelId="{7A8B1EDA-1F86-473A-B30B-35A5BE3319C8}" cxnId="{0C7E9D00-119A-4BA9-A6A7-E883938D5C0E}" type="sibTrans">
      <dgm:prSet/>
      <dgm:spPr/>
      <dgm:t>
        <a:bodyPr/>
        <a:p>
          <a:pPr algn="ctr"/>
          <a:endParaRPr lang="zh-CN" altLang="en-US" sz="600"/>
        </a:p>
      </dgm:t>
    </dgm:pt>
    <dgm:pt modelId="{2AB5372C-32A4-4C3C-8D3B-BDA6F756291C}">
      <dgm:prSet phldrT="[文本]" custT="1"/>
      <dgm:spPr/>
      <dgm:t>
        <a:bodyPr/>
        <a:p>
          <a:pPr algn="ctr"/>
          <a:r>
            <a:rPr lang="zh-CN" altLang="en-US" sz="700" b="1"/>
            <a:t>技术标准</a:t>
          </a:r>
          <a:endParaRPr lang="zh-CN" altLang="en-US" sz="700" b="1" dirty="0"/>
        </a:p>
      </dgm:t>
    </dgm:pt>
    <dgm:pt modelId="{5481822B-B17E-4C24-8062-421C09D9C21E}" cxnId="{89807755-FE9D-4C09-8EA9-979977B52495}" type="parTrans">
      <dgm:prSet/>
      <dgm:spPr/>
      <dgm:t>
        <a:bodyPr/>
        <a:p>
          <a:pPr algn="ctr"/>
          <a:endParaRPr lang="zh-CN" altLang="en-US" sz="600"/>
        </a:p>
      </dgm:t>
    </dgm:pt>
    <dgm:pt modelId="{0A9D00A0-178F-49F3-BB13-96B5ED438549}" cxnId="{89807755-FE9D-4C09-8EA9-979977B52495}" type="sibTrans">
      <dgm:prSet/>
      <dgm:spPr/>
      <dgm:t>
        <a:bodyPr/>
        <a:p>
          <a:pPr algn="ctr"/>
          <a:endParaRPr lang="zh-CN" altLang="en-US" sz="600"/>
        </a:p>
      </dgm:t>
    </dgm:pt>
    <dgm:pt modelId="{3E59E9A8-B52E-4541-8E69-60469CCB1C07}">
      <dgm:prSet phldrT="[文本]" custT="1"/>
      <dgm:spPr/>
      <dgm:t>
        <a:bodyPr/>
        <a:p>
          <a:pPr algn="ctr"/>
          <a:r>
            <a:rPr lang="zh-CN" altLang="en-US" sz="700" b="1" dirty="0"/>
            <a:t>数据库设计规范</a:t>
          </a:r>
        </a:p>
      </dgm:t>
    </dgm:pt>
    <dgm:pt modelId="{DA45E947-E1E3-4B4D-A88C-9A69D2764921}" cxnId="{BA813F4F-B2A4-4193-9F23-E8A365B3DD5C}" type="parTrans">
      <dgm:prSet/>
      <dgm:spPr/>
      <dgm:t>
        <a:bodyPr/>
        <a:p>
          <a:pPr algn="ctr"/>
          <a:endParaRPr lang="zh-CN" altLang="en-US" sz="600"/>
        </a:p>
      </dgm:t>
    </dgm:pt>
    <dgm:pt modelId="{7FB20B0F-FAD8-427B-BAC4-47D64E8E353E}" cxnId="{BA813F4F-B2A4-4193-9F23-E8A365B3DD5C}" type="sibTrans">
      <dgm:prSet/>
      <dgm:spPr/>
      <dgm:t>
        <a:bodyPr/>
        <a:p>
          <a:pPr algn="ctr"/>
          <a:endParaRPr lang="zh-CN" altLang="en-US" sz="600"/>
        </a:p>
      </dgm:t>
    </dgm:pt>
    <dgm:pt modelId="{BDD42A31-1007-4125-89A1-7B27654A6853}">
      <dgm:prSet phldrT="[文本]" custT="1"/>
      <dgm:spPr/>
      <dgm:t>
        <a:bodyPr/>
        <a:p>
          <a:pPr algn="ctr"/>
          <a:r>
            <a:rPr lang="zh-CN" altLang="en-US" sz="700" b="1" dirty="0"/>
            <a:t>大数据应用规范</a:t>
          </a:r>
        </a:p>
      </dgm:t>
    </dgm:pt>
    <dgm:pt modelId="{E3917C19-AD69-49D4-A51D-7493D076FB5B}" cxnId="{7B4ABDF4-A219-4E79-AD27-666B8EA0D606}" type="parTrans">
      <dgm:prSet/>
      <dgm:spPr/>
      <dgm:t>
        <a:bodyPr/>
        <a:p>
          <a:pPr algn="ctr"/>
          <a:endParaRPr lang="zh-CN" altLang="en-US" sz="600"/>
        </a:p>
      </dgm:t>
    </dgm:pt>
    <dgm:pt modelId="{962EA4E3-4706-4C39-8893-97048B1D0C6B}" cxnId="{7B4ABDF4-A219-4E79-AD27-666B8EA0D606}" type="sibTrans">
      <dgm:prSet/>
      <dgm:spPr/>
      <dgm:t>
        <a:bodyPr/>
        <a:p>
          <a:pPr algn="ctr"/>
          <a:endParaRPr lang="zh-CN" altLang="en-US" sz="600"/>
        </a:p>
      </dgm:t>
    </dgm:pt>
    <dgm:pt modelId="{318A6B26-770C-4600-806E-1B086BC82250}">
      <dgm:prSet phldrT="[文本]" custT="1"/>
      <dgm:spPr/>
      <dgm:t>
        <a:bodyPr/>
        <a:p>
          <a:pPr algn="ctr"/>
          <a:r>
            <a:rPr lang="zh-CN" altLang="en-US" sz="700" b="1" dirty="0"/>
            <a:t>数据资源编码规范</a:t>
          </a:r>
        </a:p>
      </dgm:t>
    </dgm:pt>
    <dgm:pt modelId="{079B7D21-D586-479C-99EB-6F23DCB0410F}" cxnId="{6D184BCD-D21C-47DE-B6DD-B4D5092B8005}" type="parTrans">
      <dgm:prSet/>
      <dgm:spPr/>
      <dgm:t>
        <a:bodyPr/>
        <a:p>
          <a:pPr algn="ctr"/>
          <a:endParaRPr lang="zh-CN" altLang="en-US" sz="600"/>
        </a:p>
      </dgm:t>
    </dgm:pt>
    <dgm:pt modelId="{0756FAF4-0C01-4115-B10D-28EDA698E609}" cxnId="{6D184BCD-D21C-47DE-B6DD-B4D5092B8005}" type="sibTrans">
      <dgm:prSet/>
      <dgm:spPr/>
      <dgm:t>
        <a:bodyPr/>
        <a:p>
          <a:pPr algn="ctr"/>
          <a:endParaRPr lang="zh-CN" altLang="en-US" sz="600"/>
        </a:p>
      </dgm:t>
    </dgm:pt>
    <dgm:pt modelId="{5BDADD9C-F803-46DF-A7B3-E692FBAF0BB5}">
      <dgm:prSet phldrT="[文本]" custT="1"/>
      <dgm:spPr/>
      <dgm:t>
        <a:bodyPr/>
        <a:p>
          <a:pPr algn="ctr"/>
          <a:r>
            <a:rPr lang="zh-CN" altLang="en-US" sz="700" b="1" dirty="0"/>
            <a:t>性能设计规范</a:t>
          </a:r>
        </a:p>
      </dgm:t>
    </dgm:pt>
    <dgm:pt modelId="{5B9BC134-AE1A-4B3B-B045-0BC86141B4AB}" cxnId="{D3E432FE-F62B-4B5E-B469-97F37D4DB2CF}" type="parTrans">
      <dgm:prSet/>
      <dgm:spPr/>
      <dgm:t>
        <a:bodyPr/>
        <a:p>
          <a:pPr algn="ctr"/>
          <a:endParaRPr lang="zh-CN" altLang="en-US" sz="600"/>
        </a:p>
      </dgm:t>
    </dgm:pt>
    <dgm:pt modelId="{5BFEE7F0-7BEF-4D17-A786-D13FD533070E}" cxnId="{D3E432FE-F62B-4B5E-B469-97F37D4DB2CF}" type="sibTrans">
      <dgm:prSet/>
      <dgm:spPr/>
      <dgm:t>
        <a:bodyPr/>
        <a:p>
          <a:pPr algn="ctr"/>
          <a:endParaRPr lang="zh-CN" altLang="en-US" sz="600"/>
        </a:p>
      </dgm:t>
    </dgm:pt>
    <dgm:pt modelId="{C3D2CF92-31D1-4286-844F-4CDBB508260C}">
      <dgm:prSet phldrT="[文本]" custT="1"/>
      <dgm:spPr/>
      <dgm:t>
        <a:bodyPr/>
        <a:p>
          <a:pPr algn="ctr"/>
          <a:r>
            <a:rPr lang="zh-CN" altLang="en-US" sz="700" b="1" dirty="0"/>
            <a:t>安全管理</a:t>
          </a:r>
        </a:p>
      </dgm:t>
    </dgm:pt>
    <dgm:pt modelId="{7D22425A-2236-4B5D-9B43-EF66EDF90005}" cxnId="{6FC489AD-AB9B-4984-ABE9-5406E7FE0466}" type="parTrans">
      <dgm:prSet/>
      <dgm:spPr/>
      <dgm:t>
        <a:bodyPr/>
        <a:p>
          <a:pPr algn="ctr"/>
          <a:endParaRPr lang="zh-CN" altLang="en-US" sz="600"/>
        </a:p>
      </dgm:t>
    </dgm:pt>
    <dgm:pt modelId="{D0A71468-D966-4C34-939A-76725B05738D}" cxnId="{6FC489AD-AB9B-4984-ABE9-5406E7FE0466}" type="sibTrans">
      <dgm:prSet/>
      <dgm:spPr/>
      <dgm:t>
        <a:bodyPr/>
        <a:p>
          <a:pPr algn="ctr"/>
          <a:endParaRPr lang="zh-CN" altLang="en-US" sz="600"/>
        </a:p>
      </dgm:t>
    </dgm:pt>
    <dgm:pt modelId="{7250FCD2-59E7-4A77-B774-AAFCDB1A66A5}">
      <dgm:prSet phldrT="[文本]" custT="1"/>
      <dgm:spPr/>
      <dgm:t>
        <a:bodyPr/>
        <a:p>
          <a:pPr algn="ctr"/>
          <a:r>
            <a:rPr lang="zh-CN" altLang="en-US" sz="700" b="1" dirty="0"/>
            <a:t>应用框架标准</a:t>
          </a:r>
        </a:p>
      </dgm:t>
    </dgm:pt>
    <dgm:pt modelId="{4680627F-79E1-4268-B6FD-D75CE80F21B2}" cxnId="{57626F48-A9DD-44FD-8F34-D242D073E63B}" type="parTrans">
      <dgm:prSet/>
      <dgm:spPr/>
      <dgm:t>
        <a:bodyPr/>
        <a:p>
          <a:pPr algn="ctr"/>
          <a:endParaRPr lang="zh-CN" altLang="en-US" sz="1400"/>
        </a:p>
      </dgm:t>
    </dgm:pt>
    <dgm:pt modelId="{DE32DB48-3D37-4D26-BBD7-B939E6833C7A}" cxnId="{57626F48-A9DD-44FD-8F34-D242D073E63B}" type="sibTrans">
      <dgm:prSet/>
      <dgm:spPr/>
      <dgm:t>
        <a:bodyPr/>
        <a:p>
          <a:pPr algn="ctr"/>
          <a:endParaRPr lang="zh-CN" altLang="en-US" sz="1400"/>
        </a:p>
      </dgm:t>
    </dgm:pt>
    <dgm:pt modelId="{0B6811EE-57E4-4314-B06B-F2A46C6A7CD5}">
      <dgm:prSet phldrT="[文本]" custT="1"/>
      <dgm:spPr/>
      <dgm:t>
        <a:bodyPr/>
        <a:p>
          <a:pPr algn="ctr"/>
          <a:r>
            <a:rPr lang="en-US" altLang="zh-CN" sz="700" b="1" dirty="0"/>
            <a:t>UI</a:t>
          </a:r>
          <a:r>
            <a:rPr lang="zh-CN" altLang="en-US" sz="700" b="1" dirty="0"/>
            <a:t>设计风格规范</a:t>
          </a:r>
        </a:p>
      </dgm:t>
    </dgm:pt>
    <dgm:pt modelId="{F7DBFB79-4E69-4950-9EC3-5F0D71624CD0}" cxnId="{4BFC81D8-14BC-495E-BC66-2BB6EF7E3062}" type="parTrans">
      <dgm:prSet/>
      <dgm:spPr/>
      <dgm:t>
        <a:bodyPr/>
        <a:p>
          <a:pPr algn="ctr"/>
          <a:endParaRPr lang="zh-CN" altLang="en-US" sz="1400"/>
        </a:p>
      </dgm:t>
    </dgm:pt>
    <dgm:pt modelId="{F764157A-13CB-4E42-A12B-C7791BB07FA8}" cxnId="{4BFC81D8-14BC-495E-BC66-2BB6EF7E3062}" type="sibTrans">
      <dgm:prSet/>
      <dgm:spPr/>
      <dgm:t>
        <a:bodyPr/>
        <a:p>
          <a:pPr algn="ctr"/>
          <a:endParaRPr lang="zh-CN" altLang="en-US" sz="1400"/>
        </a:p>
      </dgm:t>
    </dgm:pt>
    <dgm:pt modelId="{A032F284-AFC2-46CA-965E-AFD6E1AB2909}">
      <dgm:prSet phldrT="[文本]" custT="1"/>
      <dgm:spPr/>
      <dgm:t>
        <a:bodyPr/>
        <a:p>
          <a:pPr algn="ctr"/>
          <a:r>
            <a:rPr lang="zh-CN" altLang="en-US" sz="700" b="1" dirty="0"/>
            <a:t>应用技术分层架构</a:t>
          </a:r>
        </a:p>
      </dgm:t>
    </dgm:pt>
    <dgm:pt modelId="{C423E45E-067E-4642-B8EB-292BE0837C5E}" cxnId="{AF41AEC3-EE58-41C8-BBA0-2FE11BB8473B}" type="parTrans">
      <dgm:prSet/>
      <dgm:spPr/>
      <dgm:t>
        <a:bodyPr/>
        <a:p>
          <a:pPr algn="ctr"/>
          <a:endParaRPr lang="zh-CN" altLang="en-US" sz="1400"/>
        </a:p>
      </dgm:t>
    </dgm:pt>
    <dgm:pt modelId="{C9649833-014C-4D44-8D19-8C49E2C4DD99}" cxnId="{AF41AEC3-EE58-41C8-BBA0-2FE11BB8473B}" type="sibTrans">
      <dgm:prSet/>
      <dgm:spPr/>
      <dgm:t>
        <a:bodyPr/>
        <a:p>
          <a:pPr algn="ctr"/>
          <a:endParaRPr lang="zh-CN" altLang="en-US" sz="1400"/>
        </a:p>
      </dgm:t>
    </dgm:pt>
    <dgm:pt modelId="{2E23456B-B6FE-427F-88B4-EEE28D28C0EE}">
      <dgm:prSet phldrT="[文本]" custT="1"/>
      <dgm:spPr/>
      <dgm:t>
        <a:bodyPr/>
        <a:p>
          <a:pPr algn="ctr"/>
          <a:r>
            <a:rPr lang="en-US" altLang="zh-CN" sz="700" b="1" dirty="0"/>
            <a:t>PC</a:t>
          </a:r>
          <a:r>
            <a:rPr lang="zh-CN" altLang="en-US" sz="700" b="1" dirty="0"/>
            <a:t>端设计规范</a:t>
          </a:r>
        </a:p>
      </dgm:t>
    </dgm:pt>
    <dgm:pt modelId="{D2646048-EC2B-460D-9DF8-86F204F541FE}" cxnId="{C9A7C4FF-D59B-40BE-9763-23CF61EDF22D}" type="parTrans">
      <dgm:prSet/>
      <dgm:spPr/>
      <dgm:t>
        <a:bodyPr/>
        <a:p>
          <a:pPr algn="ctr"/>
          <a:endParaRPr lang="zh-CN" altLang="en-US" sz="1400"/>
        </a:p>
      </dgm:t>
    </dgm:pt>
    <dgm:pt modelId="{94DC625E-64BC-4447-8013-8AB0AA94D5D6}" cxnId="{C9A7C4FF-D59B-40BE-9763-23CF61EDF22D}" type="sibTrans">
      <dgm:prSet/>
      <dgm:spPr/>
      <dgm:t>
        <a:bodyPr/>
        <a:p>
          <a:pPr algn="ctr"/>
          <a:endParaRPr lang="zh-CN" altLang="en-US" sz="1400"/>
        </a:p>
      </dgm:t>
    </dgm:pt>
    <dgm:pt modelId="{48D59A9E-D08E-4A6A-B6E9-1878D4970721}">
      <dgm:prSet phldrT="[文本]" custT="1"/>
      <dgm:spPr/>
      <dgm:t>
        <a:bodyPr/>
        <a:p>
          <a:pPr algn="ctr"/>
          <a:r>
            <a:rPr lang="zh-CN" altLang="en-US" sz="700" b="1" dirty="0"/>
            <a:t>数据分类</a:t>
          </a:r>
        </a:p>
      </dgm:t>
    </dgm:pt>
    <dgm:pt modelId="{4BC5926C-CBCF-4E06-9C6A-B6862B4B70AD}" cxnId="{97421513-E23B-4CA0-B70C-807FB0DD1239}" type="parTrans">
      <dgm:prSet/>
      <dgm:spPr/>
      <dgm:t>
        <a:bodyPr/>
        <a:p>
          <a:pPr algn="ctr"/>
          <a:endParaRPr lang="zh-CN" altLang="en-US" sz="1400"/>
        </a:p>
      </dgm:t>
    </dgm:pt>
    <dgm:pt modelId="{AA4B0F94-E222-4335-80BB-B06287E53B5D}" cxnId="{97421513-E23B-4CA0-B70C-807FB0DD1239}" type="sibTrans">
      <dgm:prSet/>
      <dgm:spPr/>
      <dgm:t>
        <a:bodyPr/>
        <a:p>
          <a:pPr algn="ctr"/>
          <a:endParaRPr lang="zh-CN" altLang="en-US" sz="1400"/>
        </a:p>
      </dgm:t>
    </dgm:pt>
    <dgm:pt modelId="{1437B0F2-6A0B-4CF9-BADC-BDE54FFE764A}">
      <dgm:prSet phldrT="[文本]" custT="1"/>
      <dgm:spPr/>
      <dgm:t>
        <a:bodyPr/>
        <a:p>
          <a:pPr algn="ctr"/>
          <a:r>
            <a:rPr lang="zh-CN" altLang="en-US" sz="700" b="1" dirty="0"/>
            <a:t>康佳技术选型</a:t>
          </a:r>
        </a:p>
      </dgm:t>
    </dgm:pt>
    <dgm:pt modelId="{51D77BCE-1DE8-4F24-8878-813FA9014848}" cxnId="{D3A4C7BF-E1F0-4700-AA8B-B9FA757BB659}" type="parTrans">
      <dgm:prSet/>
      <dgm:spPr/>
      <dgm:t>
        <a:bodyPr/>
        <a:p>
          <a:pPr algn="ctr"/>
          <a:endParaRPr lang="zh-CN" altLang="en-US" sz="1400"/>
        </a:p>
      </dgm:t>
    </dgm:pt>
    <dgm:pt modelId="{638CDC39-326A-4817-B161-1D223DC74BFC}" cxnId="{D3A4C7BF-E1F0-4700-AA8B-B9FA757BB659}" type="sibTrans">
      <dgm:prSet/>
      <dgm:spPr/>
      <dgm:t>
        <a:bodyPr/>
        <a:p>
          <a:pPr algn="ctr"/>
          <a:endParaRPr lang="zh-CN" altLang="en-US" sz="1400"/>
        </a:p>
      </dgm:t>
    </dgm:pt>
    <dgm:pt modelId="{A54AA706-3561-4D59-922A-747DFA97B6A3}">
      <dgm:prSet phldrT="[文本]" custT="1"/>
      <dgm:spPr/>
      <dgm:t>
        <a:bodyPr/>
        <a:p>
          <a:pPr algn="ctr"/>
          <a:r>
            <a:rPr lang="zh-CN" altLang="en-US" sz="700" b="1" dirty="0"/>
            <a:t>总体应用要求</a:t>
          </a:r>
        </a:p>
      </dgm:t>
    </dgm:pt>
    <dgm:pt modelId="{555F1434-357C-476C-8ED4-2DAE260D3198}" cxnId="{7FCEFE45-26BC-45DA-B993-D887E46951D5}" type="parTrans">
      <dgm:prSet/>
      <dgm:spPr/>
      <dgm:t>
        <a:bodyPr/>
        <a:p>
          <a:pPr algn="ctr"/>
          <a:endParaRPr lang="zh-CN" altLang="en-US" sz="1400"/>
        </a:p>
      </dgm:t>
    </dgm:pt>
    <dgm:pt modelId="{87B7617F-09F9-41B4-830D-A4D891F9DDAA}" cxnId="{7FCEFE45-26BC-45DA-B993-D887E46951D5}" type="sibTrans">
      <dgm:prSet/>
      <dgm:spPr/>
      <dgm:t>
        <a:bodyPr/>
        <a:p>
          <a:pPr algn="ctr"/>
          <a:endParaRPr lang="zh-CN" altLang="en-US" sz="1400"/>
        </a:p>
      </dgm:t>
    </dgm:pt>
    <dgm:pt modelId="{F78BD514-301E-4A40-84F9-77FC14DEB870}">
      <dgm:prSet phldrT="[文本]" custT="1"/>
      <dgm:spPr/>
      <dgm:t>
        <a:bodyPr/>
        <a:p>
          <a:pPr algn="ctr"/>
          <a:r>
            <a:rPr lang="zh-CN" altLang="en-US" sz="700" b="1" dirty="0"/>
            <a:t>移动端设计规范</a:t>
          </a:r>
        </a:p>
      </dgm:t>
    </dgm:pt>
    <dgm:pt modelId="{422D5DAD-D24A-425F-995B-25D3AF6DB418}" cxnId="{E7D4AAF6-6F8F-4090-9C25-8F378C3C014D}" type="parTrans">
      <dgm:prSet/>
      <dgm:spPr/>
      <dgm:t>
        <a:bodyPr/>
        <a:p>
          <a:pPr algn="ctr"/>
          <a:endParaRPr lang="zh-CN" altLang="en-US" sz="1400"/>
        </a:p>
      </dgm:t>
    </dgm:pt>
    <dgm:pt modelId="{980EEFF8-1A1F-4D47-A860-82CFB699EE13}" cxnId="{E7D4AAF6-6F8F-4090-9C25-8F378C3C014D}" type="sibTrans">
      <dgm:prSet/>
      <dgm:spPr/>
      <dgm:t>
        <a:bodyPr/>
        <a:p>
          <a:pPr algn="ctr"/>
          <a:endParaRPr lang="zh-CN" altLang="en-US" sz="1400"/>
        </a:p>
      </dgm:t>
    </dgm:pt>
    <dgm:pt modelId="{48607326-06B2-4D36-8B67-357E3269B701}" type="pres">
      <dgm:prSet presAssocID="{6029123D-6374-43CA-994A-3295B2901CEB}" presName="hierChild1" presStyleCnt="0">
        <dgm:presLayoutVars>
          <dgm:orgChart val="1"/>
          <dgm:chPref val="1"/>
          <dgm:dir/>
          <dgm:animOne val="branch"/>
          <dgm:animLvl val="lvl"/>
          <dgm:resizeHandles/>
        </dgm:presLayoutVars>
      </dgm:prSet>
      <dgm:spPr/>
    </dgm:pt>
    <dgm:pt modelId="{E89FC0E9-D5A9-4667-B26F-213C10705E55}" type="pres">
      <dgm:prSet presAssocID="{E6495AA9-ED22-4E12-8DA8-14A74E3042D0}" presName="hierRoot1" presStyleCnt="0">
        <dgm:presLayoutVars>
          <dgm:hierBranch val="init"/>
        </dgm:presLayoutVars>
      </dgm:prSet>
      <dgm:spPr/>
    </dgm:pt>
    <dgm:pt modelId="{66E46854-84C7-411D-9C94-F91C4B71D854}" type="pres">
      <dgm:prSet presAssocID="{E6495AA9-ED22-4E12-8DA8-14A74E3042D0}" presName="rootComposite1" presStyleCnt="0"/>
      <dgm:spPr/>
    </dgm:pt>
    <dgm:pt modelId="{A409842C-496B-4552-9595-75123F4EB2E2}" type="pres">
      <dgm:prSet presAssocID="{E6495AA9-ED22-4E12-8DA8-14A74E3042D0}" presName="rootText1" presStyleLbl="node0" presStyleIdx="0" presStyleCnt="1" custScaleX="370970">
        <dgm:presLayoutVars>
          <dgm:chPref val="3"/>
        </dgm:presLayoutVars>
      </dgm:prSet>
      <dgm:spPr/>
    </dgm:pt>
    <dgm:pt modelId="{F3CC4AB5-018E-49CE-8D4C-C3F96FCFFEDE}" type="pres">
      <dgm:prSet presAssocID="{E6495AA9-ED22-4E12-8DA8-14A74E3042D0}" presName="rootConnector1" presStyleLbl="node1" presStyleIdx="0" presStyleCnt="0"/>
      <dgm:spPr/>
    </dgm:pt>
    <dgm:pt modelId="{EFBED5DC-32C4-4424-A282-33A7B6BB9A92}" type="pres">
      <dgm:prSet presAssocID="{E6495AA9-ED22-4E12-8DA8-14A74E3042D0}" presName="hierChild2" presStyleCnt="0"/>
      <dgm:spPr/>
    </dgm:pt>
    <dgm:pt modelId="{9E36DA83-BA30-4430-AFB9-A60300B097DE}" type="pres">
      <dgm:prSet presAssocID="{A6C7F743-D8AD-48DE-8BA8-DB1B98604D51}" presName="Name37" presStyleLbl="parChTrans1D2" presStyleIdx="0" presStyleCnt="6"/>
      <dgm:spPr/>
    </dgm:pt>
    <dgm:pt modelId="{C209590B-B527-46A2-B5FF-542557EAF166}" type="pres">
      <dgm:prSet presAssocID="{4683BE7F-88F5-4335-87B2-DA510ABCDA87}" presName="hierRoot2" presStyleCnt="0">
        <dgm:presLayoutVars>
          <dgm:hierBranch val="init"/>
        </dgm:presLayoutVars>
      </dgm:prSet>
      <dgm:spPr/>
    </dgm:pt>
    <dgm:pt modelId="{83C068B4-3847-4260-958A-274E1F1CCAC2}" type="pres">
      <dgm:prSet presAssocID="{4683BE7F-88F5-4335-87B2-DA510ABCDA87}" presName="rootComposite" presStyleCnt="0"/>
      <dgm:spPr/>
    </dgm:pt>
    <dgm:pt modelId="{FD3719B6-1EC1-444F-9F77-AF0C1272AF80}" type="pres">
      <dgm:prSet presAssocID="{4683BE7F-88F5-4335-87B2-DA510ABCDA87}" presName="rootText" presStyleLbl="node2" presStyleIdx="0" presStyleCnt="6">
        <dgm:presLayoutVars>
          <dgm:chPref val="3"/>
        </dgm:presLayoutVars>
      </dgm:prSet>
      <dgm:spPr/>
    </dgm:pt>
    <dgm:pt modelId="{F76AF4B3-5746-4CF6-BC67-6DA51D2EE3C3}" type="pres">
      <dgm:prSet presAssocID="{4683BE7F-88F5-4335-87B2-DA510ABCDA87}" presName="rootConnector" presStyleLbl="node2" presStyleIdx="0" presStyleCnt="6"/>
      <dgm:spPr/>
    </dgm:pt>
    <dgm:pt modelId="{720897AE-A9C4-4EBE-96CC-8B0829A8341D}" type="pres">
      <dgm:prSet presAssocID="{4683BE7F-88F5-4335-87B2-DA510ABCDA87}" presName="hierChild4" presStyleCnt="0"/>
      <dgm:spPr/>
    </dgm:pt>
    <dgm:pt modelId="{989F8EF1-4ED2-4A9E-AC24-EEFF15941A77}" type="pres">
      <dgm:prSet presAssocID="{2C4915F1-2695-4016-9E8C-959B5B61E7D5}" presName="Name37" presStyleLbl="parChTrans1D3" presStyleIdx="0" presStyleCnt="16"/>
      <dgm:spPr/>
    </dgm:pt>
    <dgm:pt modelId="{28BB6943-1180-455E-80D6-B32C84EA7285}" type="pres">
      <dgm:prSet presAssocID="{90172C0E-CB28-48C1-B58B-F60625563292}" presName="hierRoot2" presStyleCnt="0">
        <dgm:presLayoutVars>
          <dgm:hierBranch val="init"/>
        </dgm:presLayoutVars>
      </dgm:prSet>
      <dgm:spPr/>
    </dgm:pt>
    <dgm:pt modelId="{080445C7-BA57-4204-A816-C6064C9EBFDF}" type="pres">
      <dgm:prSet presAssocID="{90172C0E-CB28-48C1-B58B-F60625563292}" presName="rootComposite" presStyleCnt="0"/>
      <dgm:spPr/>
    </dgm:pt>
    <dgm:pt modelId="{9A5F7929-3E99-4964-89C0-4F9DD891D9C8}" type="pres">
      <dgm:prSet presAssocID="{90172C0E-CB28-48C1-B58B-F60625563292}" presName="rootText" presStyleLbl="node3" presStyleIdx="0" presStyleCnt="16">
        <dgm:presLayoutVars>
          <dgm:chPref val="3"/>
        </dgm:presLayoutVars>
      </dgm:prSet>
      <dgm:spPr/>
    </dgm:pt>
    <dgm:pt modelId="{33AEB0F2-62B8-4E72-80B6-78B44F64A1EB}" type="pres">
      <dgm:prSet presAssocID="{90172C0E-CB28-48C1-B58B-F60625563292}" presName="rootConnector" presStyleLbl="node3" presStyleIdx="0" presStyleCnt="16"/>
      <dgm:spPr/>
    </dgm:pt>
    <dgm:pt modelId="{952ABF4F-22F6-4A95-9B5A-8DB09D5A0974}" type="pres">
      <dgm:prSet presAssocID="{90172C0E-CB28-48C1-B58B-F60625563292}" presName="hierChild4" presStyleCnt="0"/>
      <dgm:spPr/>
    </dgm:pt>
    <dgm:pt modelId="{7AF763D9-5402-4761-B338-00CF070BB8FB}" type="pres">
      <dgm:prSet presAssocID="{90172C0E-CB28-48C1-B58B-F60625563292}" presName="hierChild5" presStyleCnt="0"/>
      <dgm:spPr/>
    </dgm:pt>
    <dgm:pt modelId="{EFF7AF28-1316-48BB-A91A-29096784C8D5}" type="pres">
      <dgm:prSet presAssocID="{8F7DDC1E-AE4E-447D-A142-77D3CC198494}" presName="Name37" presStyleLbl="parChTrans1D3" presStyleIdx="1" presStyleCnt="16"/>
      <dgm:spPr/>
    </dgm:pt>
    <dgm:pt modelId="{FEA9B452-2938-42DD-8874-0257A54DC15D}" type="pres">
      <dgm:prSet presAssocID="{050DCDAC-44B4-46DE-AC82-F97DB0B7FCFB}" presName="hierRoot2" presStyleCnt="0">
        <dgm:presLayoutVars>
          <dgm:hierBranch val="init"/>
        </dgm:presLayoutVars>
      </dgm:prSet>
      <dgm:spPr/>
    </dgm:pt>
    <dgm:pt modelId="{8845688A-E867-4825-8DB5-B8D999CB1764}" type="pres">
      <dgm:prSet presAssocID="{050DCDAC-44B4-46DE-AC82-F97DB0B7FCFB}" presName="rootComposite" presStyleCnt="0"/>
      <dgm:spPr/>
    </dgm:pt>
    <dgm:pt modelId="{69E9193B-AE0B-48EA-92E8-EF85B9AEAE08}" type="pres">
      <dgm:prSet presAssocID="{050DCDAC-44B4-46DE-AC82-F97DB0B7FCFB}" presName="rootText" presStyleLbl="node3" presStyleIdx="1" presStyleCnt="16">
        <dgm:presLayoutVars>
          <dgm:chPref val="3"/>
        </dgm:presLayoutVars>
      </dgm:prSet>
      <dgm:spPr/>
    </dgm:pt>
    <dgm:pt modelId="{E6204A91-0A4D-4AA3-BE51-078C77B24416}" type="pres">
      <dgm:prSet presAssocID="{050DCDAC-44B4-46DE-AC82-F97DB0B7FCFB}" presName="rootConnector" presStyleLbl="node3" presStyleIdx="1" presStyleCnt="16"/>
      <dgm:spPr/>
    </dgm:pt>
    <dgm:pt modelId="{EEF0F7C8-619F-4514-8BFD-C1568118A5C7}" type="pres">
      <dgm:prSet presAssocID="{050DCDAC-44B4-46DE-AC82-F97DB0B7FCFB}" presName="hierChild4" presStyleCnt="0"/>
      <dgm:spPr/>
    </dgm:pt>
    <dgm:pt modelId="{E56DC00F-E756-4BE5-A738-F54D01D517A0}" type="pres">
      <dgm:prSet presAssocID="{050DCDAC-44B4-46DE-AC82-F97DB0B7FCFB}" presName="hierChild5" presStyleCnt="0"/>
      <dgm:spPr/>
    </dgm:pt>
    <dgm:pt modelId="{8FDF7CF8-A125-4207-8FED-0BBC372DA80F}" type="pres">
      <dgm:prSet presAssocID="{4683BE7F-88F5-4335-87B2-DA510ABCDA87}" presName="hierChild5" presStyleCnt="0"/>
      <dgm:spPr/>
    </dgm:pt>
    <dgm:pt modelId="{E2C17B25-18B5-48A7-801B-496E910FC569}" type="pres">
      <dgm:prSet presAssocID="{41E76BA0-0826-4C17-B27A-8E1A223D7639}" presName="Name37" presStyleLbl="parChTrans1D2" presStyleIdx="1" presStyleCnt="6"/>
      <dgm:spPr/>
    </dgm:pt>
    <dgm:pt modelId="{510B3E1A-F106-4BB1-B84B-00BFE9E14CDA}" type="pres">
      <dgm:prSet presAssocID="{842D0A1D-E116-44CC-B19A-1A26551B23D4}" presName="hierRoot2" presStyleCnt="0">
        <dgm:presLayoutVars>
          <dgm:hierBranch val="init"/>
        </dgm:presLayoutVars>
      </dgm:prSet>
      <dgm:spPr/>
    </dgm:pt>
    <dgm:pt modelId="{AA1F0D3F-1D84-45C3-98B3-FAE488E511BA}" type="pres">
      <dgm:prSet presAssocID="{842D0A1D-E116-44CC-B19A-1A26551B23D4}" presName="rootComposite" presStyleCnt="0"/>
      <dgm:spPr/>
    </dgm:pt>
    <dgm:pt modelId="{0F277CE3-10A0-4235-BAA7-BA82C4834CC7}" type="pres">
      <dgm:prSet presAssocID="{842D0A1D-E116-44CC-B19A-1A26551B23D4}" presName="rootText" presStyleLbl="node2" presStyleIdx="1" presStyleCnt="6">
        <dgm:presLayoutVars>
          <dgm:chPref val="3"/>
        </dgm:presLayoutVars>
      </dgm:prSet>
      <dgm:spPr/>
    </dgm:pt>
    <dgm:pt modelId="{34EBC2D1-DC8C-4306-A1C8-FBE310AF31B7}" type="pres">
      <dgm:prSet presAssocID="{842D0A1D-E116-44CC-B19A-1A26551B23D4}" presName="rootConnector" presStyleLbl="node2" presStyleIdx="1" presStyleCnt="6"/>
      <dgm:spPr/>
    </dgm:pt>
    <dgm:pt modelId="{A71094A3-F556-4499-A115-15430D078AEA}" type="pres">
      <dgm:prSet presAssocID="{842D0A1D-E116-44CC-B19A-1A26551B23D4}" presName="hierChild4" presStyleCnt="0"/>
      <dgm:spPr/>
    </dgm:pt>
    <dgm:pt modelId="{E31A7E00-0792-45EA-B95F-EF2ACA1BB9B6}" type="pres">
      <dgm:prSet presAssocID="{DA45E947-E1E3-4B4D-A88C-9A69D2764921}" presName="Name37" presStyleLbl="parChTrans1D3" presStyleIdx="2" presStyleCnt="16"/>
      <dgm:spPr/>
    </dgm:pt>
    <dgm:pt modelId="{720F417F-5AAB-4E8C-AB90-AED91C8FDC81}" type="pres">
      <dgm:prSet presAssocID="{3E59E9A8-B52E-4541-8E69-60469CCB1C07}" presName="hierRoot2" presStyleCnt="0">
        <dgm:presLayoutVars>
          <dgm:hierBranch val="init"/>
        </dgm:presLayoutVars>
      </dgm:prSet>
      <dgm:spPr/>
    </dgm:pt>
    <dgm:pt modelId="{495C0772-DB9C-4CE2-A0CA-875792DE8D50}" type="pres">
      <dgm:prSet presAssocID="{3E59E9A8-B52E-4541-8E69-60469CCB1C07}" presName="rootComposite" presStyleCnt="0"/>
      <dgm:spPr/>
    </dgm:pt>
    <dgm:pt modelId="{C0B6F24C-E0F6-4AC4-AAD0-89C5A323A7EE}" type="pres">
      <dgm:prSet presAssocID="{3E59E9A8-B52E-4541-8E69-60469CCB1C07}" presName="rootText" presStyleLbl="node3" presStyleIdx="2" presStyleCnt="16">
        <dgm:presLayoutVars>
          <dgm:chPref val="3"/>
        </dgm:presLayoutVars>
      </dgm:prSet>
      <dgm:spPr/>
    </dgm:pt>
    <dgm:pt modelId="{5B7BF0CF-512D-4BEC-9467-31D769DC169D}" type="pres">
      <dgm:prSet presAssocID="{3E59E9A8-B52E-4541-8E69-60469CCB1C07}" presName="rootConnector" presStyleLbl="node3" presStyleIdx="2" presStyleCnt="16"/>
      <dgm:spPr/>
    </dgm:pt>
    <dgm:pt modelId="{9CF705AF-88AA-461D-9F83-9AE0F932BA9B}" type="pres">
      <dgm:prSet presAssocID="{3E59E9A8-B52E-4541-8E69-60469CCB1C07}" presName="hierChild4" presStyleCnt="0"/>
      <dgm:spPr/>
    </dgm:pt>
    <dgm:pt modelId="{DE3B041B-9CF6-4EA2-95D6-A11135B2D7A8}" type="pres">
      <dgm:prSet presAssocID="{3E59E9A8-B52E-4541-8E69-60469CCB1C07}" presName="hierChild5" presStyleCnt="0"/>
      <dgm:spPr/>
    </dgm:pt>
    <dgm:pt modelId="{FB795AB0-E345-484A-898F-05D4C9CCB1A9}" type="pres">
      <dgm:prSet presAssocID="{E3917C19-AD69-49D4-A51D-7493D076FB5B}" presName="Name37" presStyleLbl="parChTrans1D3" presStyleIdx="3" presStyleCnt="16"/>
      <dgm:spPr/>
    </dgm:pt>
    <dgm:pt modelId="{96747EFD-CB3A-4C72-974E-C40D72D3BAA1}" type="pres">
      <dgm:prSet presAssocID="{BDD42A31-1007-4125-89A1-7B27654A6853}" presName="hierRoot2" presStyleCnt="0">
        <dgm:presLayoutVars>
          <dgm:hierBranch val="init"/>
        </dgm:presLayoutVars>
      </dgm:prSet>
      <dgm:spPr/>
    </dgm:pt>
    <dgm:pt modelId="{D38E231E-7226-45E5-92FD-9B9B058C4AFF}" type="pres">
      <dgm:prSet presAssocID="{BDD42A31-1007-4125-89A1-7B27654A6853}" presName="rootComposite" presStyleCnt="0"/>
      <dgm:spPr/>
    </dgm:pt>
    <dgm:pt modelId="{275FC001-EDB3-436C-8CD9-5C8C3F882E87}" type="pres">
      <dgm:prSet presAssocID="{BDD42A31-1007-4125-89A1-7B27654A6853}" presName="rootText" presStyleLbl="node3" presStyleIdx="3" presStyleCnt="16">
        <dgm:presLayoutVars>
          <dgm:chPref val="3"/>
        </dgm:presLayoutVars>
      </dgm:prSet>
      <dgm:spPr/>
    </dgm:pt>
    <dgm:pt modelId="{761BB55F-930B-4E11-8F32-1391E3121DF8}" type="pres">
      <dgm:prSet presAssocID="{BDD42A31-1007-4125-89A1-7B27654A6853}" presName="rootConnector" presStyleLbl="node3" presStyleIdx="3" presStyleCnt="16"/>
      <dgm:spPr/>
    </dgm:pt>
    <dgm:pt modelId="{7A25B2FB-221A-4097-8DB5-B242BE57B6D5}" type="pres">
      <dgm:prSet presAssocID="{BDD42A31-1007-4125-89A1-7B27654A6853}" presName="hierChild4" presStyleCnt="0"/>
      <dgm:spPr/>
    </dgm:pt>
    <dgm:pt modelId="{2836EB89-CCC9-456D-B3FD-C81EE046A278}" type="pres">
      <dgm:prSet presAssocID="{BDD42A31-1007-4125-89A1-7B27654A6853}" presName="hierChild5" presStyleCnt="0"/>
      <dgm:spPr/>
    </dgm:pt>
    <dgm:pt modelId="{F05F7313-4592-42CE-B458-98E774256B2A}" type="pres">
      <dgm:prSet presAssocID="{4BC5926C-CBCF-4E06-9C6A-B6862B4B70AD}" presName="Name37" presStyleLbl="parChTrans1D3" presStyleIdx="4" presStyleCnt="16"/>
      <dgm:spPr/>
    </dgm:pt>
    <dgm:pt modelId="{D862A895-DCD0-4997-A614-AAA318F51397}" type="pres">
      <dgm:prSet presAssocID="{48D59A9E-D08E-4A6A-B6E9-1878D4970721}" presName="hierRoot2" presStyleCnt="0">
        <dgm:presLayoutVars>
          <dgm:hierBranch val="init"/>
        </dgm:presLayoutVars>
      </dgm:prSet>
      <dgm:spPr/>
    </dgm:pt>
    <dgm:pt modelId="{70756369-3618-459B-945E-5153D817B9AE}" type="pres">
      <dgm:prSet presAssocID="{48D59A9E-D08E-4A6A-B6E9-1878D4970721}" presName="rootComposite" presStyleCnt="0"/>
      <dgm:spPr/>
    </dgm:pt>
    <dgm:pt modelId="{76AA3BC0-DBF0-424B-A589-064A774FF646}" type="pres">
      <dgm:prSet presAssocID="{48D59A9E-D08E-4A6A-B6E9-1878D4970721}" presName="rootText" presStyleLbl="node3" presStyleIdx="4" presStyleCnt="16">
        <dgm:presLayoutVars>
          <dgm:chPref val="3"/>
        </dgm:presLayoutVars>
      </dgm:prSet>
      <dgm:spPr/>
    </dgm:pt>
    <dgm:pt modelId="{B8008722-34CB-4CC9-8765-3B5CAA72F450}" type="pres">
      <dgm:prSet presAssocID="{48D59A9E-D08E-4A6A-B6E9-1878D4970721}" presName="rootConnector" presStyleLbl="node3" presStyleIdx="4" presStyleCnt="16"/>
      <dgm:spPr/>
    </dgm:pt>
    <dgm:pt modelId="{E01B1490-2957-409F-9BE4-B8AE0BF8A126}" type="pres">
      <dgm:prSet presAssocID="{48D59A9E-D08E-4A6A-B6E9-1878D4970721}" presName="hierChild4" presStyleCnt="0"/>
      <dgm:spPr/>
    </dgm:pt>
    <dgm:pt modelId="{F1505486-D0FB-40E8-BE9B-C6767ED995EB}" type="pres">
      <dgm:prSet presAssocID="{48D59A9E-D08E-4A6A-B6E9-1878D4970721}" presName="hierChild5" presStyleCnt="0"/>
      <dgm:spPr/>
    </dgm:pt>
    <dgm:pt modelId="{6AE2C6FC-FE30-4F2F-BFAF-9B4855849EAF}" type="pres">
      <dgm:prSet presAssocID="{079B7D21-D586-479C-99EB-6F23DCB0410F}" presName="Name37" presStyleLbl="parChTrans1D3" presStyleIdx="5" presStyleCnt="16"/>
      <dgm:spPr/>
    </dgm:pt>
    <dgm:pt modelId="{1B8E74D2-C602-4609-B637-140A21CF3F6C}" type="pres">
      <dgm:prSet presAssocID="{318A6B26-770C-4600-806E-1B086BC82250}" presName="hierRoot2" presStyleCnt="0">
        <dgm:presLayoutVars>
          <dgm:hierBranch val="init"/>
        </dgm:presLayoutVars>
      </dgm:prSet>
      <dgm:spPr/>
    </dgm:pt>
    <dgm:pt modelId="{614C0292-AE81-478C-8316-1DF50B6C18B5}" type="pres">
      <dgm:prSet presAssocID="{318A6B26-770C-4600-806E-1B086BC82250}" presName="rootComposite" presStyleCnt="0"/>
      <dgm:spPr/>
    </dgm:pt>
    <dgm:pt modelId="{E5347CB5-D864-4DAC-9ABA-DB7D9CC9AAA5}" type="pres">
      <dgm:prSet presAssocID="{318A6B26-770C-4600-806E-1B086BC82250}" presName="rootText" presStyleLbl="node3" presStyleIdx="5" presStyleCnt="16">
        <dgm:presLayoutVars>
          <dgm:chPref val="3"/>
        </dgm:presLayoutVars>
      </dgm:prSet>
      <dgm:spPr/>
    </dgm:pt>
    <dgm:pt modelId="{D8DF45C2-4643-4CF6-BA59-F307E1B8709F}" type="pres">
      <dgm:prSet presAssocID="{318A6B26-770C-4600-806E-1B086BC82250}" presName="rootConnector" presStyleLbl="node3" presStyleIdx="5" presStyleCnt="16"/>
      <dgm:spPr/>
    </dgm:pt>
    <dgm:pt modelId="{105F8663-9EBC-4CED-91F9-3043334AB191}" type="pres">
      <dgm:prSet presAssocID="{318A6B26-770C-4600-806E-1B086BC82250}" presName="hierChild4" presStyleCnt="0"/>
      <dgm:spPr/>
    </dgm:pt>
    <dgm:pt modelId="{9BBAC692-1CE6-4DCA-BF38-CCBF0748486B}" type="pres">
      <dgm:prSet presAssocID="{318A6B26-770C-4600-806E-1B086BC82250}" presName="hierChild5" presStyleCnt="0"/>
      <dgm:spPr/>
    </dgm:pt>
    <dgm:pt modelId="{9E615C00-5914-4C71-B607-0A156C0C0686}" type="pres">
      <dgm:prSet presAssocID="{842D0A1D-E116-44CC-B19A-1A26551B23D4}" presName="hierChild5" presStyleCnt="0"/>
      <dgm:spPr/>
    </dgm:pt>
    <dgm:pt modelId="{BA478177-DBB3-4898-8468-FE3582598C98}" type="pres">
      <dgm:prSet presAssocID="{5481822B-B17E-4C24-8062-421C09D9C21E}" presName="Name37" presStyleLbl="parChTrans1D2" presStyleIdx="2" presStyleCnt="6"/>
      <dgm:spPr/>
    </dgm:pt>
    <dgm:pt modelId="{AE14BB2E-C3D8-4165-ACD7-74E7F00A4524}" type="pres">
      <dgm:prSet presAssocID="{2AB5372C-32A4-4C3C-8D3B-BDA6F756291C}" presName="hierRoot2" presStyleCnt="0">
        <dgm:presLayoutVars>
          <dgm:hierBranch val="init"/>
        </dgm:presLayoutVars>
      </dgm:prSet>
      <dgm:spPr/>
    </dgm:pt>
    <dgm:pt modelId="{79A43B32-5CD3-4311-9C4F-57B89B210ABA}" type="pres">
      <dgm:prSet presAssocID="{2AB5372C-32A4-4C3C-8D3B-BDA6F756291C}" presName="rootComposite" presStyleCnt="0"/>
      <dgm:spPr/>
    </dgm:pt>
    <dgm:pt modelId="{3ADA2CE0-F4BB-4156-B2A7-3F5C39A176C5}" type="pres">
      <dgm:prSet presAssocID="{2AB5372C-32A4-4C3C-8D3B-BDA6F756291C}" presName="rootText" presStyleLbl="node2" presStyleIdx="2" presStyleCnt="6">
        <dgm:presLayoutVars>
          <dgm:chPref val="3"/>
        </dgm:presLayoutVars>
      </dgm:prSet>
      <dgm:spPr/>
    </dgm:pt>
    <dgm:pt modelId="{9424E181-F5E4-4E86-9FD9-589B5CB30A16}" type="pres">
      <dgm:prSet presAssocID="{2AB5372C-32A4-4C3C-8D3B-BDA6F756291C}" presName="rootConnector" presStyleLbl="node2" presStyleIdx="2" presStyleCnt="6"/>
      <dgm:spPr/>
    </dgm:pt>
    <dgm:pt modelId="{23BE257B-934C-4518-9EBA-D47FD6DCE020}" type="pres">
      <dgm:prSet presAssocID="{2AB5372C-32A4-4C3C-8D3B-BDA6F756291C}" presName="hierChild4" presStyleCnt="0"/>
      <dgm:spPr/>
    </dgm:pt>
    <dgm:pt modelId="{734E8AA8-1777-44BA-9A1B-B4ECEAB3F5DF}" type="pres">
      <dgm:prSet presAssocID="{F1A63B89-6CE3-4BA7-B85A-48F7D001273F}" presName="Name37" presStyleLbl="parChTrans1D3" presStyleIdx="6" presStyleCnt="16"/>
      <dgm:spPr/>
    </dgm:pt>
    <dgm:pt modelId="{F8B00482-093E-4605-867A-1654A8168C8E}" type="pres">
      <dgm:prSet presAssocID="{C4E811B6-4A06-4A03-AACF-C4B6EBAA1B3A}" presName="hierRoot2" presStyleCnt="0">
        <dgm:presLayoutVars>
          <dgm:hierBranch val="init"/>
        </dgm:presLayoutVars>
      </dgm:prSet>
      <dgm:spPr/>
    </dgm:pt>
    <dgm:pt modelId="{18D4945A-1ADE-4EE3-8DCB-AF61372F110D}" type="pres">
      <dgm:prSet presAssocID="{C4E811B6-4A06-4A03-AACF-C4B6EBAA1B3A}" presName="rootComposite" presStyleCnt="0"/>
      <dgm:spPr/>
    </dgm:pt>
    <dgm:pt modelId="{AA1B4A5D-B2FE-4A0C-990F-1A56F9EEA8FB}" type="pres">
      <dgm:prSet presAssocID="{C4E811B6-4A06-4A03-AACF-C4B6EBAA1B3A}" presName="rootText" presStyleLbl="node3" presStyleIdx="6" presStyleCnt="16">
        <dgm:presLayoutVars>
          <dgm:chPref val="3"/>
        </dgm:presLayoutVars>
      </dgm:prSet>
      <dgm:spPr/>
    </dgm:pt>
    <dgm:pt modelId="{39CE0D37-1DB0-43CD-9F0B-FCE85A95301C}" type="pres">
      <dgm:prSet presAssocID="{C4E811B6-4A06-4A03-AACF-C4B6EBAA1B3A}" presName="rootConnector" presStyleLbl="node3" presStyleIdx="6" presStyleCnt="16"/>
      <dgm:spPr/>
    </dgm:pt>
    <dgm:pt modelId="{F6E13A9E-1A89-4A47-9E68-1B477D6D55A0}" type="pres">
      <dgm:prSet presAssocID="{C4E811B6-4A06-4A03-AACF-C4B6EBAA1B3A}" presName="hierChild4" presStyleCnt="0"/>
      <dgm:spPr/>
    </dgm:pt>
    <dgm:pt modelId="{C2595E26-9192-421D-B6A9-1F2BCFC073A4}" type="pres">
      <dgm:prSet presAssocID="{C4E811B6-4A06-4A03-AACF-C4B6EBAA1B3A}" presName="hierChild5" presStyleCnt="0"/>
      <dgm:spPr/>
    </dgm:pt>
    <dgm:pt modelId="{53C66F4B-9F51-4974-BDA5-258B53C657A1}" type="pres">
      <dgm:prSet presAssocID="{5B9BC134-AE1A-4B3B-B045-0BC86141B4AB}" presName="Name37" presStyleLbl="parChTrans1D3" presStyleIdx="7" presStyleCnt="16"/>
      <dgm:spPr/>
    </dgm:pt>
    <dgm:pt modelId="{4ED0C508-A350-4221-A3A8-E2B1CE350EBD}" type="pres">
      <dgm:prSet presAssocID="{5BDADD9C-F803-46DF-A7B3-E692FBAF0BB5}" presName="hierRoot2" presStyleCnt="0">
        <dgm:presLayoutVars>
          <dgm:hierBranch val="init"/>
        </dgm:presLayoutVars>
      </dgm:prSet>
      <dgm:spPr/>
    </dgm:pt>
    <dgm:pt modelId="{8B4474AE-38FA-40B2-BF5B-F3620BDBD90A}" type="pres">
      <dgm:prSet presAssocID="{5BDADD9C-F803-46DF-A7B3-E692FBAF0BB5}" presName="rootComposite" presStyleCnt="0"/>
      <dgm:spPr/>
    </dgm:pt>
    <dgm:pt modelId="{B841E0CD-D5AD-488B-8BFC-5E20187C1315}" type="pres">
      <dgm:prSet presAssocID="{5BDADD9C-F803-46DF-A7B3-E692FBAF0BB5}" presName="rootText" presStyleLbl="node3" presStyleIdx="7" presStyleCnt="16">
        <dgm:presLayoutVars>
          <dgm:chPref val="3"/>
        </dgm:presLayoutVars>
      </dgm:prSet>
      <dgm:spPr/>
    </dgm:pt>
    <dgm:pt modelId="{6BC494A3-E0CE-424A-B232-4E92F067D0E6}" type="pres">
      <dgm:prSet presAssocID="{5BDADD9C-F803-46DF-A7B3-E692FBAF0BB5}" presName="rootConnector" presStyleLbl="node3" presStyleIdx="7" presStyleCnt="16"/>
      <dgm:spPr/>
    </dgm:pt>
    <dgm:pt modelId="{43C60652-2B2A-4702-857C-93798F155A98}" type="pres">
      <dgm:prSet presAssocID="{5BDADD9C-F803-46DF-A7B3-E692FBAF0BB5}" presName="hierChild4" presStyleCnt="0"/>
      <dgm:spPr/>
    </dgm:pt>
    <dgm:pt modelId="{DC5A379C-4E7C-46A1-AFC2-EF955A5E7D23}" type="pres">
      <dgm:prSet presAssocID="{5BDADD9C-F803-46DF-A7B3-E692FBAF0BB5}" presName="hierChild5" presStyleCnt="0"/>
      <dgm:spPr/>
    </dgm:pt>
    <dgm:pt modelId="{B18B0F86-356D-473C-ABFE-209FABACA461}" type="pres">
      <dgm:prSet presAssocID="{2AB5372C-32A4-4C3C-8D3B-BDA6F756291C}" presName="hierChild5" presStyleCnt="0"/>
      <dgm:spPr/>
    </dgm:pt>
    <dgm:pt modelId="{0B03FD90-14A5-446C-A92C-8167A11D7702}" type="pres">
      <dgm:prSet presAssocID="{FC743186-228B-47D5-A8A5-018AFD0E70A0}" presName="Name37" presStyleLbl="parChTrans1D2" presStyleIdx="3" presStyleCnt="6"/>
      <dgm:spPr/>
    </dgm:pt>
    <dgm:pt modelId="{B995863B-9D73-4476-95A7-D5FDC045E453}" type="pres">
      <dgm:prSet presAssocID="{0989F0F1-3729-4C27-912B-C8D6E7518DF7}" presName="hierRoot2" presStyleCnt="0">
        <dgm:presLayoutVars>
          <dgm:hierBranch val="init"/>
        </dgm:presLayoutVars>
      </dgm:prSet>
      <dgm:spPr/>
    </dgm:pt>
    <dgm:pt modelId="{32AB0358-C365-41C3-A991-546D85776F6F}" type="pres">
      <dgm:prSet presAssocID="{0989F0F1-3729-4C27-912B-C8D6E7518DF7}" presName="rootComposite" presStyleCnt="0"/>
      <dgm:spPr/>
    </dgm:pt>
    <dgm:pt modelId="{3EE463C6-CF1E-43B9-80B9-299CE2715615}" type="pres">
      <dgm:prSet presAssocID="{0989F0F1-3729-4C27-912B-C8D6E7518DF7}" presName="rootText" presStyleLbl="node2" presStyleIdx="3" presStyleCnt="6">
        <dgm:presLayoutVars>
          <dgm:chPref val="3"/>
        </dgm:presLayoutVars>
      </dgm:prSet>
      <dgm:spPr/>
    </dgm:pt>
    <dgm:pt modelId="{312CDC00-35DE-4350-BEA8-BDBB32902313}" type="pres">
      <dgm:prSet presAssocID="{0989F0F1-3729-4C27-912B-C8D6E7518DF7}" presName="rootConnector" presStyleLbl="node2" presStyleIdx="3" presStyleCnt="6"/>
      <dgm:spPr/>
    </dgm:pt>
    <dgm:pt modelId="{10738762-6677-4A2A-B9AD-02A3896A7878}" type="pres">
      <dgm:prSet presAssocID="{0989F0F1-3729-4C27-912B-C8D6E7518DF7}" presName="hierChild4" presStyleCnt="0"/>
      <dgm:spPr/>
    </dgm:pt>
    <dgm:pt modelId="{91BB1B84-3387-4AB0-BD43-E064F92878BB}" type="pres">
      <dgm:prSet presAssocID="{00D37A12-0EBB-4252-9ACE-3D5FC555B4F2}" presName="Name37" presStyleLbl="parChTrans1D3" presStyleIdx="8" presStyleCnt="16"/>
      <dgm:spPr/>
    </dgm:pt>
    <dgm:pt modelId="{1DFCE98B-8EC2-4F71-AA01-4D19E883CCD4}" type="pres">
      <dgm:prSet presAssocID="{D4632E24-F824-4A25-AF9C-BE31B35E5DE9}" presName="hierRoot2" presStyleCnt="0">
        <dgm:presLayoutVars>
          <dgm:hierBranch val="init"/>
        </dgm:presLayoutVars>
      </dgm:prSet>
      <dgm:spPr/>
    </dgm:pt>
    <dgm:pt modelId="{A05A7E97-0DA1-4E41-8BC6-66009E9D7B63}" type="pres">
      <dgm:prSet presAssocID="{D4632E24-F824-4A25-AF9C-BE31B35E5DE9}" presName="rootComposite" presStyleCnt="0"/>
      <dgm:spPr/>
    </dgm:pt>
    <dgm:pt modelId="{A3C8E43E-EF1F-4626-BD77-461767E21514}" type="pres">
      <dgm:prSet presAssocID="{D4632E24-F824-4A25-AF9C-BE31B35E5DE9}" presName="rootText" presStyleLbl="node3" presStyleIdx="8" presStyleCnt="16">
        <dgm:presLayoutVars>
          <dgm:chPref val="3"/>
        </dgm:presLayoutVars>
      </dgm:prSet>
      <dgm:spPr/>
    </dgm:pt>
    <dgm:pt modelId="{58297035-451E-4921-807C-C5E1E3A09280}" type="pres">
      <dgm:prSet presAssocID="{D4632E24-F824-4A25-AF9C-BE31B35E5DE9}" presName="rootConnector" presStyleLbl="node3" presStyleIdx="8" presStyleCnt="16"/>
      <dgm:spPr/>
    </dgm:pt>
    <dgm:pt modelId="{D7E81860-098C-4D1C-B561-24EA30F4EED5}" type="pres">
      <dgm:prSet presAssocID="{D4632E24-F824-4A25-AF9C-BE31B35E5DE9}" presName="hierChild4" presStyleCnt="0"/>
      <dgm:spPr/>
    </dgm:pt>
    <dgm:pt modelId="{335485CA-D488-4139-9D6B-60D94987A45B}" type="pres">
      <dgm:prSet presAssocID="{D4632E24-F824-4A25-AF9C-BE31B35E5DE9}" presName="hierChild5" presStyleCnt="0"/>
      <dgm:spPr/>
    </dgm:pt>
    <dgm:pt modelId="{124A75A2-2F7D-4867-A989-57FE0905B58A}" type="pres">
      <dgm:prSet presAssocID="{B849DCDF-8490-49DF-825F-9E08B4442F04}" presName="Name37" presStyleLbl="parChTrans1D3" presStyleIdx="9" presStyleCnt="16"/>
      <dgm:spPr/>
    </dgm:pt>
    <dgm:pt modelId="{1D068DCC-CA08-4B6C-9668-3D34BD4F46AD}" type="pres">
      <dgm:prSet presAssocID="{652B5CAA-5107-4C1C-A4CC-781C4256B534}" presName="hierRoot2" presStyleCnt="0">
        <dgm:presLayoutVars>
          <dgm:hierBranch val="init"/>
        </dgm:presLayoutVars>
      </dgm:prSet>
      <dgm:spPr/>
    </dgm:pt>
    <dgm:pt modelId="{E8124986-BCE4-441E-B821-8F38FB2956E5}" type="pres">
      <dgm:prSet presAssocID="{652B5CAA-5107-4C1C-A4CC-781C4256B534}" presName="rootComposite" presStyleCnt="0"/>
      <dgm:spPr/>
    </dgm:pt>
    <dgm:pt modelId="{D8B37384-71CF-4324-A631-E3DB6A0B5467}" type="pres">
      <dgm:prSet presAssocID="{652B5CAA-5107-4C1C-A4CC-781C4256B534}" presName="rootText" presStyleLbl="node3" presStyleIdx="9" presStyleCnt="16">
        <dgm:presLayoutVars>
          <dgm:chPref val="3"/>
        </dgm:presLayoutVars>
      </dgm:prSet>
      <dgm:spPr/>
    </dgm:pt>
    <dgm:pt modelId="{F95DE124-B05E-465D-AB50-32722FE4569F}" type="pres">
      <dgm:prSet presAssocID="{652B5CAA-5107-4C1C-A4CC-781C4256B534}" presName="rootConnector" presStyleLbl="node3" presStyleIdx="9" presStyleCnt="16"/>
      <dgm:spPr/>
    </dgm:pt>
    <dgm:pt modelId="{87115D63-3F12-44EC-9373-6DC6D3E83D2D}" type="pres">
      <dgm:prSet presAssocID="{652B5CAA-5107-4C1C-A4CC-781C4256B534}" presName="hierChild4" presStyleCnt="0"/>
      <dgm:spPr/>
    </dgm:pt>
    <dgm:pt modelId="{483C279A-40F2-4203-9556-555DB0F46126}" type="pres">
      <dgm:prSet presAssocID="{652B5CAA-5107-4C1C-A4CC-781C4256B534}" presName="hierChild5" presStyleCnt="0"/>
      <dgm:spPr/>
    </dgm:pt>
    <dgm:pt modelId="{147E1499-68F8-4FBF-823A-9FAD31CACB91}" type="pres">
      <dgm:prSet presAssocID="{7D22425A-2236-4B5D-9B43-EF66EDF90005}" presName="Name37" presStyleLbl="parChTrans1D3" presStyleIdx="10" presStyleCnt="16"/>
      <dgm:spPr/>
    </dgm:pt>
    <dgm:pt modelId="{6F38A064-F813-4413-B285-C5F2AB751925}" type="pres">
      <dgm:prSet presAssocID="{C3D2CF92-31D1-4286-844F-4CDBB508260C}" presName="hierRoot2" presStyleCnt="0">
        <dgm:presLayoutVars>
          <dgm:hierBranch val="init"/>
        </dgm:presLayoutVars>
      </dgm:prSet>
      <dgm:spPr/>
    </dgm:pt>
    <dgm:pt modelId="{E1C85913-B62F-4179-97E4-A7F65605FD92}" type="pres">
      <dgm:prSet presAssocID="{C3D2CF92-31D1-4286-844F-4CDBB508260C}" presName="rootComposite" presStyleCnt="0"/>
      <dgm:spPr/>
    </dgm:pt>
    <dgm:pt modelId="{74FBDCD6-F4B9-4F4B-91D8-05F604070902}" type="pres">
      <dgm:prSet presAssocID="{C3D2CF92-31D1-4286-844F-4CDBB508260C}" presName="rootText" presStyleLbl="node3" presStyleIdx="10" presStyleCnt="16">
        <dgm:presLayoutVars>
          <dgm:chPref val="3"/>
        </dgm:presLayoutVars>
      </dgm:prSet>
      <dgm:spPr/>
    </dgm:pt>
    <dgm:pt modelId="{89E3B8C4-2318-4C2F-AC84-50BB7E685E80}" type="pres">
      <dgm:prSet presAssocID="{C3D2CF92-31D1-4286-844F-4CDBB508260C}" presName="rootConnector" presStyleLbl="node3" presStyleIdx="10" presStyleCnt="16"/>
      <dgm:spPr/>
    </dgm:pt>
    <dgm:pt modelId="{15B5DB39-7933-4DEF-89E7-6F779AB25045}" type="pres">
      <dgm:prSet presAssocID="{C3D2CF92-31D1-4286-844F-4CDBB508260C}" presName="hierChild4" presStyleCnt="0"/>
      <dgm:spPr/>
    </dgm:pt>
    <dgm:pt modelId="{153BB69B-C90E-40CC-9A47-8B9EA079A602}" type="pres">
      <dgm:prSet presAssocID="{C3D2CF92-31D1-4286-844F-4CDBB508260C}" presName="hierChild5" presStyleCnt="0"/>
      <dgm:spPr/>
    </dgm:pt>
    <dgm:pt modelId="{03022B5F-6768-4F5B-8DE1-6B16DECBEA3B}" type="pres">
      <dgm:prSet presAssocID="{0989F0F1-3729-4C27-912B-C8D6E7518DF7}" presName="hierChild5" presStyleCnt="0"/>
      <dgm:spPr/>
    </dgm:pt>
    <dgm:pt modelId="{B3AFA724-3104-445C-8C36-6FBEC72F9AEA}" type="pres">
      <dgm:prSet presAssocID="{4680627F-79E1-4268-B6FD-D75CE80F21B2}" presName="Name37" presStyleLbl="parChTrans1D2" presStyleIdx="4" presStyleCnt="6"/>
      <dgm:spPr/>
    </dgm:pt>
    <dgm:pt modelId="{B4138C69-2990-4140-B300-A1D6DB6DE3A1}" type="pres">
      <dgm:prSet presAssocID="{7250FCD2-59E7-4A77-B774-AAFCDB1A66A5}" presName="hierRoot2" presStyleCnt="0">
        <dgm:presLayoutVars>
          <dgm:hierBranch val="init"/>
        </dgm:presLayoutVars>
      </dgm:prSet>
      <dgm:spPr/>
    </dgm:pt>
    <dgm:pt modelId="{E1B3DD58-16D3-4769-A775-CF7E06F192AD}" type="pres">
      <dgm:prSet presAssocID="{7250FCD2-59E7-4A77-B774-AAFCDB1A66A5}" presName="rootComposite" presStyleCnt="0"/>
      <dgm:spPr/>
    </dgm:pt>
    <dgm:pt modelId="{0A345AE0-9FCD-4D3E-96DD-DA0CE3997E0C}" type="pres">
      <dgm:prSet presAssocID="{7250FCD2-59E7-4A77-B774-AAFCDB1A66A5}" presName="rootText" presStyleLbl="node2" presStyleIdx="4" presStyleCnt="6">
        <dgm:presLayoutVars>
          <dgm:chPref val="3"/>
        </dgm:presLayoutVars>
      </dgm:prSet>
      <dgm:spPr/>
    </dgm:pt>
    <dgm:pt modelId="{60021367-D327-4D6A-976C-3AED6FD15FA7}" type="pres">
      <dgm:prSet presAssocID="{7250FCD2-59E7-4A77-B774-AAFCDB1A66A5}" presName="rootConnector" presStyleLbl="node2" presStyleIdx="4" presStyleCnt="6"/>
      <dgm:spPr/>
    </dgm:pt>
    <dgm:pt modelId="{472DAD2D-5429-4DF8-891A-A13C2F28D34F}" type="pres">
      <dgm:prSet presAssocID="{7250FCD2-59E7-4A77-B774-AAFCDB1A66A5}" presName="hierChild4" presStyleCnt="0"/>
      <dgm:spPr/>
    </dgm:pt>
    <dgm:pt modelId="{D245811D-9C5B-4D3F-BB21-AAE7442181CD}" type="pres">
      <dgm:prSet presAssocID="{C423E45E-067E-4642-B8EB-292BE0837C5E}" presName="Name37" presStyleLbl="parChTrans1D3" presStyleIdx="11" presStyleCnt="16"/>
      <dgm:spPr/>
    </dgm:pt>
    <dgm:pt modelId="{A53DADFF-67A3-4E20-A10A-7458A575BF37}" type="pres">
      <dgm:prSet presAssocID="{A032F284-AFC2-46CA-965E-AFD6E1AB2909}" presName="hierRoot2" presStyleCnt="0">
        <dgm:presLayoutVars>
          <dgm:hierBranch val="init"/>
        </dgm:presLayoutVars>
      </dgm:prSet>
      <dgm:spPr/>
    </dgm:pt>
    <dgm:pt modelId="{AB3B864A-032E-4085-A2C3-C8C7D612EAFC}" type="pres">
      <dgm:prSet presAssocID="{A032F284-AFC2-46CA-965E-AFD6E1AB2909}" presName="rootComposite" presStyleCnt="0"/>
      <dgm:spPr/>
    </dgm:pt>
    <dgm:pt modelId="{BBA3A07C-1E51-49D2-90E4-1DFD0EC981C7}" type="pres">
      <dgm:prSet presAssocID="{A032F284-AFC2-46CA-965E-AFD6E1AB2909}" presName="rootText" presStyleLbl="node3" presStyleIdx="11" presStyleCnt="16">
        <dgm:presLayoutVars>
          <dgm:chPref val="3"/>
        </dgm:presLayoutVars>
      </dgm:prSet>
      <dgm:spPr/>
    </dgm:pt>
    <dgm:pt modelId="{02E205B9-3D74-4FDF-A4C7-3FA1C977F21F}" type="pres">
      <dgm:prSet presAssocID="{A032F284-AFC2-46CA-965E-AFD6E1AB2909}" presName="rootConnector" presStyleLbl="node3" presStyleIdx="11" presStyleCnt="16"/>
      <dgm:spPr/>
    </dgm:pt>
    <dgm:pt modelId="{C8BEB7F2-EC62-4C70-B03C-39635F06D835}" type="pres">
      <dgm:prSet presAssocID="{A032F284-AFC2-46CA-965E-AFD6E1AB2909}" presName="hierChild4" presStyleCnt="0"/>
      <dgm:spPr/>
    </dgm:pt>
    <dgm:pt modelId="{37E87AE8-9B75-49FD-AC51-0626A7012BDF}" type="pres">
      <dgm:prSet presAssocID="{A032F284-AFC2-46CA-965E-AFD6E1AB2909}" presName="hierChild5" presStyleCnt="0"/>
      <dgm:spPr/>
    </dgm:pt>
    <dgm:pt modelId="{44FD7050-1DE1-46AD-94A8-E0FA8A383C7E}" type="pres">
      <dgm:prSet presAssocID="{51D77BCE-1DE8-4F24-8878-813FA9014848}" presName="Name37" presStyleLbl="parChTrans1D3" presStyleIdx="12" presStyleCnt="16"/>
      <dgm:spPr/>
    </dgm:pt>
    <dgm:pt modelId="{8FCC1B8C-09EF-4C11-B9AC-E6A2F4596D7F}" type="pres">
      <dgm:prSet presAssocID="{1437B0F2-6A0B-4CF9-BADC-BDE54FFE764A}" presName="hierRoot2" presStyleCnt="0">
        <dgm:presLayoutVars>
          <dgm:hierBranch val="init"/>
        </dgm:presLayoutVars>
      </dgm:prSet>
      <dgm:spPr/>
    </dgm:pt>
    <dgm:pt modelId="{FFA5670C-F226-4528-BBD6-6DB69E23C6BE}" type="pres">
      <dgm:prSet presAssocID="{1437B0F2-6A0B-4CF9-BADC-BDE54FFE764A}" presName="rootComposite" presStyleCnt="0"/>
      <dgm:spPr/>
    </dgm:pt>
    <dgm:pt modelId="{F7C02B1C-F22E-4AAE-855C-E359D8649B73}" type="pres">
      <dgm:prSet presAssocID="{1437B0F2-6A0B-4CF9-BADC-BDE54FFE764A}" presName="rootText" presStyleLbl="node3" presStyleIdx="12" presStyleCnt="16">
        <dgm:presLayoutVars>
          <dgm:chPref val="3"/>
        </dgm:presLayoutVars>
      </dgm:prSet>
      <dgm:spPr/>
    </dgm:pt>
    <dgm:pt modelId="{4188BF13-B66D-48D9-83BD-E4DCD0BABE0A}" type="pres">
      <dgm:prSet presAssocID="{1437B0F2-6A0B-4CF9-BADC-BDE54FFE764A}" presName="rootConnector" presStyleLbl="node3" presStyleIdx="12" presStyleCnt="16"/>
      <dgm:spPr/>
    </dgm:pt>
    <dgm:pt modelId="{88733D2F-3996-4B2D-B906-DBF2DE94AB59}" type="pres">
      <dgm:prSet presAssocID="{1437B0F2-6A0B-4CF9-BADC-BDE54FFE764A}" presName="hierChild4" presStyleCnt="0"/>
      <dgm:spPr/>
    </dgm:pt>
    <dgm:pt modelId="{422458F2-2E95-4761-B36F-0AB610CE546B}" type="pres">
      <dgm:prSet presAssocID="{1437B0F2-6A0B-4CF9-BADC-BDE54FFE764A}" presName="hierChild5" presStyleCnt="0"/>
      <dgm:spPr/>
    </dgm:pt>
    <dgm:pt modelId="{76C98C86-6C2C-44B9-9DF5-11C931B4A79C}" type="pres">
      <dgm:prSet presAssocID="{555F1434-357C-476C-8ED4-2DAE260D3198}" presName="Name37" presStyleLbl="parChTrans1D3" presStyleIdx="13" presStyleCnt="16"/>
      <dgm:spPr/>
    </dgm:pt>
    <dgm:pt modelId="{228DE86C-0746-44B3-810B-EDDD279A3FA4}" type="pres">
      <dgm:prSet presAssocID="{A54AA706-3561-4D59-922A-747DFA97B6A3}" presName="hierRoot2" presStyleCnt="0">
        <dgm:presLayoutVars>
          <dgm:hierBranch val="init"/>
        </dgm:presLayoutVars>
      </dgm:prSet>
      <dgm:spPr/>
    </dgm:pt>
    <dgm:pt modelId="{9EC1981E-F1E1-4ABE-A619-0DAD43E40281}" type="pres">
      <dgm:prSet presAssocID="{A54AA706-3561-4D59-922A-747DFA97B6A3}" presName="rootComposite" presStyleCnt="0"/>
      <dgm:spPr/>
    </dgm:pt>
    <dgm:pt modelId="{0F6AB24C-0EE2-48AC-A42B-09ABA99508EC}" type="pres">
      <dgm:prSet presAssocID="{A54AA706-3561-4D59-922A-747DFA97B6A3}" presName="rootText" presStyleLbl="node3" presStyleIdx="13" presStyleCnt="16">
        <dgm:presLayoutVars>
          <dgm:chPref val="3"/>
        </dgm:presLayoutVars>
      </dgm:prSet>
      <dgm:spPr/>
    </dgm:pt>
    <dgm:pt modelId="{1EA9D904-C6DD-425A-A013-4A448D021D47}" type="pres">
      <dgm:prSet presAssocID="{A54AA706-3561-4D59-922A-747DFA97B6A3}" presName="rootConnector" presStyleLbl="node3" presStyleIdx="13" presStyleCnt="16"/>
      <dgm:spPr/>
    </dgm:pt>
    <dgm:pt modelId="{E63B9331-22F7-4811-ABBB-11D25A31F99A}" type="pres">
      <dgm:prSet presAssocID="{A54AA706-3561-4D59-922A-747DFA97B6A3}" presName="hierChild4" presStyleCnt="0"/>
      <dgm:spPr/>
    </dgm:pt>
    <dgm:pt modelId="{B9233931-C060-4889-8C48-9C05324880CF}" type="pres">
      <dgm:prSet presAssocID="{A54AA706-3561-4D59-922A-747DFA97B6A3}" presName="hierChild5" presStyleCnt="0"/>
      <dgm:spPr/>
    </dgm:pt>
    <dgm:pt modelId="{DAB5F4EE-B9C3-4140-9F0F-BA1DAE0C19C8}" type="pres">
      <dgm:prSet presAssocID="{7250FCD2-59E7-4A77-B774-AAFCDB1A66A5}" presName="hierChild5" presStyleCnt="0"/>
      <dgm:spPr/>
    </dgm:pt>
    <dgm:pt modelId="{B812B039-E7C4-4AAB-92D7-188463E2D3FD}" type="pres">
      <dgm:prSet presAssocID="{F7DBFB79-4E69-4950-9EC3-5F0D71624CD0}" presName="Name37" presStyleLbl="parChTrans1D2" presStyleIdx="5" presStyleCnt="6"/>
      <dgm:spPr/>
    </dgm:pt>
    <dgm:pt modelId="{5D7C2C37-D9C4-4C17-907D-5855FBE6FA6E}" type="pres">
      <dgm:prSet presAssocID="{0B6811EE-57E4-4314-B06B-F2A46C6A7CD5}" presName="hierRoot2" presStyleCnt="0">
        <dgm:presLayoutVars>
          <dgm:hierBranch val="init"/>
        </dgm:presLayoutVars>
      </dgm:prSet>
      <dgm:spPr/>
    </dgm:pt>
    <dgm:pt modelId="{F811C69D-2495-4C0E-A1E4-F18BE966E5B3}" type="pres">
      <dgm:prSet presAssocID="{0B6811EE-57E4-4314-B06B-F2A46C6A7CD5}" presName="rootComposite" presStyleCnt="0"/>
      <dgm:spPr/>
    </dgm:pt>
    <dgm:pt modelId="{0095FAE3-A07B-422E-B871-B23D575A6606}" type="pres">
      <dgm:prSet presAssocID="{0B6811EE-57E4-4314-B06B-F2A46C6A7CD5}" presName="rootText" presStyleLbl="node2" presStyleIdx="5" presStyleCnt="6">
        <dgm:presLayoutVars>
          <dgm:chPref val="3"/>
        </dgm:presLayoutVars>
      </dgm:prSet>
      <dgm:spPr/>
    </dgm:pt>
    <dgm:pt modelId="{63833BB1-A504-47EB-BDB9-FE5D9F63C5BC}" type="pres">
      <dgm:prSet presAssocID="{0B6811EE-57E4-4314-B06B-F2A46C6A7CD5}" presName="rootConnector" presStyleLbl="node2" presStyleIdx="5" presStyleCnt="6"/>
      <dgm:spPr/>
    </dgm:pt>
    <dgm:pt modelId="{8C593A2C-D994-4779-B612-1B6C614011A5}" type="pres">
      <dgm:prSet presAssocID="{0B6811EE-57E4-4314-B06B-F2A46C6A7CD5}" presName="hierChild4" presStyleCnt="0"/>
      <dgm:spPr/>
    </dgm:pt>
    <dgm:pt modelId="{087D3E9C-5FA5-4189-9E4F-6588B5159338}" type="pres">
      <dgm:prSet presAssocID="{D2646048-EC2B-460D-9DF8-86F204F541FE}" presName="Name37" presStyleLbl="parChTrans1D3" presStyleIdx="14" presStyleCnt="16"/>
      <dgm:spPr/>
    </dgm:pt>
    <dgm:pt modelId="{7BAC3E37-D2BF-4C46-AAF2-22279E116546}" type="pres">
      <dgm:prSet presAssocID="{2E23456B-B6FE-427F-88B4-EEE28D28C0EE}" presName="hierRoot2" presStyleCnt="0">
        <dgm:presLayoutVars>
          <dgm:hierBranch val="init"/>
        </dgm:presLayoutVars>
      </dgm:prSet>
      <dgm:spPr/>
    </dgm:pt>
    <dgm:pt modelId="{1A0EB264-46A4-4940-BB24-626F69C084CB}" type="pres">
      <dgm:prSet presAssocID="{2E23456B-B6FE-427F-88B4-EEE28D28C0EE}" presName="rootComposite" presStyleCnt="0"/>
      <dgm:spPr/>
    </dgm:pt>
    <dgm:pt modelId="{0CDF6C1D-ABDF-4BB6-81CD-8766EC8B12EC}" type="pres">
      <dgm:prSet presAssocID="{2E23456B-B6FE-427F-88B4-EEE28D28C0EE}" presName="rootText" presStyleLbl="node3" presStyleIdx="14" presStyleCnt="16">
        <dgm:presLayoutVars>
          <dgm:chPref val="3"/>
        </dgm:presLayoutVars>
      </dgm:prSet>
      <dgm:spPr/>
    </dgm:pt>
    <dgm:pt modelId="{F614910C-2721-4B09-9973-CC4ECCEFE7B3}" type="pres">
      <dgm:prSet presAssocID="{2E23456B-B6FE-427F-88B4-EEE28D28C0EE}" presName="rootConnector" presStyleLbl="node3" presStyleIdx="14" presStyleCnt="16"/>
      <dgm:spPr/>
    </dgm:pt>
    <dgm:pt modelId="{61C87887-E804-4835-9A62-EC20B0C551F9}" type="pres">
      <dgm:prSet presAssocID="{2E23456B-B6FE-427F-88B4-EEE28D28C0EE}" presName="hierChild4" presStyleCnt="0"/>
      <dgm:spPr/>
    </dgm:pt>
    <dgm:pt modelId="{999CF861-4766-403E-A854-912B04341CBE}" type="pres">
      <dgm:prSet presAssocID="{2E23456B-B6FE-427F-88B4-EEE28D28C0EE}" presName="hierChild5" presStyleCnt="0"/>
      <dgm:spPr/>
    </dgm:pt>
    <dgm:pt modelId="{C0B30229-A8FA-4E80-9A52-0C11148BD994}" type="pres">
      <dgm:prSet presAssocID="{422D5DAD-D24A-425F-995B-25D3AF6DB418}" presName="Name37" presStyleLbl="parChTrans1D3" presStyleIdx="15" presStyleCnt="16"/>
      <dgm:spPr/>
    </dgm:pt>
    <dgm:pt modelId="{625298F3-21E3-4950-8672-D65897A5ADE7}" type="pres">
      <dgm:prSet presAssocID="{F78BD514-301E-4A40-84F9-77FC14DEB870}" presName="hierRoot2" presStyleCnt="0">
        <dgm:presLayoutVars>
          <dgm:hierBranch val="init"/>
        </dgm:presLayoutVars>
      </dgm:prSet>
      <dgm:spPr/>
    </dgm:pt>
    <dgm:pt modelId="{1A195489-F167-423B-B0D0-DDE83E6BB302}" type="pres">
      <dgm:prSet presAssocID="{F78BD514-301E-4A40-84F9-77FC14DEB870}" presName="rootComposite" presStyleCnt="0"/>
      <dgm:spPr/>
    </dgm:pt>
    <dgm:pt modelId="{112FD141-FCE3-497D-B83C-AC7DE3A80795}" type="pres">
      <dgm:prSet presAssocID="{F78BD514-301E-4A40-84F9-77FC14DEB870}" presName="rootText" presStyleLbl="node3" presStyleIdx="15" presStyleCnt="16">
        <dgm:presLayoutVars>
          <dgm:chPref val="3"/>
        </dgm:presLayoutVars>
      </dgm:prSet>
      <dgm:spPr/>
    </dgm:pt>
    <dgm:pt modelId="{86D2E993-C653-4250-89F4-9E5299689FF2}" type="pres">
      <dgm:prSet presAssocID="{F78BD514-301E-4A40-84F9-77FC14DEB870}" presName="rootConnector" presStyleLbl="node3" presStyleIdx="15" presStyleCnt="16"/>
      <dgm:spPr/>
    </dgm:pt>
    <dgm:pt modelId="{86DD6270-C42B-43C2-B99A-2F4C4DDA7D68}" type="pres">
      <dgm:prSet presAssocID="{F78BD514-301E-4A40-84F9-77FC14DEB870}" presName="hierChild4" presStyleCnt="0"/>
      <dgm:spPr/>
    </dgm:pt>
    <dgm:pt modelId="{EFA46F5B-913D-4A2E-AF16-535AF904A6B2}" type="pres">
      <dgm:prSet presAssocID="{F78BD514-301E-4A40-84F9-77FC14DEB870}" presName="hierChild5" presStyleCnt="0"/>
      <dgm:spPr/>
    </dgm:pt>
    <dgm:pt modelId="{5D25C887-9F36-4458-AAFD-E85A07B5D3FD}" type="pres">
      <dgm:prSet presAssocID="{0B6811EE-57E4-4314-B06B-F2A46C6A7CD5}" presName="hierChild5" presStyleCnt="0"/>
      <dgm:spPr/>
    </dgm:pt>
    <dgm:pt modelId="{CF341C3D-A210-479E-B652-5D97C4D98091}" type="pres">
      <dgm:prSet presAssocID="{E6495AA9-ED22-4E12-8DA8-14A74E3042D0}" presName="hierChild3" presStyleCnt="0"/>
      <dgm:spPr/>
    </dgm:pt>
  </dgm:ptLst>
  <dgm:cxnLst>
    <dgm:cxn modelId="{C2855300-586A-440A-A1CF-0FA7DAEEBA17}" type="presOf" srcId="{2AB5372C-32A4-4C3C-8D3B-BDA6F756291C}" destId="{9424E181-F5E4-4E86-9FD9-589B5CB30A16}" srcOrd="1" destOrd="0" presId="urn:microsoft.com/office/officeart/2005/8/layout/orgChart1"/>
    <dgm:cxn modelId="{0C7E9D00-119A-4BA9-A6A7-E883938D5C0E}" srcId="{E6495AA9-ED22-4E12-8DA8-14A74E3042D0}" destId="{842D0A1D-E116-44CC-B19A-1A26551B23D4}" srcOrd="1" destOrd="0" parTransId="{41E76BA0-0826-4C17-B27A-8E1A223D7639}" sibTransId="{7A8B1EDA-1F86-473A-B30B-35A5BE3319C8}"/>
    <dgm:cxn modelId="{0EC0910C-4C6A-4512-ADF7-BDD7F76943E2}" type="presOf" srcId="{3E59E9A8-B52E-4541-8E69-60469CCB1C07}" destId="{C0B6F24C-E0F6-4AC4-AAD0-89C5A323A7EE}" srcOrd="0" destOrd="0" presId="urn:microsoft.com/office/officeart/2005/8/layout/orgChart1"/>
    <dgm:cxn modelId="{97421513-E23B-4CA0-B70C-807FB0DD1239}" srcId="{842D0A1D-E116-44CC-B19A-1A26551B23D4}" destId="{48D59A9E-D08E-4A6A-B6E9-1878D4970721}" srcOrd="2" destOrd="0" parTransId="{4BC5926C-CBCF-4E06-9C6A-B6862B4B70AD}" sibTransId="{AA4B0F94-E222-4335-80BB-B06287E53B5D}"/>
    <dgm:cxn modelId="{7E959114-DB58-494A-97E3-DCE23FF4D7F1}" srcId="{4683BE7F-88F5-4335-87B2-DA510ABCDA87}" destId="{90172C0E-CB28-48C1-B58B-F60625563292}" srcOrd="0" destOrd="0" parTransId="{2C4915F1-2695-4016-9E8C-959B5B61E7D5}" sibTransId="{46241A75-3803-48F4-931A-75BB07490568}"/>
    <dgm:cxn modelId="{A0988A19-C0E8-4884-8F80-8FFCA32E986D}" type="presOf" srcId="{7250FCD2-59E7-4A77-B774-AAFCDB1A66A5}" destId="{60021367-D327-4D6A-976C-3AED6FD15FA7}" srcOrd="1" destOrd="0" presId="urn:microsoft.com/office/officeart/2005/8/layout/orgChart1"/>
    <dgm:cxn modelId="{26F8A51A-28C1-4504-B40C-912623D589F5}" type="presOf" srcId="{050DCDAC-44B4-46DE-AC82-F97DB0B7FCFB}" destId="{69E9193B-AE0B-48EA-92E8-EF85B9AEAE08}" srcOrd="0" destOrd="0" presId="urn:microsoft.com/office/officeart/2005/8/layout/orgChart1"/>
    <dgm:cxn modelId="{0692E11B-B60F-43BD-8CE1-B2043F54D37E}" type="presOf" srcId="{4683BE7F-88F5-4335-87B2-DA510ABCDA87}" destId="{FD3719B6-1EC1-444F-9F77-AF0C1272AF80}" srcOrd="0" destOrd="0" presId="urn:microsoft.com/office/officeart/2005/8/layout/orgChart1"/>
    <dgm:cxn modelId="{17601824-54FB-4414-A0E4-A919ABEB249D}" type="presOf" srcId="{FC743186-228B-47D5-A8A5-018AFD0E70A0}" destId="{0B03FD90-14A5-446C-A92C-8167A11D7702}" srcOrd="0" destOrd="0" presId="urn:microsoft.com/office/officeart/2005/8/layout/orgChart1"/>
    <dgm:cxn modelId="{6786842D-1DD3-478F-8C03-43AFF22AAA0E}" type="presOf" srcId="{A54AA706-3561-4D59-922A-747DFA97B6A3}" destId="{1EA9D904-C6DD-425A-A013-4A448D021D47}" srcOrd="1" destOrd="0" presId="urn:microsoft.com/office/officeart/2005/8/layout/orgChart1"/>
    <dgm:cxn modelId="{7BD16530-F553-4404-9C39-3F69BEC54192}" type="presOf" srcId="{A6C7F743-D8AD-48DE-8BA8-DB1B98604D51}" destId="{9E36DA83-BA30-4430-AFB9-A60300B097DE}" srcOrd="0" destOrd="0" presId="urn:microsoft.com/office/officeart/2005/8/layout/orgChart1"/>
    <dgm:cxn modelId="{ACCE4732-3F8E-4181-95D4-764B31D1A44B}" type="presOf" srcId="{318A6B26-770C-4600-806E-1B086BC82250}" destId="{D8DF45C2-4643-4CF6-BA59-F307E1B8709F}" srcOrd="1" destOrd="0" presId="urn:microsoft.com/office/officeart/2005/8/layout/orgChart1"/>
    <dgm:cxn modelId="{0078C633-EFB9-4398-87D5-46C55AEA653F}" type="presOf" srcId="{555F1434-357C-476C-8ED4-2DAE260D3198}" destId="{76C98C86-6C2C-44B9-9DF5-11C931B4A79C}" srcOrd="0" destOrd="0" presId="urn:microsoft.com/office/officeart/2005/8/layout/orgChart1"/>
    <dgm:cxn modelId="{C1084135-55B3-4264-800B-BEA1B6AC66DA}" type="presOf" srcId="{90172C0E-CB28-48C1-B58B-F60625563292}" destId="{33AEB0F2-62B8-4E72-80B6-78B44F64A1EB}" srcOrd="1" destOrd="0" presId="urn:microsoft.com/office/officeart/2005/8/layout/orgChart1"/>
    <dgm:cxn modelId="{33B85535-D8E9-4450-A14C-E64E944F5EE6}" type="presOf" srcId="{4683BE7F-88F5-4335-87B2-DA510ABCDA87}" destId="{F76AF4B3-5746-4CF6-BC67-6DA51D2EE3C3}" srcOrd="1" destOrd="0" presId="urn:microsoft.com/office/officeart/2005/8/layout/orgChart1"/>
    <dgm:cxn modelId="{44F60360-B38B-4B6A-BCAE-86247BF0231E}" type="presOf" srcId="{F1A63B89-6CE3-4BA7-B85A-48F7D001273F}" destId="{734E8AA8-1777-44BA-9A1B-B4ECEAB3F5DF}" srcOrd="0" destOrd="0" presId="urn:microsoft.com/office/officeart/2005/8/layout/orgChart1"/>
    <dgm:cxn modelId="{7FCEFE45-26BC-45DA-B993-D887E46951D5}" srcId="{7250FCD2-59E7-4A77-B774-AAFCDB1A66A5}" destId="{A54AA706-3561-4D59-922A-747DFA97B6A3}" srcOrd="2" destOrd="0" parTransId="{555F1434-357C-476C-8ED4-2DAE260D3198}" sibTransId="{87B7617F-09F9-41B4-830D-A4D891F9DDAA}"/>
    <dgm:cxn modelId="{5BAE9867-B910-4D7D-AB07-50F424F03A2A}" type="presOf" srcId="{2E23456B-B6FE-427F-88B4-EEE28D28C0EE}" destId="{F614910C-2721-4B09-9973-CC4ECCEFE7B3}" srcOrd="1" destOrd="0" presId="urn:microsoft.com/office/officeart/2005/8/layout/orgChart1"/>
    <dgm:cxn modelId="{57626F48-A9DD-44FD-8F34-D242D073E63B}" srcId="{E6495AA9-ED22-4E12-8DA8-14A74E3042D0}" destId="{7250FCD2-59E7-4A77-B774-AAFCDB1A66A5}" srcOrd="4" destOrd="0" parTransId="{4680627F-79E1-4268-B6FD-D75CE80F21B2}" sibTransId="{DE32DB48-3D37-4D26-BBD7-B939E6833C7A}"/>
    <dgm:cxn modelId="{6CA5C74C-B1A5-48AD-AB2F-1EDB1371E245}" type="presOf" srcId="{C4E811B6-4A06-4A03-AACF-C4B6EBAA1B3A}" destId="{AA1B4A5D-B2FE-4A0C-990F-1A56F9EEA8FB}" srcOrd="0" destOrd="0" presId="urn:microsoft.com/office/officeart/2005/8/layout/orgChart1"/>
    <dgm:cxn modelId="{BA813F4F-B2A4-4193-9F23-E8A365B3DD5C}" srcId="{842D0A1D-E116-44CC-B19A-1A26551B23D4}" destId="{3E59E9A8-B52E-4541-8E69-60469CCB1C07}" srcOrd="0" destOrd="0" parTransId="{DA45E947-E1E3-4B4D-A88C-9A69D2764921}" sibTransId="{7FB20B0F-FAD8-427B-BAC4-47D64E8E353E}"/>
    <dgm:cxn modelId="{832F7570-B3F7-4715-AE1B-6469DE88354F}" type="presOf" srcId="{A54AA706-3561-4D59-922A-747DFA97B6A3}" destId="{0F6AB24C-0EE2-48AC-A42B-09ABA99508EC}" srcOrd="0" destOrd="0" presId="urn:microsoft.com/office/officeart/2005/8/layout/orgChart1"/>
    <dgm:cxn modelId="{E7BBC050-B0B5-4B06-A4EE-368ABDE29E31}" type="presOf" srcId="{5481822B-B17E-4C24-8062-421C09D9C21E}" destId="{BA478177-DBB3-4898-8468-FE3582598C98}" srcOrd="0" destOrd="0" presId="urn:microsoft.com/office/officeart/2005/8/layout/orgChart1"/>
    <dgm:cxn modelId="{906BE250-9F51-4A9C-809B-3B5EE0BD58B6}" type="presOf" srcId="{842D0A1D-E116-44CC-B19A-1A26551B23D4}" destId="{0F277CE3-10A0-4235-BAA7-BA82C4834CC7}" srcOrd="0" destOrd="0" presId="urn:microsoft.com/office/officeart/2005/8/layout/orgChart1"/>
    <dgm:cxn modelId="{3630BB71-E4C5-4D40-81D1-8499B46EAB29}" type="presOf" srcId="{652B5CAA-5107-4C1C-A4CC-781C4256B534}" destId="{F95DE124-B05E-465D-AB50-32722FE4569F}" srcOrd="1" destOrd="0" presId="urn:microsoft.com/office/officeart/2005/8/layout/orgChart1"/>
    <dgm:cxn modelId="{06C59E52-9973-4605-B760-D03DAF374CE3}" type="presOf" srcId="{3E59E9A8-B52E-4541-8E69-60469CCB1C07}" destId="{5B7BF0CF-512D-4BEC-9467-31D769DC169D}" srcOrd="1" destOrd="0" presId="urn:microsoft.com/office/officeart/2005/8/layout/orgChart1"/>
    <dgm:cxn modelId="{541EC772-B738-404B-8140-EFC06D0C4267}" type="presOf" srcId="{D4632E24-F824-4A25-AF9C-BE31B35E5DE9}" destId="{58297035-451E-4921-807C-C5E1E3A09280}" srcOrd="1" destOrd="0" presId="urn:microsoft.com/office/officeart/2005/8/layout/orgChart1"/>
    <dgm:cxn modelId="{31329273-5201-4CD4-AF46-E207CB1532C5}" type="presOf" srcId="{0989F0F1-3729-4C27-912B-C8D6E7518DF7}" destId="{3EE463C6-CF1E-43B9-80B9-299CE2715615}" srcOrd="0" destOrd="0" presId="urn:microsoft.com/office/officeart/2005/8/layout/orgChart1"/>
    <dgm:cxn modelId="{A2FD9973-B2BE-4574-9CEB-E165324A5B73}" srcId="{4683BE7F-88F5-4335-87B2-DA510ABCDA87}" destId="{050DCDAC-44B4-46DE-AC82-F97DB0B7FCFB}" srcOrd="1" destOrd="0" parTransId="{8F7DDC1E-AE4E-447D-A142-77D3CC198494}" sibTransId="{AFDBE137-807D-45A7-8AB6-94C4ED03B7A6}"/>
    <dgm:cxn modelId="{89807755-FE9D-4C09-8EA9-979977B52495}" srcId="{E6495AA9-ED22-4E12-8DA8-14A74E3042D0}" destId="{2AB5372C-32A4-4C3C-8D3B-BDA6F756291C}" srcOrd="2" destOrd="0" parTransId="{5481822B-B17E-4C24-8062-421C09D9C21E}" sibTransId="{0A9D00A0-178F-49F3-BB13-96B5ED438549}"/>
    <dgm:cxn modelId="{FD953D79-A4DD-4868-AFA8-2B7CADE64E72}" type="presOf" srcId="{A032F284-AFC2-46CA-965E-AFD6E1AB2909}" destId="{02E205B9-3D74-4FDF-A4C7-3FA1C977F21F}" srcOrd="1" destOrd="0" presId="urn:microsoft.com/office/officeart/2005/8/layout/orgChart1"/>
    <dgm:cxn modelId="{90E48F79-E862-4117-9C69-3A2024A0257E}" type="presOf" srcId="{2C4915F1-2695-4016-9E8C-959B5B61E7D5}" destId="{989F8EF1-4ED2-4A9E-AC24-EEFF15941A77}" srcOrd="0" destOrd="0" presId="urn:microsoft.com/office/officeart/2005/8/layout/orgChart1"/>
    <dgm:cxn modelId="{84E4B759-C95A-405E-A4B3-52B224604BE9}" type="presOf" srcId="{F7DBFB79-4E69-4950-9EC3-5F0D71624CD0}" destId="{B812B039-E7C4-4AAB-92D7-188463E2D3FD}" srcOrd="0" destOrd="0" presId="urn:microsoft.com/office/officeart/2005/8/layout/orgChart1"/>
    <dgm:cxn modelId="{8999FE5A-E263-48CC-8CB9-02B43E82C08B}" type="presOf" srcId="{2E23456B-B6FE-427F-88B4-EEE28D28C0EE}" destId="{0CDF6C1D-ABDF-4BB6-81CD-8766EC8B12EC}" srcOrd="0" destOrd="0" presId="urn:microsoft.com/office/officeart/2005/8/layout/orgChart1"/>
    <dgm:cxn modelId="{8A194A7E-7544-4AC3-B558-927495A0A223}" type="presOf" srcId="{48D59A9E-D08E-4A6A-B6E9-1878D4970721}" destId="{B8008722-34CB-4CC9-8765-3B5CAA72F450}" srcOrd="1" destOrd="0" presId="urn:microsoft.com/office/officeart/2005/8/layout/orgChart1"/>
    <dgm:cxn modelId="{DCD44284-167B-4E9E-A5C2-AF7C332EBD5C}" type="presOf" srcId="{8F7DDC1E-AE4E-447D-A142-77D3CC198494}" destId="{EFF7AF28-1316-48BB-A91A-29096784C8D5}" srcOrd="0" destOrd="0" presId="urn:microsoft.com/office/officeart/2005/8/layout/orgChart1"/>
    <dgm:cxn modelId="{6E94A78A-585B-49D1-AB55-BD1A5FE0782E}" type="presOf" srcId="{6029123D-6374-43CA-994A-3295B2901CEB}" destId="{48607326-06B2-4D36-8B67-357E3269B701}" srcOrd="0" destOrd="0" presId="urn:microsoft.com/office/officeart/2005/8/layout/orgChart1"/>
    <dgm:cxn modelId="{F6751B8E-6F30-4CC6-93FB-4A45F517B618}" type="presOf" srcId="{5B9BC134-AE1A-4B3B-B045-0BC86141B4AB}" destId="{53C66F4B-9F51-4974-BDA5-258B53C657A1}" srcOrd="0" destOrd="0" presId="urn:microsoft.com/office/officeart/2005/8/layout/orgChart1"/>
    <dgm:cxn modelId="{1EE23791-E108-465F-9311-102C45241347}" type="presOf" srcId="{F78BD514-301E-4A40-84F9-77FC14DEB870}" destId="{112FD141-FCE3-497D-B83C-AC7DE3A80795}" srcOrd="0" destOrd="0" presId="urn:microsoft.com/office/officeart/2005/8/layout/orgChart1"/>
    <dgm:cxn modelId="{B687E893-FB99-45B9-BC25-2987814F0B29}" type="presOf" srcId="{1437B0F2-6A0B-4CF9-BADC-BDE54FFE764A}" destId="{4188BF13-B66D-48D9-83BD-E4DCD0BABE0A}" srcOrd="1" destOrd="0" presId="urn:microsoft.com/office/officeart/2005/8/layout/orgChart1"/>
    <dgm:cxn modelId="{0A377B95-7BF4-49CD-AC2D-5440A37FB9A5}" type="presOf" srcId="{652B5CAA-5107-4C1C-A4CC-781C4256B534}" destId="{D8B37384-71CF-4324-A631-E3DB6A0B5467}" srcOrd="0" destOrd="0" presId="urn:microsoft.com/office/officeart/2005/8/layout/orgChart1"/>
    <dgm:cxn modelId="{3DD50D97-DEA8-489F-B70F-49A2FF2F1239}" type="presOf" srcId="{1437B0F2-6A0B-4CF9-BADC-BDE54FFE764A}" destId="{F7C02B1C-F22E-4AAE-855C-E359D8649B73}" srcOrd="0" destOrd="0" presId="urn:microsoft.com/office/officeart/2005/8/layout/orgChart1"/>
    <dgm:cxn modelId="{42AF3C97-FE80-4E5F-AD79-890D286CFEE0}" type="presOf" srcId="{C423E45E-067E-4642-B8EB-292BE0837C5E}" destId="{D245811D-9C5B-4D3F-BB21-AAE7442181CD}" srcOrd="0" destOrd="0" presId="urn:microsoft.com/office/officeart/2005/8/layout/orgChart1"/>
    <dgm:cxn modelId="{7C3F689B-2E51-40BB-BEF5-593A53D8C07F}" type="presOf" srcId="{4680627F-79E1-4268-B6FD-D75CE80F21B2}" destId="{B3AFA724-3104-445C-8C36-6FBEC72F9AEA}" srcOrd="0" destOrd="0" presId="urn:microsoft.com/office/officeart/2005/8/layout/orgChart1"/>
    <dgm:cxn modelId="{4085699B-E734-41C4-AA73-5710436349EE}" srcId="{E6495AA9-ED22-4E12-8DA8-14A74E3042D0}" destId="{0989F0F1-3729-4C27-912B-C8D6E7518DF7}" srcOrd="3" destOrd="0" parTransId="{FC743186-228B-47D5-A8A5-018AFD0E70A0}" sibTransId="{179ABB24-56DD-4A8B-9BBB-59396B029017}"/>
    <dgm:cxn modelId="{C316C5A3-6F27-4C7D-81B6-A1870D98C1A1}" type="presOf" srcId="{B849DCDF-8490-49DF-825F-9E08B4442F04}" destId="{124A75A2-2F7D-4867-A989-57FE0905B58A}" srcOrd="0" destOrd="0" presId="urn:microsoft.com/office/officeart/2005/8/layout/orgChart1"/>
    <dgm:cxn modelId="{9E44EBA4-7A90-4EA2-AFB6-9EA1F162BD42}" type="presOf" srcId="{BDD42A31-1007-4125-89A1-7B27654A6853}" destId="{275FC001-EDB3-436C-8CD9-5C8C3F882E87}" srcOrd="0" destOrd="0" presId="urn:microsoft.com/office/officeart/2005/8/layout/orgChart1"/>
    <dgm:cxn modelId="{632C5FA7-16AA-44ED-98E0-5F72715DFAB1}" srcId="{0989F0F1-3729-4C27-912B-C8D6E7518DF7}" destId="{D4632E24-F824-4A25-AF9C-BE31B35E5DE9}" srcOrd="0" destOrd="0" parTransId="{00D37A12-0EBB-4252-9ACE-3D5FC555B4F2}" sibTransId="{ED670BD6-7061-4235-B9AE-7AD86D9F38D7}"/>
    <dgm:cxn modelId="{A3F691AC-A31F-4966-9BCD-4B4F3DEDC703}" type="presOf" srcId="{41E76BA0-0826-4C17-B27A-8E1A223D7639}" destId="{E2C17B25-18B5-48A7-801B-496E910FC569}" srcOrd="0" destOrd="0" presId="urn:microsoft.com/office/officeart/2005/8/layout/orgChart1"/>
    <dgm:cxn modelId="{1CA3E6AC-53B2-425C-B22C-10294354D5D0}" type="presOf" srcId="{00D37A12-0EBB-4252-9ACE-3D5FC555B4F2}" destId="{91BB1B84-3387-4AB0-BD43-E064F92878BB}" srcOrd="0" destOrd="0" presId="urn:microsoft.com/office/officeart/2005/8/layout/orgChart1"/>
    <dgm:cxn modelId="{504530AD-BE4C-43E2-A97F-6774B2E19644}" type="presOf" srcId="{079B7D21-D586-479C-99EB-6F23DCB0410F}" destId="{6AE2C6FC-FE30-4F2F-BFAF-9B4855849EAF}" srcOrd="0" destOrd="0" presId="urn:microsoft.com/office/officeart/2005/8/layout/orgChart1"/>
    <dgm:cxn modelId="{6FC489AD-AB9B-4984-ABE9-5406E7FE0466}" srcId="{0989F0F1-3729-4C27-912B-C8D6E7518DF7}" destId="{C3D2CF92-31D1-4286-844F-4CDBB508260C}" srcOrd="2" destOrd="0" parTransId="{7D22425A-2236-4B5D-9B43-EF66EDF90005}" sibTransId="{D0A71468-D966-4C34-939A-76725B05738D}"/>
    <dgm:cxn modelId="{7B2DA3AD-F557-4FDE-AC67-12965867CC1D}" type="presOf" srcId="{48D59A9E-D08E-4A6A-B6E9-1878D4970721}" destId="{76AA3BC0-DBF0-424B-A589-064A774FF646}" srcOrd="0" destOrd="0" presId="urn:microsoft.com/office/officeart/2005/8/layout/orgChart1"/>
    <dgm:cxn modelId="{54C59EB0-A105-4523-8B5F-D19AB110BA06}" type="presOf" srcId="{C4E811B6-4A06-4A03-AACF-C4B6EBAA1B3A}" destId="{39CE0D37-1DB0-43CD-9F0B-FCE85A95301C}" srcOrd="1" destOrd="0" presId="urn:microsoft.com/office/officeart/2005/8/layout/orgChart1"/>
    <dgm:cxn modelId="{089741B3-A86D-451E-92DB-E4E5FC3FCD7B}" type="presOf" srcId="{D2646048-EC2B-460D-9DF8-86F204F541FE}" destId="{087D3E9C-5FA5-4189-9E4F-6588B5159338}" srcOrd="0" destOrd="0" presId="urn:microsoft.com/office/officeart/2005/8/layout/orgChart1"/>
    <dgm:cxn modelId="{2E9FB1B6-0415-42D6-A410-DC00E55A5A4E}" type="presOf" srcId="{BDD42A31-1007-4125-89A1-7B27654A6853}" destId="{761BB55F-930B-4E11-8F32-1391E3121DF8}" srcOrd="1" destOrd="0" presId="urn:microsoft.com/office/officeart/2005/8/layout/orgChart1"/>
    <dgm:cxn modelId="{2CD02EB7-F2AF-4C9D-9D2E-F98446899634}" type="presOf" srcId="{A032F284-AFC2-46CA-965E-AFD6E1AB2909}" destId="{BBA3A07C-1E51-49D2-90E4-1DFD0EC981C7}" srcOrd="0" destOrd="0" presId="urn:microsoft.com/office/officeart/2005/8/layout/orgChart1"/>
    <dgm:cxn modelId="{3F82B1B7-20F7-43E1-A6E2-ACDA33882C5A}" type="presOf" srcId="{7250FCD2-59E7-4A77-B774-AAFCDB1A66A5}" destId="{0A345AE0-9FCD-4D3E-96DD-DA0CE3997E0C}" srcOrd="0" destOrd="0" presId="urn:microsoft.com/office/officeart/2005/8/layout/orgChart1"/>
    <dgm:cxn modelId="{D3A4C7BF-E1F0-4700-AA8B-B9FA757BB659}" srcId="{7250FCD2-59E7-4A77-B774-AAFCDB1A66A5}" destId="{1437B0F2-6A0B-4CF9-BADC-BDE54FFE764A}" srcOrd="1" destOrd="0" parTransId="{51D77BCE-1DE8-4F24-8878-813FA9014848}" sibTransId="{638CDC39-326A-4817-B161-1D223DC74BFC}"/>
    <dgm:cxn modelId="{5BD20EC3-3F10-44C5-A901-08C3AF92F8FC}" type="presOf" srcId="{D4632E24-F824-4A25-AF9C-BE31B35E5DE9}" destId="{A3C8E43E-EF1F-4626-BD77-461767E21514}" srcOrd="0" destOrd="0" presId="urn:microsoft.com/office/officeart/2005/8/layout/orgChart1"/>
    <dgm:cxn modelId="{732EA9C3-4252-4C95-9035-AE975E4C76CF}" type="presOf" srcId="{E6495AA9-ED22-4E12-8DA8-14A74E3042D0}" destId="{A409842C-496B-4552-9595-75123F4EB2E2}" srcOrd="0" destOrd="0" presId="urn:microsoft.com/office/officeart/2005/8/layout/orgChart1"/>
    <dgm:cxn modelId="{AF41AEC3-EE58-41C8-BBA0-2FE11BB8473B}" srcId="{7250FCD2-59E7-4A77-B774-AAFCDB1A66A5}" destId="{A032F284-AFC2-46CA-965E-AFD6E1AB2909}" srcOrd="0" destOrd="0" parTransId="{C423E45E-067E-4642-B8EB-292BE0837C5E}" sibTransId="{C9649833-014C-4D44-8D19-8C49E2C4DD99}"/>
    <dgm:cxn modelId="{13A8F7C4-0933-4B46-8CDC-BE754C675507}" type="presOf" srcId="{050DCDAC-44B4-46DE-AC82-F97DB0B7FCFB}" destId="{E6204A91-0A4D-4AA3-BE51-078C77B24416}" srcOrd="1" destOrd="0" presId="urn:microsoft.com/office/officeart/2005/8/layout/orgChart1"/>
    <dgm:cxn modelId="{37F9F2CC-A87D-42AB-8FEA-77B4E77D17CC}" type="presOf" srcId="{C3D2CF92-31D1-4286-844F-4CDBB508260C}" destId="{74FBDCD6-F4B9-4F4B-91D8-05F604070902}" srcOrd="0" destOrd="0" presId="urn:microsoft.com/office/officeart/2005/8/layout/orgChart1"/>
    <dgm:cxn modelId="{6D184BCD-D21C-47DE-B6DD-B4D5092B8005}" srcId="{842D0A1D-E116-44CC-B19A-1A26551B23D4}" destId="{318A6B26-770C-4600-806E-1B086BC82250}" srcOrd="3" destOrd="0" parTransId="{079B7D21-D586-479C-99EB-6F23DCB0410F}" sibTransId="{0756FAF4-0C01-4115-B10D-28EDA698E609}"/>
    <dgm:cxn modelId="{D05298CE-A9D7-43DA-B542-45FD13BCAC10}" type="presOf" srcId="{7D22425A-2236-4B5D-9B43-EF66EDF90005}" destId="{147E1499-68F8-4FBF-823A-9FAD31CACB91}" srcOrd="0" destOrd="0" presId="urn:microsoft.com/office/officeart/2005/8/layout/orgChart1"/>
    <dgm:cxn modelId="{EE6ED1D3-5C2A-4D82-AC1F-95BF2A62FC2E}" type="presOf" srcId="{5BDADD9C-F803-46DF-A7B3-E692FBAF0BB5}" destId="{B841E0CD-D5AD-488B-8BFC-5E20187C1315}" srcOrd="0" destOrd="0" presId="urn:microsoft.com/office/officeart/2005/8/layout/orgChart1"/>
    <dgm:cxn modelId="{924498D5-C315-49C4-B3CB-9D4FB3F3C776}" type="presOf" srcId="{2AB5372C-32A4-4C3C-8D3B-BDA6F756291C}" destId="{3ADA2CE0-F4BB-4156-B2A7-3F5C39A176C5}" srcOrd="0" destOrd="0" presId="urn:microsoft.com/office/officeart/2005/8/layout/orgChart1"/>
    <dgm:cxn modelId="{4BFC81D8-14BC-495E-BC66-2BB6EF7E3062}" srcId="{E6495AA9-ED22-4E12-8DA8-14A74E3042D0}" destId="{0B6811EE-57E4-4314-B06B-F2A46C6A7CD5}" srcOrd="5" destOrd="0" parTransId="{F7DBFB79-4E69-4950-9EC3-5F0D71624CD0}" sibTransId="{F764157A-13CB-4E42-A12B-C7791BB07FA8}"/>
    <dgm:cxn modelId="{8F66EAD8-C9C9-41C6-8013-446A86A3465B}" type="presOf" srcId="{842D0A1D-E116-44CC-B19A-1A26551B23D4}" destId="{34EBC2D1-DC8C-4306-A1C8-FBE310AF31B7}" srcOrd="1" destOrd="0" presId="urn:microsoft.com/office/officeart/2005/8/layout/orgChart1"/>
    <dgm:cxn modelId="{96147BDE-7BEF-4EF3-BFDD-C83BBE555709}" srcId="{0989F0F1-3729-4C27-912B-C8D6E7518DF7}" destId="{652B5CAA-5107-4C1C-A4CC-781C4256B534}" srcOrd="1" destOrd="0" parTransId="{B849DCDF-8490-49DF-825F-9E08B4442F04}" sibTransId="{DA3EA4F2-9E01-4665-B9AC-9DA4DE7DD34A}"/>
    <dgm:cxn modelId="{35AF81E2-F36D-44F4-8FFE-C479350342B6}" srcId="{2AB5372C-32A4-4C3C-8D3B-BDA6F756291C}" destId="{C4E811B6-4A06-4A03-AACF-C4B6EBAA1B3A}" srcOrd="0" destOrd="0" parTransId="{F1A63B89-6CE3-4BA7-B85A-48F7D001273F}" sibTransId="{8C79987A-56AB-429D-8F9B-1D5E51FA7A2E}"/>
    <dgm:cxn modelId="{E79339E5-097C-4E7F-ABFD-E1587B6EA4DF}" type="presOf" srcId="{E3917C19-AD69-49D4-A51D-7493D076FB5B}" destId="{FB795AB0-E345-484A-898F-05D4C9CCB1A9}" srcOrd="0" destOrd="0" presId="urn:microsoft.com/office/officeart/2005/8/layout/orgChart1"/>
    <dgm:cxn modelId="{770173E5-F0C3-4F8A-85C8-8DB3C86474BB}" type="presOf" srcId="{0B6811EE-57E4-4314-B06B-F2A46C6A7CD5}" destId="{0095FAE3-A07B-422E-B871-B23D575A6606}" srcOrd="0" destOrd="0" presId="urn:microsoft.com/office/officeart/2005/8/layout/orgChart1"/>
    <dgm:cxn modelId="{DED77AE5-FDBC-44D8-861F-9071D6C4AD53}" type="presOf" srcId="{C3D2CF92-31D1-4286-844F-4CDBB508260C}" destId="{89E3B8C4-2318-4C2F-AC84-50BB7E685E80}" srcOrd="1" destOrd="0" presId="urn:microsoft.com/office/officeart/2005/8/layout/orgChart1"/>
    <dgm:cxn modelId="{385B70E6-7CA4-43FC-AD62-7ACF5D651AE4}" type="presOf" srcId="{5BDADD9C-F803-46DF-A7B3-E692FBAF0BB5}" destId="{6BC494A3-E0CE-424A-B232-4E92F067D0E6}" srcOrd="1" destOrd="0" presId="urn:microsoft.com/office/officeart/2005/8/layout/orgChart1"/>
    <dgm:cxn modelId="{C3726DE7-2132-4D43-8D2C-AB2240A24A45}" type="presOf" srcId="{0989F0F1-3729-4C27-912B-C8D6E7518DF7}" destId="{312CDC00-35DE-4350-BEA8-BDBB32902313}" srcOrd="1" destOrd="0" presId="urn:microsoft.com/office/officeart/2005/8/layout/orgChart1"/>
    <dgm:cxn modelId="{892592E8-C99C-4590-884A-914077431E55}" srcId="{6029123D-6374-43CA-994A-3295B2901CEB}" destId="{E6495AA9-ED22-4E12-8DA8-14A74E3042D0}" srcOrd="0" destOrd="0" parTransId="{6C4C79D0-8D78-4FAF-901A-CFF647AE34E6}" sibTransId="{90606461-FC56-406D-B422-5C228476AA5C}"/>
    <dgm:cxn modelId="{96FD1BEA-D9DA-4C8E-B01E-914DE028013E}" type="presOf" srcId="{4BC5926C-CBCF-4E06-9C6A-B6862B4B70AD}" destId="{F05F7313-4592-42CE-B458-98E774256B2A}" srcOrd="0" destOrd="0" presId="urn:microsoft.com/office/officeart/2005/8/layout/orgChart1"/>
    <dgm:cxn modelId="{39EB0BEF-8EDC-4498-9141-3C0B905A9AF0}" type="presOf" srcId="{422D5DAD-D24A-425F-995B-25D3AF6DB418}" destId="{C0B30229-A8FA-4E80-9A52-0C11148BD994}" srcOrd="0" destOrd="0" presId="urn:microsoft.com/office/officeart/2005/8/layout/orgChart1"/>
    <dgm:cxn modelId="{092154F0-637A-4A97-86C0-F79A88A6E5EF}" srcId="{E6495AA9-ED22-4E12-8DA8-14A74E3042D0}" destId="{4683BE7F-88F5-4335-87B2-DA510ABCDA87}" srcOrd="0" destOrd="0" parTransId="{A6C7F743-D8AD-48DE-8BA8-DB1B98604D51}" sibTransId="{EFFD64B5-897C-46D1-A729-297554031136}"/>
    <dgm:cxn modelId="{684752F2-836B-4D18-BC59-ADBCF8E387AF}" type="presOf" srcId="{90172C0E-CB28-48C1-B58B-F60625563292}" destId="{9A5F7929-3E99-4964-89C0-4F9DD891D9C8}" srcOrd="0" destOrd="0" presId="urn:microsoft.com/office/officeart/2005/8/layout/orgChart1"/>
    <dgm:cxn modelId="{5B00CCF2-1A5D-47A5-8401-FF8D25D96D79}" type="presOf" srcId="{DA45E947-E1E3-4B4D-A88C-9A69D2764921}" destId="{E31A7E00-0792-45EA-B95F-EF2ACA1BB9B6}" srcOrd="0" destOrd="0" presId="urn:microsoft.com/office/officeart/2005/8/layout/orgChart1"/>
    <dgm:cxn modelId="{7B4ABDF4-A219-4E79-AD27-666B8EA0D606}" srcId="{842D0A1D-E116-44CC-B19A-1A26551B23D4}" destId="{BDD42A31-1007-4125-89A1-7B27654A6853}" srcOrd="1" destOrd="0" parTransId="{E3917C19-AD69-49D4-A51D-7493D076FB5B}" sibTransId="{962EA4E3-4706-4C39-8893-97048B1D0C6B}"/>
    <dgm:cxn modelId="{E7D4AAF6-6F8F-4090-9C25-8F378C3C014D}" srcId="{0B6811EE-57E4-4314-B06B-F2A46C6A7CD5}" destId="{F78BD514-301E-4A40-84F9-77FC14DEB870}" srcOrd="1" destOrd="0" parTransId="{422D5DAD-D24A-425F-995B-25D3AF6DB418}" sibTransId="{980EEFF8-1A1F-4D47-A860-82CFB699EE13}"/>
    <dgm:cxn modelId="{5D5F68F7-C7EF-4868-8C68-993235E40C7E}" type="presOf" srcId="{F78BD514-301E-4A40-84F9-77FC14DEB870}" destId="{86D2E993-C653-4250-89F4-9E5299689FF2}" srcOrd="1" destOrd="0" presId="urn:microsoft.com/office/officeart/2005/8/layout/orgChart1"/>
    <dgm:cxn modelId="{DE4CE2F8-1208-4179-8E49-F3D1AC72B938}" type="presOf" srcId="{51D77BCE-1DE8-4F24-8878-813FA9014848}" destId="{44FD7050-1DE1-46AD-94A8-E0FA8A383C7E}" srcOrd="0" destOrd="0" presId="urn:microsoft.com/office/officeart/2005/8/layout/orgChart1"/>
    <dgm:cxn modelId="{7C9D03F9-3B38-44DF-9F73-51F8D61BB2BA}" type="presOf" srcId="{E6495AA9-ED22-4E12-8DA8-14A74E3042D0}" destId="{F3CC4AB5-018E-49CE-8D4C-C3F96FCFFEDE}" srcOrd="1" destOrd="0" presId="urn:microsoft.com/office/officeart/2005/8/layout/orgChart1"/>
    <dgm:cxn modelId="{9A8463F9-4584-44F0-A810-A471A29EE6D8}" type="presOf" srcId="{318A6B26-770C-4600-806E-1B086BC82250}" destId="{E5347CB5-D864-4DAC-9ABA-DB7D9CC9AAA5}" srcOrd="0" destOrd="0" presId="urn:microsoft.com/office/officeart/2005/8/layout/orgChart1"/>
    <dgm:cxn modelId="{A37969FC-3471-43F2-869A-5BFC7322111B}" type="presOf" srcId="{0B6811EE-57E4-4314-B06B-F2A46C6A7CD5}" destId="{63833BB1-A504-47EB-BDB9-FE5D9F63C5BC}" srcOrd="1" destOrd="0" presId="urn:microsoft.com/office/officeart/2005/8/layout/orgChart1"/>
    <dgm:cxn modelId="{D3E432FE-F62B-4B5E-B469-97F37D4DB2CF}" srcId="{2AB5372C-32A4-4C3C-8D3B-BDA6F756291C}" destId="{5BDADD9C-F803-46DF-A7B3-E692FBAF0BB5}" srcOrd="1" destOrd="0" parTransId="{5B9BC134-AE1A-4B3B-B045-0BC86141B4AB}" sibTransId="{5BFEE7F0-7BEF-4D17-A786-D13FD533070E}"/>
    <dgm:cxn modelId="{C9A7C4FF-D59B-40BE-9763-23CF61EDF22D}" srcId="{0B6811EE-57E4-4314-B06B-F2A46C6A7CD5}" destId="{2E23456B-B6FE-427F-88B4-EEE28D28C0EE}" srcOrd="0" destOrd="0" parTransId="{D2646048-EC2B-460D-9DF8-86F204F541FE}" sibTransId="{94DC625E-64BC-4447-8013-8AB0AA94D5D6}"/>
    <dgm:cxn modelId="{F9BEB2FA-E8E6-4AB4-B820-59F0D90EACE7}" type="presParOf" srcId="{48607326-06B2-4D36-8B67-357E3269B701}" destId="{E89FC0E9-D5A9-4667-B26F-213C10705E55}" srcOrd="0" destOrd="0" presId="urn:microsoft.com/office/officeart/2005/8/layout/orgChart1"/>
    <dgm:cxn modelId="{7186B332-C2FD-475E-880B-8536B163C1DD}" type="presParOf" srcId="{E89FC0E9-D5A9-4667-B26F-213C10705E55}" destId="{66E46854-84C7-411D-9C94-F91C4B71D854}" srcOrd="0" destOrd="0" presId="urn:microsoft.com/office/officeart/2005/8/layout/orgChart1"/>
    <dgm:cxn modelId="{FF2CB019-7BDB-4652-AB32-8C7A0971D9BB}" type="presParOf" srcId="{66E46854-84C7-411D-9C94-F91C4B71D854}" destId="{A409842C-496B-4552-9595-75123F4EB2E2}" srcOrd="0" destOrd="0" presId="urn:microsoft.com/office/officeart/2005/8/layout/orgChart1"/>
    <dgm:cxn modelId="{913CF86E-833D-47C0-B841-90ABF5F66014}" type="presParOf" srcId="{66E46854-84C7-411D-9C94-F91C4B71D854}" destId="{F3CC4AB5-018E-49CE-8D4C-C3F96FCFFEDE}" srcOrd="1" destOrd="0" presId="urn:microsoft.com/office/officeart/2005/8/layout/orgChart1"/>
    <dgm:cxn modelId="{66D1602C-6CCC-41F0-A449-CFE493EA1DE5}" type="presParOf" srcId="{E89FC0E9-D5A9-4667-B26F-213C10705E55}" destId="{EFBED5DC-32C4-4424-A282-33A7B6BB9A92}" srcOrd="1" destOrd="0" presId="urn:microsoft.com/office/officeart/2005/8/layout/orgChart1"/>
    <dgm:cxn modelId="{B2482D52-8AB9-4EE5-9360-170A16C962F6}" type="presParOf" srcId="{EFBED5DC-32C4-4424-A282-33A7B6BB9A92}" destId="{9E36DA83-BA30-4430-AFB9-A60300B097DE}" srcOrd="0" destOrd="0" presId="urn:microsoft.com/office/officeart/2005/8/layout/orgChart1"/>
    <dgm:cxn modelId="{7194D71A-1CE4-4DD5-AA3A-5A071DA31FD7}" type="presParOf" srcId="{EFBED5DC-32C4-4424-A282-33A7B6BB9A92}" destId="{C209590B-B527-46A2-B5FF-542557EAF166}" srcOrd="1" destOrd="0" presId="urn:microsoft.com/office/officeart/2005/8/layout/orgChart1"/>
    <dgm:cxn modelId="{92F397E8-D9D7-4A08-B30F-1207D4B11756}" type="presParOf" srcId="{C209590B-B527-46A2-B5FF-542557EAF166}" destId="{83C068B4-3847-4260-958A-274E1F1CCAC2}" srcOrd="0" destOrd="0" presId="urn:microsoft.com/office/officeart/2005/8/layout/orgChart1"/>
    <dgm:cxn modelId="{8E7CBD42-95E9-433B-86D1-E8F7391533D0}" type="presParOf" srcId="{83C068B4-3847-4260-958A-274E1F1CCAC2}" destId="{FD3719B6-1EC1-444F-9F77-AF0C1272AF80}" srcOrd="0" destOrd="0" presId="urn:microsoft.com/office/officeart/2005/8/layout/orgChart1"/>
    <dgm:cxn modelId="{FEA2F0A4-131A-4617-9E2B-F34DD722B2B5}" type="presParOf" srcId="{83C068B4-3847-4260-958A-274E1F1CCAC2}" destId="{F76AF4B3-5746-4CF6-BC67-6DA51D2EE3C3}" srcOrd="1" destOrd="0" presId="urn:microsoft.com/office/officeart/2005/8/layout/orgChart1"/>
    <dgm:cxn modelId="{69542CA2-3B9B-48CA-809B-5129863B8EF2}" type="presParOf" srcId="{C209590B-B527-46A2-B5FF-542557EAF166}" destId="{720897AE-A9C4-4EBE-96CC-8B0829A8341D}" srcOrd="1" destOrd="0" presId="urn:microsoft.com/office/officeart/2005/8/layout/orgChart1"/>
    <dgm:cxn modelId="{8426CE36-8F97-4439-A773-AFD676321C23}" type="presParOf" srcId="{720897AE-A9C4-4EBE-96CC-8B0829A8341D}" destId="{989F8EF1-4ED2-4A9E-AC24-EEFF15941A77}" srcOrd="0" destOrd="0" presId="urn:microsoft.com/office/officeart/2005/8/layout/orgChart1"/>
    <dgm:cxn modelId="{B1875512-F4D7-4C09-9C91-2FC6F2107C40}" type="presParOf" srcId="{720897AE-A9C4-4EBE-96CC-8B0829A8341D}" destId="{28BB6943-1180-455E-80D6-B32C84EA7285}" srcOrd="1" destOrd="0" presId="urn:microsoft.com/office/officeart/2005/8/layout/orgChart1"/>
    <dgm:cxn modelId="{A00C2941-211D-4E65-B6AE-49A89A2FBD51}" type="presParOf" srcId="{28BB6943-1180-455E-80D6-B32C84EA7285}" destId="{080445C7-BA57-4204-A816-C6064C9EBFDF}" srcOrd="0" destOrd="0" presId="urn:microsoft.com/office/officeart/2005/8/layout/orgChart1"/>
    <dgm:cxn modelId="{3AF394A2-7EB4-4A73-AE5B-887E0495CB15}" type="presParOf" srcId="{080445C7-BA57-4204-A816-C6064C9EBFDF}" destId="{9A5F7929-3E99-4964-89C0-4F9DD891D9C8}" srcOrd="0" destOrd="0" presId="urn:microsoft.com/office/officeart/2005/8/layout/orgChart1"/>
    <dgm:cxn modelId="{2CE52CED-0C53-4A00-A917-48F4DDE8D995}" type="presParOf" srcId="{080445C7-BA57-4204-A816-C6064C9EBFDF}" destId="{33AEB0F2-62B8-4E72-80B6-78B44F64A1EB}" srcOrd="1" destOrd="0" presId="urn:microsoft.com/office/officeart/2005/8/layout/orgChart1"/>
    <dgm:cxn modelId="{DCCED689-9CB3-41A6-9A5B-0FD7094DD17E}" type="presParOf" srcId="{28BB6943-1180-455E-80D6-B32C84EA7285}" destId="{952ABF4F-22F6-4A95-9B5A-8DB09D5A0974}" srcOrd="1" destOrd="0" presId="urn:microsoft.com/office/officeart/2005/8/layout/orgChart1"/>
    <dgm:cxn modelId="{A27CAC96-693E-4475-92A0-940B2FD5B124}" type="presParOf" srcId="{28BB6943-1180-455E-80D6-B32C84EA7285}" destId="{7AF763D9-5402-4761-B338-00CF070BB8FB}" srcOrd="2" destOrd="0" presId="urn:microsoft.com/office/officeart/2005/8/layout/orgChart1"/>
    <dgm:cxn modelId="{3DD830C4-A59A-4CDC-B3E3-1DDBDE5B6B3C}" type="presParOf" srcId="{720897AE-A9C4-4EBE-96CC-8B0829A8341D}" destId="{EFF7AF28-1316-48BB-A91A-29096784C8D5}" srcOrd="2" destOrd="0" presId="urn:microsoft.com/office/officeart/2005/8/layout/orgChart1"/>
    <dgm:cxn modelId="{842E59FB-E812-434B-ABF2-E4CA7BAE746C}" type="presParOf" srcId="{720897AE-A9C4-4EBE-96CC-8B0829A8341D}" destId="{FEA9B452-2938-42DD-8874-0257A54DC15D}" srcOrd="3" destOrd="0" presId="urn:microsoft.com/office/officeart/2005/8/layout/orgChart1"/>
    <dgm:cxn modelId="{1A56BB23-D71A-47F6-9431-9A188846551E}" type="presParOf" srcId="{FEA9B452-2938-42DD-8874-0257A54DC15D}" destId="{8845688A-E867-4825-8DB5-B8D999CB1764}" srcOrd="0" destOrd="0" presId="urn:microsoft.com/office/officeart/2005/8/layout/orgChart1"/>
    <dgm:cxn modelId="{761132ED-0D82-4597-8D4B-61DBCC3755DF}" type="presParOf" srcId="{8845688A-E867-4825-8DB5-B8D999CB1764}" destId="{69E9193B-AE0B-48EA-92E8-EF85B9AEAE08}" srcOrd="0" destOrd="0" presId="urn:microsoft.com/office/officeart/2005/8/layout/orgChart1"/>
    <dgm:cxn modelId="{C4ED1658-4FB6-4B29-A944-59ACB0041606}" type="presParOf" srcId="{8845688A-E867-4825-8DB5-B8D999CB1764}" destId="{E6204A91-0A4D-4AA3-BE51-078C77B24416}" srcOrd="1" destOrd="0" presId="urn:microsoft.com/office/officeart/2005/8/layout/orgChart1"/>
    <dgm:cxn modelId="{3BDAD4D4-55D3-4DC3-B89B-25532B0A2A06}" type="presParOf" srcId="{FEA9B452-2938-42DD-8874-0257A54DC15D}" destId="{EEF0F7C8-619F-4514-8BFD-C1568118A5C7}" srcOrd="1" destOrd="0" presId="urn:microsoft.com/office/officeart/2005/8/layout/orgChart1"/>
    <dgm:cxn modelId="{E80672D8-7BD7-4F5D-94AE-9B780F508945}" type="presParOf" srcId="{FEA9B452-2938-42DD-8874-0257A54DC15D}" destId="{E56DC00F-E756-4BE5-A738-F54D01D517A0}" srcOrd="2" destOrd="0" presId="urn:microsoft.com/office/officeart/2005/8/layout/orgChart1"/>
    <dgm:cxn modelId="{F13D98A4-8D71-4AE0-A576-3138134670D0}" type="presParOf" srcId="{C209590B-B527-46A2-B5FF-542557EAF166}" destId="{8FDF7CF8-A125-4207-8FED-0BBC372DA80F}" srcOrd="2" destOrd="0" presId="urn:microsoft.com/office/officeart/2005/8/layout/orgChart1"/>
    <dgm:cxn modelId="{01DEE9A2-6F08-4D51-95EB-8E9E475B4EA6}" type="presParOf" srcId="{EFBED5DC-32C4-4424-A282-33A7B6BB9A92}" destId="{E2C17B25-18B5-48A7-801B-496E910FC569}" srcOrd="2" destOrd="0" presId="urn:microsoft.com/office/officeart/2005/8/layout/orgChart1"/>
    <dgm:cxn modelId="{8E0E724D-6059-4D27-8689-7340CC7783AD}" type="presParOf" srcId="{EFBED5DC-32C4-4424-A282-33A7B6BB9A92}" destId="{510B3E1A-F106-4BB1-B84B-00BFE9E14CDA}" srcOrd="3" destOrd="0" presId="urn:microsoft.com/office/officeart/2005/8/layout/orgChart1"/>
    <dgm:cxn modelId="{261B14FE-A822-4E62-9DD1-62BC8A3B7291}" type="presParOf" srcId="{510B3E1A-F106-4BB1-B84B-00BFE9E14CDA}" destId="{AA1F0D3F-1D84-45C3-98B3-FAE488E511BA}" srcOrd="0" destOrd="0" presId="urn:microsoft.com/office/officeart/2005/8/layout/orgChart1"/>
    <dgm:cxn modelId="{FDB5C32F-D3E0-4F13-85B4-E81B76CD6E95}" type="presParOf" srcId="{AA1F0D3F-1D84-45C3-98B3-FAE488E511BA}" destId="{0F277CE3-10A0-4235-BAA7-BA82C4834CC7}" srcOrd="0" destOrd="0" presId="urn:microsoft.com/office/officeart/2005/8/layout/orgChart1"/>
    <dgm:cxn modelId="{F5B68EB3-9A64-4CF0-AB61-C321DC73BA0C}" type="presParOf" srcId="{AA1F0D3F-1D84-45C3-98B3-FAE488E511BA}" destId="{34EBC2D1-DC8C-4306-A1C8-FBE310AF31B7}" srcOrd="1" destOrd="0" presId="urn:microsoft.com/office/officeart/2005/8/layout/orgChart1"/>
    <dgm:cxn modelId="{E38DB876-CB9B-497C-91F9-ED7DB37F0C7B}" type="presParOf" srcId="{510B3E1A-F106-4BB1-B84B-00BFE9E14CDA}" destId="{A71094A3-F556-4499-A115-15430D078AEA}" srcOrd="1" destOrd="0" presId="urn:microsoft.com/office/officeart/2005/8/layout/orgChart1"/>
    <dgm:cxn modelId="{8D797EF6-570D-4C7E-934B-7D4AE42BE9AF}" type="presParOf" srcId="{A71094A3-F556-4499-A115-15430D078AEA}" destId="{E31A7E00-0792-45EA-B95F-EF2ACA1BB9B6}" srcOrd="0" destOrd="0" presId="urn:microsoft.com/office/officeart/2005/8/layout/orgChart1"/>
    <dgm:cxn modelId="{CFCF7119-DA49-4E0F-BA27-56616201EAE4}" type="presParOf" srcId="{A71094A3-F556-4499-A115-15430D078AEA}" destId="{720F417F-5AAB-4E8C-AB90-AED91C8FDC81}" srcOrd="1" destOrd="0" presId="urn:microsoft.com/office/officeart/2005/8/layout/orgChart1"/>
    <dgm:cxn modelId="{25465515-7B6A-416B-AFED-D961723A1FAE}" type="presParOf" srcId="{720F417F-5AAB-4E8C-AB90-AED91C8FDC81}" destId="{495C0772-DB9C-4CE2-A0CA-875792DE8D50}" srcOrd="0" destOrd="0" presId="urn:microsoft.com/office/officeart/2005/8/layout/orgChart1"/>
    <dgm:cxn modelId="{8274054F-2362-4F89-91F2-5F445CB188F2}" type="presParOf" srcId="{495C0772-DB9C-4CE2-A0CA-875792DE8D50}" destId="{C0B6F24C-E0F6-4AC4-AAD0-89C5A323A7EE}" srcOrd="0" destOrd="0" presId="urn:microsoft.com/office/officeart/2005/8/layout/orgChart1"/>
    <dgm:cxn modelId="{E86A099F-B6FA-409C-AB99-77BA13DAE755}" type="presParOf" srcId="{495C0772-DB9C-4CE2-A0CA-875792DE8D50}" destId="{5B7BF0CF-512D-4BEC-9467-31D769DC169D}" srcOrd="1" destOrd="0" presId="urn:microsoft.com/office/officeart/2005/8/layout/orgChart1"/>
    <dgm:cxn modelId="{E4E88442-5454-46A6-A3B1-F4F2C8E6F691}" type="presParOf" srcId="{720F417F-5AAB-4E8C-AB90-AED91C8FDC81}" destId="{9CF705AF-88AA-461D-9F83-9AE0F932BA9B}" srcOrd="1" destOrd="0" presId="urn:microsoft.com/office/officeart/2005/8/layout/orgChart1"/>
    <dgm:cxn modelId="{69FCD163-3DF1-4B47-8942-BCC46F236DB1}" type="presParOf" srcId="{720F417F-5AAB-4E8C-AB90-AED91C8FDC81}" destId="{DE3B041B-9CF6-4EA2-95D6-A11135B2D7A8}" srcOrd="2" destOrd="0" presId="urn:microsoft.com/office/officeart/2005/8/layout/orgChart1"/>
    <dgm:cxn modelId="{E31CD6D7-81EA-4A55-92B5-468E1C06C87C}" type="presParOf" srcId="{A71094A3-F556-4499-A115-15430D078AEA}" destId="{FB795AB0-E345-484A-898F-05D4C9CCB1A9}" srcOrd="2" destOrd="0" presId="urn:microsoft.com/office/officeart/2005/8/layout/orgChart1"/>
    <dgm:cxn modelId="{5B4C95C9-58C5-4F73-AED0-B436831024A2}" type="presParOf" srcId="{A71094A3-F556-4499-A115-15430D078AEA}" destId="{96747EFD-CB3A-4C72-974E-C40D72D3BAA1}" srcOrd="3" destOrd="0" presId="urn:microsoft.com/office/officeart/2005/8/layout/orgChart1"/>
    <dgm:cxn modelId="{29DCCC5C-A814-44AD-AD57-F04F42335CB4}" type="presParOf" srcId="{96747EFD-CB3A-4C72-974E-C40D72D3BAA1}" destId="{D38E231E-7226-45E5-92FD-9B9B058C4AFF}" srcOrd="0" destOrd="0" presId="urn:microsoft.com/office/officeart/2005/8/layout/orgChart1"/>
    <dgm:cxn modelId="{B6959E13-D6EE-401E-ADB6-38F8B9BD05C8}" type="presParOf" srcId="{D38E231E-7226-45E5-92FD-9B9B058C4AFF}" destId="{275FC001-EDB3-436C-8CD9-5C8C3F882E87}" srcOrd="0" destOrd="0" presId="urn:microsoft.com/office/officeart/2005/8/layout/orgChart1"/>
    <dgm:cxn modelId="{F0DA9850-BF38-4BD3-9C4D-ABB3273595C0}" type="presParOf" srcId="{D38E231E-7226-45E5-92FD-9B9B058C4AFF}" destId="{761BB55F-930B-4E11-8F32-1391E3121DF8}" srcOrd="1" destOrd="0" presId="urn:microsoft.com/office/officeart/2005/8/layout/orgChart1"/>
    <dgm:cxn modelId="{37ABFF41-C5D0-4876-BDD2-E7DF326ECD58}" type="presParOf" srcId="{96747EFD-CB3A-4C72-974E-C40D72D3BAA1}" destId="{7A25B2FB-221A-4097-8DB5-B242BE57B6D5}" srcOrd="1" destOrd="0" presId="urn:microsoft.com/office/officeart/2005/8/layout/orgChart1"/>
    <dgm:cxn modelId="{B3821347-3DC9-4EE7-B038-931D901B4F7E}" type="presParOf" srcId="{96747EFD-CB3A-4C72-974E-C40D72D3BAA1}" destId="{2836EB89-CCC9-456D-B3FD-C81EE046A278}" srcOrd="2" destOrd="0" presId="urn:microsoft.com/office/officeart/2005/8/layout/orgChart1"/>
    <dgm:cxn modelId="{968602E1-2CD3-48A4-A701-92C68860A52F}" type="presParOf" srcId="{A71094A3-F556-4499-A115-15430D078AEA}" destId="{F05F7313-4592-42CE-B458-98E774256B2A}" srcOrd="4" destOrd="0" presId="urn:microsoft.com/office/officeart/2005/8/layout/orgChart1"/>
    <dgm:cxn modelId="{6E200BEC-8C62-40AF-810B-B0884FA0CF9E}" type="presParOf" srcId="{A71094A3-F556-4499-A115-15430D078AEA}" destId="{D862A895-DCD0-4997-A614-AAA318F51397}" srcOrd="5" destOrd="0" presId="urn:microsoft.com/office/officeart/2005/8/layout/orgChart1"/>
    <dgm:cxn modelId="{A913A017-1C85-47C3-9495-51331AB550F5}" type="presParOf" srcId="{D862A895-DCD0-4997-A614-AAA318F51397}" destId="{70756369-3618-459B-945E-5153D817B9AE}" srcOrd="0" destOrd="0" presId="urn:microsoft.com/office/officeart/2005/8/layout/orgChart1"/>
    <dgm:cxn modelId="{187D8D73-158D-4F6D-A27C-58300B7124E6}" type="presParOf" srcId="{70756369-3618-459B-945E-5153D817B9AE}" destId="{76AA3BC0-DBF0-424B-A589-064A774FF646}" srcOrd="0" destOrd="0" presId="urn:microsoft.com/office/officeart/2005/8/layout/orgChart1"/>
    <dgm:cxn modelId="{B46FB38F-7292-42F9-AC22-8B426B7AA9C1}" type="presParOf" srcId="{70756369-3618-459B-945E-5153D817B9AE}" destId="{B8008722-34CB-4CC9-8765-3B5CAA72F450}" srcOrd="1" destOrd="0" presId="urn:microsoft.com/office/officeart/2005/8/layout/orgChart1"/>
    <dgm:cxn modelId="{F3CE4D24-B573-4CE9-B035-1742A993699F}" type="presParOf" srcId="{D862A895-DCD0-4997-A614-AAA318F51397}" destId="{E01B1490-2957-409F-9BE4-B8AE0BF8A126}" srcOrd="1" destOrd="0" presId="urn:microsoft.com/office/officeart/2005/8/layout/orgChart1"/>
    <dgm:cxn modelId="{CEB53CE2-61B1-43A9-B824-F8264411B477}" type="presParOf" srcId="{D862A895-DCD0-4997-A614-AAA318F51397}" destId="{F1505486-D0FB-40E8-BE9B-C6767ED995EB}" srcOrd="2" destOrd="0" presId="urn:microsoft.com/office/officeart/2005/8/layout/orgChart1"/>
    <dgm:cxn modelId="{C2CEA7CC-5502-44C2-A798-BD9A6A64C56E}" type="presParOf" srcId="{A71094A3-F556-4499-A115-15430D078AEA}" destId="{6AE2C6FC-FE30-4F2F-BFAF-9B4855849EAF}" srcOrd="6" destOrd="0" presId="urn:microsoft.com/office/officeart/2005/8/layout/orgChart1"/>
    <dgm:cxn modelId="{1C4F0D06-4D82-4273-BD9D-6A2DE0B56F2C}" type="presParOf" srcId="{A71094A3-F556-4499-A115-15430D078AEA}" destId="{1B8E74D2-C602-4609-B637-140A21CF3F6C}" srcOrd="7" destOrd="0" presId="urn:microsoft.com/office/officeart/2005/8/layout/orgChart1"/>
    <dgm:cxn modelId="{0186793E-6454-4870-9B95-A697FC5A7A03}" type="presParOf" srcId="{1B8E74D2-C602-4609-B637-140A21CF3F6C}" destId="{614C0292-AE81-478C-8316-1DF50B6C18B5}" srcOrd="0" destOrd="0" presId="urn:microsoft.com/office/officeart/2005/8/layout/orgChart1"/>
    <dgm:cxn modelId="{F087EEB8-AAD1-46BA-9556-0D24A7388514}" type="presParOf" srcId="{614C0292-AE81-478C-8316-1DF50B6C18B5}" destId="{E5347CB5-D864-4DAC-9ABA-DB7D9CC9AAA5}" srcOrd="0" destOrd="0" presId="urn:microsoft.com/office/officeart/2005/8/layout/orgChart1"/>
    <dgm:cxn modelId="{06C796FC-0E3C-4BBF-B58D-97953EE0C31D}" type="presParOf" srcId="{614C0292-AE81-478C-8316-1DF50B6C18B5}" destId="{D8DF45C2-4643-4CF6-BA59-F307E1B8709F}" srcOrd="1" destOrd="0" presId="urn:microsoft.com/office/officeart/2005/8/layout/orgChart1"/>
    <dgm:cxn modelId="{FDC91469-370E-4CCC-882E-A5E06EC0B5A7}" type="presParOf" srcId="{1B8E74D2-C602-4609-B637-140A21CF3F6C}" destId="{105F8663-9EBC-4CED-91F9-3043334AB191}" srcOrd="1" destOrd="0" presId="urn:microsoft.com/office/officeart/2005/8/layout/orgChart1"/>
    <dgm:cxn modelId="{64B2EC63-5900-4CA2-90E9-9689B6941569}" type="presParOf" srcId="{1B8E74D2-C602-4609-B637-140A21CF3F6C}" destId="{9BBAC692-1CE6-4DCA-BF38-CCBF0748486B}" srcOrd="2" destOrd="0" presId="urn:microsoft.com/office/officeart/2005/8/layout/orgChart1"/>
    <dgm:cxn modelId="{8B2FD8D1-5C04-484D-B4E8-CC89EFD592F1}" type="presParOf" srcId="{510B3E1A-F106-4BB1-B84B-00BFE9E14CDA}" destId="{9E615C00-5914-4C71-B607-0A156C0C0686}" srcOrd="2" destOrd="0" presId="urn:microsoft.com/office/officeart/2005/8/layout/orgChart1"/>
    <dgm:cxn modelId="{0B6E44FF-B1EC-419C-82E2-4997CD8C1135}" type="presParOf" srcId="{EFBED5DC-32C4-4424-A282-33A7B6BB9A92}" destId="{BA478177-DBB3-4898-8468-FE3582598C98}" srcOrd="4" destOrd="0" presId="urn:microsoft.com/office/officeart/2005/8/layout/orgChart1"/>
    <dgm:cxn modelId="{B27076D1-8D44-477B-98CA-D239C2DBEA94}" type="presParOf" srcId="{EFBED5DC-32C4-4424-A282-33A7B6BB9A92}" destId="{AE14BB2E-C3D8-4165-ACD7-74E7F00A4524}" srcOrd="5" destOrd="0" presId="urn:microsoft.com/office/officeart/2005/8/layout/orgChart1"/>
    <dgm:cxn modelId="{6B540241-0280-476A-889A-8F8BE4A33C04}" type="presParOf" srcId="{AE14BB2E-C3D8-4165-ACD7-74E7F00A4524}" destId="{79A43B32-5CD3-4311-9C4F-57B89B210ABA}" srcOrd="0" destOrd="0" presId="urn:microsoft.com/office/officeart/2005/8/layout/orgChart1"/>
    <dgm:cxn modelId="{C2ED7993-CE7B-4B48-966F-E04713575425}" type="presParOf" srcId="{79A43B32-5CD3-4311-9C4F-57B89B210ABA}" destId="{3ADA2CE0-F4BB-4156-B2A7-3F5C39A176C5}" srcOrd="0" destOrd="0" presId="urn:microsoft.com/office/officeart/2005/8/layout/orgChart1"/>
    <dgm:cxn modelId="{E14C4D71-0CBB-4221-852C-769909F8FD68}" type="presParOf" srcId="{79A43B32-5CD3-4311-9C4F-57B89B210ABA}" destId="{9424E181-F5E4-4E86-9FD9-589B5CB30A16}" srcOrd="1" destOrd="0" presId="urn:microsoft.com/office/officeart/2005/8/layout/orgChart1"/>
    <dgm:cxn modelId="{52E4A0F7-236F-4607-8E34-31F6D108DF6D}" type="presParOf" srcId="{AE14BB2E-C3D8-4165-ACD7-74E7F00A4524}" destId="{23BE257B-934C-4518-9EBA-D47FD6DCE020}" srcOrd="1" destOrd="0" presId="urn:microsoft.com/office/officeart/2005/8/layout/orgChart1"/>
    <dgm:cxn modelId="{5B5A3149-E984-4E5D-A8AD-DF38C2DADCCA}" type="presParOf" srcId="{23BE257B-934C-4518-9EBA-D47FD6DCE020}" destId="{734E8AA8-1777-44BA-9A1B-B4ECEAB3F5DF}" srcOrd="0" destOrd="0" presId="urn:microsoft.com/office/officeart/2005/8/layout/orgChart1"/>
    <dgm:cxn modelId="{D1EAB7F5-BAE7-4D83-865D-8E634B6F228A}" type="presParOf" srcId="{23BE257B-934C-4518-9EBA-D47FD6DCE020}" destId="{F8B00482-093E-4605-867A-1654A8168C8E}" srcOrd="1" destOrd="0" presId="urn:microsoft.com/office/officeart/2005/8/layout/orgChart1"/>
    <dgm:cxn modelId="{9BE08BC7-8E85-4776-B9CA-2F9088CC53B1}" type="presParOf" srcId="{F8B00482-093E-4605-867A-1654A8168C8E}" destId="{18D4945A-1ADE-4EE3-8DCB-AF61372F110D}" srcOrd="0" destOrd="0" presId="urn:microsoft.com/office/officeart/2005/8/layout/orgChart1"/>
    <dgm:cxn modelId="{7C607B34-079A-4E99-9136-54B35C7191B6}" type="presParOf" srcId="{18D4945A-1ADE-4EE3-8DCB-AF61372F110D}" destId="{AA1B4A5D-B2FE-4A0C-990F-1A56F9EEA8FB}" srcOrd="0" destOrd="0" presId="urn:microsoft.com/office/officeart/2005/8/layout/orgChart1"/>
    <dgm:cxn modelId="{F627069F-747B-4155-B919-2689B54C6326}" type="presParOf" srcId="{18D4945A-1ADE-4EE3-8DCB-AF61372F110D}" destId="{39CE0D37-1DB0-43CD-9F0B-FCE85A95301C}" srcOrd="1" destOrd="0" presId="urn:microsoft.com/office/officeart/2005/8/layout/orgChart1"/>
    <dgm:cxn modelId="{D98C9431-4CA8-4333-94B7-139237E3A925}" type="presParOf" srcId="{F8B00482-093E-4605-867A-1654A8168C8E}" destId="{F6E13A9E-1A89-4A47-9E68-1B477D6D55A0}" srcOrd="1" destOrd="0" presId="urn:microsoft.com/office/officeart/2005/8/layout/orgChart1"/>
    <dgm:cxn modelId="{40AB3450-9657-4C91-AA91-95878F997466}" type="presParOf" srcId="{F8B00482-093E-4605-867A-1654A8168C8E}" destId="{C2595E26-9192-421D-B6A9-1F2BCFC073A4}" srcOrd="2" destOrd="0" presId="urn:microsoft.com/office/officeart/2005/8/layout/orgChart1"/>
    <dgm:cxn modelId="{EDDEC473-7DF6-4D95-8062-8BB6C9FE3D0A}" type="presParOf" srcId="{23BE257B-934C-4518-9EBA-D47FD6DCE020}" destId="{53C66F4B-9F51-4974-BDA5-258B53C657A1}" srcOrd="2" destOrd="0" presId="urn:microsoft.com/office/officeart/2005/8/layout/orgChart1"/>
    <dgm:cxn modelId="{E1D668A7-1FBC-48AA-9BD6-B1D70EAB6180}" type="presParOf" srcId="{23BE257B-934C-4518-9EBA-D47FD6DCE020}" destId="{4ED0C508-A350-4221-A3A8-E2B1CE350EBD}" srcOrd="3" destOrd="0" presId="urn:microsoft.com/office/officeart/2005/8/layout/orgChart1"/>
    <dgm:cxn modelId="{DEF27559-BAD7-47B0-9D6A-A9BDABADC869}" type="presParOf" srcId="{4ED0C508-A350-4221-A3A8-E2B1CE350EBD}" destId="{8B4474AE-38FA-40B2-BF5B-F3620BDBD90A}" srcOrd="0" destOrd="0" presId="urn:microsoft.com/office/officeart/2005/8/layout/orgChart1"/>
    <dgm:cxn modelId="{A32F1E64-E22E-42F5-971B-0CBC5C4D2B35}" type="presParOf" srcId="{8B4474AE-38FA-40B2-BF5B-F3620BDBD90A}" destId="{B841E0CD-D5AD-488B-8BFC-5E20187C1315}" srcOrd="0" destOrd="0" presId="urn:microsoft.com/office/officeart/2005/8/layout/orgChart1"/>
    <dgm:cxn modelId="{935F74E7-D96A-4246-85A5-5942E276D187}" type="presParOf" srcId="{8B4474AE-38FA-40B2-BF5B-F3620BDBD90A}" destId="{6BC494A3-E0CE-424A-B232-4E92F067D0E6}" srcOrd="1" destOrd="0" presId="urn:microsoft.com/office/officeart/2005/8/layout/orgChart1"/>
    <dgm:cxn modelId="{F089AF99-D0C8-44D3-BA3F-E58FE2AB7EE4}" type="presParOf" srcId="{4ED0C508-A350-4221-A3A8-E2B1CE350EBD}" destId="{43C60652-2B2A-4702-857C-93798F155A98}" srcOrd="1" destOrd="0" presId="urn:microsoft.com/office/officeart/2005/8/layout/orgChart1"/>
    <dgm:cxn modelId="{D3DDC2BD-A215-4377-85B5-9E79A72EBCE9}" type="presParOf" srcId="{4ED0C508-A350-4221-A3A8-E2B1CE350EBD}" destId="{DC5A379C-4E7C-46A1-AFC2-EF955A5E7D23}" srcOrd="2" destOrd="0" presId="urn:microsoft.com/office/officeart/2005/8/layout/orgChart1"/>
    <dgm:cxn modelId="{679A5385-9420-4BDE-846C-FC0363BC633B}" type="presParOf" srcId="{AE14BB2E-C3D8-4165-ACD7-74E7F00A4524}" destId="{B18B0F86-356D-473C-ABFE-209FABACA461}" srcOrd="2" destOrd="0" presId="urn:microsoft.com/office/officeart/2005/8/layout/orgChart1"/>
    <dgm:cxn modelId="{22B46813-E60E-4EDA-B5AD-D0704A06BAA7}" type="presParOf" srcId="{EFBED5DC-32C4-4424-A282-33A7B6BB9A92}" destId="{0B03FD90-14A5-446C-A92C-8167A11D7702}" srcOrd="6" destOrd="0" presId="urn:microsoft.com/office/officeart/2005/8/layout/orgChart1"/>
    <dgm:cxn modelId="{C4121BA1-F852-4E6C-968D-76857B287C2F}" type="presParOf" srcId="{EFBED5DC-32C4-4424-A282-33A7B6BB9A92}" destId="{B995863B-9D73-4476-95A7-D5FDC045E453}" srcOrd="7" destOrd="0" presId="urn:microsoft.com/office/officeart/2005/8/layout/orgChart1"/>
    <dgm:cxn modelId="{520F32C3-D938-4894-AD4D-C5E697F0535E}" type="presParOf" srcId="{B995863B-9D73-4476-95A7-D5FDC045E453}" destId="{32AB0358-C365-41C3-A991-546D85776F6F}" srcOrd="0" destOrd="0" presId="urn:microsoft.com/office/officeart/2005/8/layout/orgChart1"/>
    <dgm:cxn modelId="{D2A2D224-C21D-4A92-8E5D-9252971283C1}" type="presParOf" srcId="{32AB0358-C365-41C3-A991-546D85776F6F}" destId="{3EE463C6-CF1E-43B9-80B9-299CE2715615}" srcOrd="0" destOrd="0" presId="urn:microsoft.com/office/officeart/2005/8/layout/orgChart1"/>
    <dgm:cxn modelId="{EF37DCCB-C786-485E-B32D-F8C8F3700CB2}" type="presParOf" srcId="{32AB0358-C365-41C3-A991-546D85776F6F}" destId="{312CDC00-35DE-4350-BEA8-BDBB32902313}" srcOrd="1" destOrd="0" presId="urn:microsoft.com/office/officeart/2005/8/layout/orgChart1"/>
    <dgm:cxn modelId="{DEEED796-41F9-4E94-82EA-C1EDCAB7A7B2}" type="presParOf" srcId="{B995863B-9D73-4476-95A7-D5FDC045E453}" destId="{10738762-6677-4A2A-B9AD-02A3896A7878}" srcOrd="1" destOrd="0" presId="urn:microsoft.com/office/officeart/2005/8/layout/orgChart1"/>
    <dgm:cxn modelId="{09547040-70E6-429A-8BED-071AD08176E9}" type="presParOf" srcId="{10738762-6677-4A2A-B9AD-02A3896A7878}" destId="{91BB1B84-3387-4AB0-BD43-E064F92878BB}" srcOrd="0" destOrd="0" presId="urn:microsoft.com/office/officeart/2005/8/layout/orgChart1"/>
    <dgm:cxn modelId="{769A3729-6525-45FE-805E-E9D028873D2B}" type="presParOf" srcId="{10738762-6677-4A2A-B9AD-02A3896A7878}" destId="{1DFCE98B-8EC2-4F71-AA01-4D19E883CCD4}" srcOrd="1" destOrd="0" presId="urn:microsoft.com/office/officeart/2005/8/layout/orgChart1"/>
    <dgm:cxn modelId="{787B0082-CE26-4E7F-8B85-4FDA22C19D2B}" type="presParOf" srcId="{1DFCE98B-8EC2-4F71-AA01-4D19E883CCD4}" destId="{A05A7E97-0DA1-4E41-8BC6-66009E9D7B63}" srcOrd="0" destOrd="0" presId="urn:microsoft.com/office/officeart/2005/8/layout/orgChart1"/>
    <dgm:cxn modelId="{40FB914F-B523-4409-A54A-0C58B131F89D}" type="presParOf" srcId="{A05A7E97-0DA1-4E41-8BC6-66009E9D7B63}" destId="{A3C8E43E-EF1F-4626-BD77-461767E21514}" srcOrd="0" destOrd="0" presId="urn:microsoft.com/office/officeart/2005/8/layout/orgChart1"/>
    <dgm:cxn modelId="{2ED6C259-1FF1-4CF8-9CA9-E87E19EB8797}" type="presParOf" srcId="{A05A7E97-0DA1-4E41-8BC6-66009E9D7B63}" destId="{58297035-451E-4921-807C-C5E1E3A09280}" srcOrd="1" destOrd="0" presId="urn:microsoft.com/office/officeart/2005/8/layout/orgChart1"/>
    <dgm:cxn modelId="{3EC9AAAA-47E3-4331-9EC3-94D25BCED86E}" type="presParOf" srcId="{1DFCE98B-8EC2-4F71-AA01-4D19E883CCD4}" destId="{D7E81860-098C-4D1C-B561-24EA30F4EED5}" srcOrd="1" destOrd="0" presId="urn:microsoft.com/office/officeart/2005/8/layout/orgChart1"/>
    <dgm:cxn modelId="{C0E2FA57-1384-44CB-9FB9-F26FA7CB8227}" type="presParOf" srcId="{1DFCE98B-8EC2-4F71-AA01-4D19E883CCD4}" destId="{335485CA-D488-4139-9D6B-60D94987A45B}" srcOrd="2" destOrd="0" presId="urn:microsoft.com/office/officeart/2005/8/layout/orgChart1"/>
    <dgm:cxn modelId="{058296BD-0E6A-49E4-BDC9-85BE9A72DA38}" type="presParOf" srcId="{10738762-6677-4A2A-B9AD-02A3896A7878}" destId="{124A75A2-2F7D-4867-A989-57FE0905B58A}" srcOrd="2" destOrd="0" presId="urn:microsoft.com/office/officeart/2005/8/layout/orgChart1"/>
    <dgm:cxn modelId="{B7D26208-1C2B-488C-BDE0-C17B7E796C9A}" type="presParOf" srcId="{10738762-6677-4A2A-B9AD-02A3896A7878}" destId="{1D068DCC-CA08-4B6C-9668-3D34BD4F46AD}" srcOrd="3" destOrd="0" presId="urn:microsoft.com/office/officeart/2005/8/layout/orgChart1"/>
    <dgm:cxn modelId="{D0671BB4-DBAC-4AE1-B9BE-265217D4570C}" type="presParOf" srcId="{1D068DCC-CA08-4B6C-9668-3D34BD4F46AD}" destId="{E8124986-BCE4-441E-B821-8F38FB2956E5}" srcOrd="0" destOrd="0" presId="urn:microsoft.com/office/officeart/2005/8/layout/orgChart1"/>
    <dgm:cxn modelId="{7ED1FF6E-A0CC-414E-92DF-795CE5D7B3B0}" type="presParOf" srcId="{E8124986-BCE4-441E-B821-8F38FB2956E5}" destId="{D8B37384-71CF-4324-A631-E3DB6A0B5467}" srcOrd="0" destOrd="0" presId="urn:microsoft.com/office/officeart/2005/8/layout/orgChart1"/>
    <dgm:cxn modelId="{4CA08321-7E66-467A-94B0-682417BD1379}" type="presParOf" srcId="{E8124986-BCE4-441E-B821-8F38FB2956E5}" destId="{F95DE124-B05E-465D-AB50-32722FE4569F}" srcOrd="1" destOrd="0" presId="urn:microsoft.com/office/officeart/2005/8/layout/orgChart1"/>
    <dgm:cxn modelId="{DC536AA6-A22F-41CC-8E8F-DE9020F9F7C2}" type="presParOf" srcId="{1D068DCC-CA08-4B6C-9668-3D34BD4F46AD}" destId="{87115D63-3F12-44EC-9373-6DC6D3E83D2D}" srcOrd="1" destOrd="0" presId="urn:microsoft.com/office/officeart/2005/8/layout/orgChart1"/>
    <dgm:cxn modelId="{33FFD137-FE68-4FD5-99B2-E7B74F7B4DA2}" type="presParOf" srcId="{1D068DCC-CA08-4B6C-9668-3D34BD4F46AD}" destId="{483C279A-40F2-4203-9556-555DB0F46126}" srcOrd="2" destOrd="0" presId="urn:microsoft.com/office/officeart/2005/8/layout/orgChart1"/>
    <dgm:cxn modelId="{179738FD-DE5A-4FE2-A178-BFC2BDE416F2}" type="presParOf" srcId="{10738762-6677-4A2A-B9AD-02A3896A7878}" destId="{147E1499-68F8-4FBF-823A-9FAD31CACB91}" srcOrd="4" destOrd="0" presId="urn:microsoft.com/office/officeart/2005/8/layout/orgChart1"/>
    <dgm:cxn modelId="{59B1F4A6-EC8F-4837-9969-46051DAEB2CF}" type="presParOf" srcId="{10738762-6677-4A2A-B9AD-02A3896A7878}" destId="{6F38A064-F813-4413-B285-C5F2AB751925}" srcOrd="5" destOrd="0" presId="urn:microsoft.com/office/officeart/2005/8/layout/orgChart1"/>
    <dgm:cxn modelId="{C48FE008-B9F1-4E64-8ACB-8F96A7BBD31B}" type="presParOf" srcId="{6F38A064-F813-4413-B285-C5F2AB751925}" destId="{E1C85913-B62F-4179-97E4-A7F65605FD92}" srcOrd="0" destOrd="0" presId="urn:microsoft.com/office/officeart/2005/8/layout/orgChart1"/>
    <dgm:cxn modelId="{8F23774A-7FDF-4406-81F7-F0C4D1BFD6F9}" type="presParOf" srcId="{E1C85913-B62F-4179-97E4-A7F65605FD92}" destId="{74FBDCD6-F4B9-4F4B-91D8-05F604070902}" srcOrd="0" destOrd="0" presId="urn:microsoft.com/office/officeart/2005/8/layout/orgChart1"/>
    <dgm:cxn modelId="{6D13432C-4345-4A19-AFEC-1D294EED1D92}" type="presParOf" srcId="{E1C85913-B62F-4179-97E4-A7F65605FD92}" destId="{89E3B8C4-2318-4C2F-AC84-50BB7E685E80}" srcOrd="1" destOrd="0" presId="urn:microsoft.com/office/officeart/2005/8/layout/orgChart1"/>
    <dgm:cxn modelId="{AD546ED0-653A-4B9D-AFA7-2F522E6EFB8D}" type="presParOf" srcId="{6F38A064-F813-4413-B285-C5F2AB751925}" destId="{15B5DB39-7933-4DEF-89E7-6F779AB25045}" srcOrd="1" destOrd="0" presId="urn:microsoft.com/office/officeart/2005/8/layout/orgChart1"/>
    <dgm:cxn modelId="{30C93192-3BA7-4803-BF20-14A741F87802}" type="presParOf" srcId="{6F38A064-F813-4413-B285-C5F2AB751925}" destId="{153BB69B-C90E-40CC-9A47-8B9EA079A602}" srcOrd="2" destOrd="0" presId="urn:microsoft.com/office/officeart/2005/8/layout/orgChart1"/>
    <dgm:cxn modelId="{90C1169F-59EA-4BD5-A1FB-8CE2F0BD9595}" type="presParOf" srcId="{B995863B-9D73-4476-95A7-D5FDC045E453}" destId="{03022B5F-6768-4F5B-8DE1-6B16DECBEA3B}" srcOrd="2" destOrd="0" presId="urn:microsoft.com/office/officeart/2005/8/layout/orgChart1"/>
    <dgm:cxn modelId="{03877C03-4286-4F6F-A8E4-ED4A82A28379}" type="presParOf" srcId="{EFBED5DC-32C4-4424-A282-33A7B6BB9A92}" destId="{B3AFA724-3104-445C-8C36-6FBEC72F9AEA}" srcOrd="8" destOrd="0" presId="urn:microsoft.com/office/officeart/2005/8/layout/orgChart1"/>
    <dgm:cxn modelId="{36DFD7EC-70EC-474D-9CDD-DF0E48B3D991}" type="presParOf" srcId="{EFBED5DC-32C4-4424-A282-33A7B6BB9A92}" destId="{B4138C69-2990-4140-B300-A1D6DB6DE3A1}" srcOrd="9" destOrd="0" presId="urn:microsoft.com/office/officeart/2005/8/layout/orgChart1"/>
    <dgm:cxn modelId="{9B581B32-8138-488E-9F38-145C644125EB}" type="presParOf" srcId="{B4138C69-2990-4140-B300-A1D6DB6DE3A1}" destId="{E1B3DD58-16D3-4769-A775-CF7E06F192AD}" srcOrd="0" destOrd="0" presId="urn:microsoft.com/office/officeart/2005/8/layout/orgChart1"/>
    <dgm:cxn modelId="{F9BD64A9-8BA8-45AF-BC2B-C70C33B1713B}" type="presParOf" srcId="{E1B3DD58-16D3-4769-A775-CF7E06F192AD}" destId="{0A345AE0-9FCD-4D3E-96DD-DA0CE3997E0C}" srcOrd="0" destOrd="0" presId="urn:microsoft.com/office/officeart/2005/8/layout/orgChart1"/>
    <dgm:cxn modelId="{EBF266CC-986F-463B-8922-92BF65941681}" type="presParOf" srcId="{E1B3DD58-16D3-4769-A775-CF7E06F192AD}" destId="{60021367-D327-4D6A-976C-3AED6FD15FA7}" srcOrd="1" destOrd="0" presId="urn:microsoft.com/office/officeart/2005/8/layout/orgChart1"/>
    <dgm:cxn modelId="{D279D142-8082-4356-8BFF-8CA6165ABF96}" type="presParOf" srcId="{B4138C69-2990-4140-B300-A1D6DB6DE3A1}" destId="{472DAD2D-5429-4DF8-891A-A13C2F28D34F}" srcOrd="1" destOrd="0" presId="urn:microsoft.com/office/officeart/2005/8/layout/orgChart1"/>
    <dgm:cxn modelId="{E1A2E6B3-9103-4709-836B-D7D2A4E6B88B}" type="presParOf" srcId="{472DAD2D-5429-4DF8-891A-A13C2F28D34F}" destId="{D245811D-9C5B-4D3F-BB21-AAE7442181CD}" srcOrd="0" destOrd="0" presId="urn:microsoft.com/office/officeart/2005/8/layout/orgChart1"/>
    <dgm:cxn modelId="{A698D2B9-1CAD-4C6C-B12A-C4E351D0C55C}" type="presParOf" srcId="{472DAD2D-5429-4DF8-891A-A13C2F28D34F}" destId="{A53DADFF-67A3-4E20-A10A-7458A575BF37}" srcOrd="1" destOrd="0" presId="urn:microsoft.com/office/officeart/2005/8/layout/orgChart1"/>
    <dgm:cxn modelId="{CC42A5B8-4C37-4D6E-8862-D56432EEC5A6}" type="presParOf" srcId="{A53DADFF-67A3-4E20-A10A-7458A575BF37}" destId="{AB3B864A-032E-4085-A2C3-C8C7D612EAFC}" srcOrd="0" destOrd="0" presId="urn:microsoft.com/office/officeart/2005/8/layout/orgChart1"/>
    <dgm:cxn modelId="{C5A7CE23-3CB5-4BC4-B6BB-87BF80C58113}" type="presParOf" srcId="{AB3B864A-032E-4085-A2C3-C8C7D612EAFC}" destId="{BBA3A07C-1E51-49D2-90E4-1DFD0EC981C7}" srcOrd="0" destOrd="0" presId="urn:microsoft.com/office/officeart/2005/8/layout/orgChart1"/>
    <dgm:cxn modelId="{1EA186EE-6B16-41DA-9B4D-54D58B8F71AD}" type="presParOf" srcId="{AB3B864A-032E-4085-A2C3-C8C7D612EAFC}" destId="{02E205B9-3D74-4FDF-A4C7-3FA1C977F21F}" srcOrd="1" destOrd="0" presId="urn:microsoft.com/office/officeart/2005/8/layout/orgChart1"/>
    <dgm:cxn modelId="{55E33DF7-87E4-4A32-A04D-5442EFF4659A}" type="presParOf" srcId="{A53DADFF-67A3-4E20-A10A-7458A575BF37}" destId="{C8BEB7F2-EC62-4C70-B03C-39635F06D835}" srcOrd="1" destOrd="0" presId="urn:microsoft.com/office/officeart/2005/8/layout/orgChart1"/>
    <dgm:cxn modelId="{EC54ED1A-4CF0-419C-9BEF-1C21C72BBA75}" type="presParOf" srcId="{A53DADFF-67A3-4E20-A10A-7458A575BF37}" destId="{37E87AE8-9B75-49FD-AC51-0626A7012BDF}" srcOrd="2" destOrd="0" presId="urn:microsoft.com/office/officeart/2005/8/layout/orgChart1"/>
    <dgm:cxn modelId="{7DCAABFC-5F72-4181-B355-6CBDFD401EAB}" type="presParOf" srcId="{472DAD2D-5429-4DF8-891A-A13C2F28D34F}" destId="{44FD7050-1DE1-46AD-94A8-E0FA8A383C7E}" srcOrd="2" destOrd="0" presId="urn:microsoft.com/office/officeart/2005/8/layout/orgChart1"/>
    <dgm:cxn modelId="{CB0BD76E-64FF-4549-9923-55151B8462B4}" type="presParOf" srcId="{472DAD2D-5429-4DF8-891A-A13C2F28D34F}" destId="{8FCC1B8C-09EF-4C11-B9AC-E6A2F4596D7F}" srcOrd="3" destOrd="0" presId="urn:microsoft.com/office/officeart/2005/8/layout/orgChart1"/>
    <dgm:cxn modelId="{BB3221DC-3611-4918-9089-62B40BD63748}" type="presParOf" srcId="{8FCC1B8C-09EF-4C11-B9AC-E6A2F4596D7F}" destId="{FFA5670C-F226-4528-BBD6-6DB69E23C6BE}" srcOrd="0" destOrd="0" presId="urn:microsoft.com/office/officeart/2005/8/layout/orgChart1"/>
    <dgm:cxn modelId="{83229D9B-4F13-49C7-832E-72BF517F0F59}" type="presParOf" srcId="{FFA5670C-F226-4528-BBD6-6DB69E23C6BE}" destId="{F7C02B1C-F22E-4AAE-855C-E359D8649B73}" srcOrd="0" destOrd="0" presId="urn:microsoft.com/office/officeart/2005/8/layout/orgChart1"/>
    <dgm:cxn modelId="{46354278-2D2A-4C2A-B83E-E0F72542C543}" type="presParOf" srcId="{FFA5670C-F226-4528-BBD6-6DB69E23C6BE}" destId="{4188BF13-B66D-48D9-83BD-E4DCD0BABE0A}" srcOrd="1" destOrd="0" presId="urn:microsoft.com/office/officeart/2005/8/layout/orgChart1"/>
    <dgm:cxn modelId="{222F3F5C-16B4-4262-8037-1C3140B0A79C}" type="presParOf" srcId="{8FCC1B8C-09EF-4C11-B9AC-E6A2F4596D7F}" destId="{88733D2F-3996-4B2D-B906-DBF2DE94AB59}" srcOrd="1" destOrd="0" presId="urn:microsoft.com/office/officeart/2005/8/layout/orgChart1"/>
    <dgm:cxn modelId="{2A59C069-F3EB-4091-B6E2-8780E28E8113}" type="presParOf" srcId="{8FCC1B8C-09EF-4C11-B9AC-E6A2F4596D7F}" destId="{422458F2-2E95-4761-B36F-0AB610CE546B}" srcOrd="2" destOrd="0" presId="urn:microsoft.com/office/officeart/2005/8/layout/orgChart1"/>
    <dgm:cxn modelId="{513E89B9-41BC-4141-B0B4-8437D4DE4359}" type="presParOf" srcId="{472DAD2D-5429-4DF8-891A-A13C2F28D34F}" destId="{76C98C86-6C2C-44B9-9DF5-11C931B4A79C}" srcOrd="4" destOrd="0" presId="urn:microsoft.com/office/officeart/2005/8/layout/orgChart1"/>
    <dgm:cxn modelId="{E66A566B-DA0D-4E32-93F1-AB484EAA4DBA}" type="presParOf" srcId="{472DAD2D-5429-4DF8-891A-A13C2F28D34F}" destId="{228DE86C-0746-44B3-810B-EDDD279A3FA4}" srcOrd="5" destOrd="0" presId="urn:microsoft.com/office/officeart/2005/8/layout/orgChart1"/>
    <dgm:cxn modelId="{0F06112C-B8D8-4209-BE65-63C51EF59ADB}" type="presParOf" srcId="{228DE86C-0746-44B3-810B-EDDD279A3FA4}" destId="{9EC1981E-F1E1-4ABE-A619-0DAD43E40281}" srcOrd="0" destOrd="0" presId="urn:microsoft.com/office/officeart/2005/8/layout/orgChart1"/>
    <dgm:cxn modelId="{0BF0ED94-B2A9-4B90-8E03-F68597D4044F}" type="presParOf" srcId="{9EC1981E-F1E1-4ABE-A619-0DAD43E40281}" destId="{0F6AB24C-0EE2-48AC-A42B-09ABA99508EC}" srcOrd="0" destOrd="0" presId="urn:microsoft.com/office/officeart/2005/8/layout/orgChart1"/>
    <dgm:cxn modelId="{34D9F595-2AE3-463D-A09A-5DA118F48AD0}" type="presParOf" srcId="{9EC1981E-F1E1-4ABE-A619-0DAD43E40281}" destId="{1EA9D904-C6DD-425A-A013-4A448D021D47}" srcOrd="1" destOrd="0" presId="urn:microsoft.com/office/officeart/2005/8/layout/orgChart1"/>
    <dgm:cxn modelId="{1587E762-25FB-40D0-A02A-201B4F160FBF}" type="presParOf" srcId="{228DE86C-0746-44B3-810B-EDDD279A3FA4}" destId="{E63B9331-22F7-4811-ABBB-11D25A31F99A}" srcOrd="1" destOrd="0" presId="urn:microsoft.com/office/officeart/2005/8/layout/orgChart1"/>
    <dgm:cxn modelId="{A784BDD3-D531-4149-86E2-3AF69D3E3626}" type="presParOf" srcId="{228DE86C-0746-44B3-810B-EDDD279A3FA4}" destId="{B9233931-C060-4889-8C48-9C05324880CF}" srcOrd="2" destOrd="0" presId="urn:microsoft.com/office/officeart/2005/8/layout/orgChart1"/>
    <dgm:cxn modelId="{70F74C7C-881F-4BF2-960F-D63A21CEB94B}" type="presParOf" srcId="{B4138C69-2990-4140-B300-A1D6DB6DE3A1}" destId="{DAB5F4EE-B9C3-4140-9F0F-BA1DAE0C19C8}" srcOrd="2" destOrd="0" presId="urn:microsoft.com/office/officeart/2005/8/layout/orgChart1"/>
    <dgm:cxn modelId="{5389CFEB-3877-4330-8724-AE2F2D58D077}" type="presParOf" srcId="{EFBED5DC-32C4-4424-A282-33A7B6BB9A92}" destId="{B812B039-E7C4-4AAB-92D7-188463E2D3FD}" srcOrd="10" destOrd="0" presId="urn:microsoft.com/office/officeart/2005/8/layout/orgChart1"/>
    <dgm:cxn modelId="{E904CD32-53E6-4D5A-943B-D31CF4E938A6}" type="presParOf" srcId="{EFBED5DC-32C4-4424-A282-33A7B6BB9A92}" destId="{5D7C2C37-D9C4-4C17-907D-5855FBE6FA6E}" srcOrd="11" destOrd="0" presId="urn:microsoft.com/office/officeart/2005/8/layout/orgChart1"/>
    <dgm:cxn modelId="{7DF8FA07-8E4C-4779-AA8C-32991B23CC37}" type="presParOf" srcId="{5D7C2C37-D9C4-4C17-907D-5855FBE6FA6E}" destId="{F811C69D-2495-4C0E-A1E4-F18BE966E5B3}" srcOrd="0" destOrd="0" presId="urn:microsoft.com/office/officeart/2005/8/layout/orgChart1"/>
    <dgm:cxn modelId="{68D54A3F-D5F0-40BA-B6B7-D19B5FC5ADC0}" type="presParOf" srcId="{F811C69D-2495-4C0E-A1E4-F18BE966E5B3}" destId="{0095FAE3-A07B-422E-B871-B23D575A6606}" srcOrd="0" destOrd="0" presId="urn:microsoft.com/office/officeart/2005/8/layout/orgChart1"/>
    <dgm:cxn modelId="{5B8D242D-3A72-42FC-80D5-6D2F90CFAB6C}" type="presParOf" srcId="{F811C69D-2495-4C0E-A1E4-F18BE966E5B3}" destId="{63833BB1-A504-47EB-BDB9-FE5D9F63C5BC}" srcOrd="1" destOrd="0" presId="urn:microsoft.com/office/officeart/2005/8/layout/orgChart1"/>
    <dgm:cxn modelId="{16AF4406-E41A-4732-A1CD-9DFF59730E86}" type="presParOf" srcId="{5D7C2C37-D9C4-4C17-907D-5855FBE6FA6E}" destId="{8C593A2C-D994-4779-B612-1B6C614011A5}" srcOrd="1" destOrd="0" presId="urn:microsoft.com/office/officeart/2005/8/layout/orgChart1"/>
    <dgm:cxn modelId="{A2AEC55F-A964-462D-8FE7-455EC2736C65}" type="presParOf" srcId="{8C593A2C-D994-4779-B612-1B6C614011A5}" destId="{087D3E9C-5FA5-4189-9E4F-6588B5159338}" srcOrd="0" destOrd="0" presId="urn:microsoft.com/office/officeart/2005/8/layout/orgChart1"/>
    <dgm:cxn modelId="{B41A9FDD-6A4B-4A6A-9EC6-7CB7A98344E3}" type="presParOf" srcId="{8C593A2C-D994-4779-B612-1B6C614011A5}" destId="{7BAC3E37-D2BF-4C46-AAF2-22279E116546}" srcOrd="1" destOrd="0" presId="urn:microsoft.com/office/officeart/2005/8/layout/orgChart1"/>
    <dgm:cxn modelId="{4DC0D376-7DFA-4CFD-AA78-730BD142F2C3}" type="presParOf" srcId="{7BAC3E37-D2BF-4C46-AAF2-22279E116546}" destId="{1A0EB264-46A4-4940-BB24-626F69C084CB}" srcOrd="0" destOrd="0" presId="urn:microsoft.com/office/officeart/2005/8/layout/orgChart1"/>
    <dgm:cxn modelId="{FC9EDC3C-EDCA-43E7-AEAA-058D5ED6FF92}" type="presParOf" srcId="{1A0EB264-46A4-4940-BB24-626F69C084CB}" destId="{0CDF6C1D-ABDF-4BB6-81CD-8766EC8B12EC}" srcOrd="0" destOrd="0" presId="urn:microsoft.com/office/officeart/2005/8/layout/orgChart1"/>
    <dgm:cxn modelId="{B7181270-9C22-4253-9EF1-901C20B2887C}" type="presParOf" srcId="{1A0EB264-46A4-4940-BB24-626F69C084CB}" destId="{F614910C-2721-4B09-9973-CC4ECCEFE7B3}" srcOrd="1" destOrd="0" presId="urn:microsoft.com/office/officeart/2005/8/layout/orgChart1"/>
    <dgm:cxn modelId="{CE75F162-1717-484A-954E-A9B28F4B5610}" type="presParOf" srcId="{7BAC3E37-D2BF-4C46-AAF2-22279E116546}" destId="{61C87887-E804-4835-9A62-EC20B0C551F9}" srcOrd="1" destOrd="0" presId="urn:microsoft.com/office/officeart/2005/8/layout/orgChart1"/>
    <dgm:cxn modelId="{FD02B638-F45A-4C5A-AB3F-7613C4036C09}" type="presParOf" srcId="{7BAC3E37-D2BF-4C46-AAF2-22279E116546}" destId="{999CF861-4766-403E-A854-912B04341CBE}" srcOrd="2" destOrd="0" presId="urn:microsoft.com/office/officeart/2005/8/layout/orgChart1"/>
    <dgm:cxn modelId="{ABFC86B4-A404-46D2-8805-DFB8EB012620}" type="presParOf" srcId="{8C593A2C-D994-4779-B612-1B6C614011A5}" destId="{C0B30229-A8FA-4E80-9A52-0C11148BD994}" srcOrd="2" destOrd="0" presId="urn:microsoft.com/office/officeart/2005/8/layout/orgChart1"/>
    <dgm:cxn modelId="{A8C35659-8C4C-4E29-8CCD-14F656193B6F}" type="presParOf" srcId="{8C593A2C-D994-4779-B612-1B6C614011A5}" destId="{625298F3-21E3-4950-8672-D65897A5ADE7}" srcOrd="3" destOrd="0" presId="urn:microsoft.com/office/officeart/2005/8/layout/orgChart1"/>
    <dgm:cxn modelId="{E223DA05-FC7E-488A-BA44-9BFDEC6227A8}" type="presParOf" srcId="{625298F3-21E3-4950-8672-D65897A5ADE7}" destId="{1A195489-F167-423B-B0D0-DDE83E6BB302}" srcOrd="0" destOrd="0" presId="urn:microsoft.com/office/officeart/2005/8/layout/orgChart1"/>
    <dgm:cxn modelId="{EABB0598-C273-48B3-9B21-13BFBEB70329}" type="presParOf" srcId="{1A195489-F167-423B-B0D0-DDE83E6BB302}" destId="{112FD141-FCE3-497D-B83C-AC7DE3A80795}" srcOrd="0" destOrd="0" presId="urn:microsoft.com/office/officeart/2005/8/layout/orgChart1"/>
    <dgm:cxn modelId="{7E5FF1BC-A91D-493C-BFCC-9B9CC9B46D87}" type="presParOf" srcId="{1A195489-F167-423B-B0D0-DDE83E6BB302}" destId="{86D2E993-C653-4250-89F4-9E5299689FF2}" srcOrd="1" destOrd="0" presId="urn:microsoft.com/office/officeart/2005/8/layout/orgChart1"/>
    <dgm:cxn modelId="{F807ACD3-1853-4397-9E8E-F55CB2DBFDAF}" type="presParOf" srcId="{625298F3-21E3-4950-8672-D65897A5ADE7}" destId="{86DD6270-C42B-43C2-B99A-2F4C4DDA7D68}" srcOrd="1" destOrd="0" presId="urn:microsoft.com/office/officeart/2005/8/layout/orgChart1"/>
    <dgm:cxn modelId="{43A527CD-6C48-4AF2-B346-B352ADC9A921}" type="presParOf" srcId="{625298F3-21E3-4950-8672-D65897A5ADE7}" destId="{EFA46F5B-913D-4A2E-AF16-535AF904A6B2}" srcOrd="2" destOrd="0" presId="urn:microsoft.com/office/officeart/2005/8/layout/orgChart1"/>
    <dgm:cxn modelId="{EE293CE8-BAC2-4AA7-9C4D-BB610319BA7D}" type="presParOf" srcId="{5D7C2C37-D9C4-4C17-907D-5855FBE6FA6E}" destId="{5D25C887-9F36-4458-AAFD-E85A07B5D3FD}" srcOrd="2" destOrd="0" presId="urn:microsoft.com/office/officeart/2005/8/layout/orgChart1"/>
    <dgm:cxn modelId="{EB9F7F24-7167-4EB9-A598-82E9F80BC52B}" type="presParOf" srcId="{E89FC0E9-D5A9-4667-B26F-213C10705E55}" destId="{CF341C3D-A210-479E-B652-5D97C4D98091}"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274310" cy="2729230"/>
        <a:chOff x="0" y="0"/>
        <a:chExt cx="5274310" cy="2729230"/>
      </a:xfrm>
    </dsp:grpSpPr>
    <dsp:sp modelId="{9E36DA83-BA30-4430-AFB9-A60300B097DE}">
      <dsp:nvSpPr>
        <dsp:cNvPr id="5" name="任意多边形 4"/>
        <dsp:cNvSpPr/>
      </dsp:nvSpPr>
      <dsp:spPr bwMode="white">
        <a:xfrm>
          <a:off x="514421" y="336942"/>
          <a:ext cx="2038499" cy="141516"/>
        </a:xfrm>
        <a:custGeom>
          <a:avLst/>
          <a:gdLst/>
          <a:ahLst/>
          <a:cxnLst/>
          <a:pathLst>
            <a:path w="3210" h="223">
              <a:moveTo>
                <a:pt x="3210" y="0"/>
              </a:moveTo>
              <a:lnTo>
                <a:pt x="3210" y="111"/>
              </a:lnTo>
              <a:lnTo>
                <a:pt x="0" y="111"/>
              </a:lnTo>
              <a:lnTo>
                <a:pt x="0" y="223"/>
              </a:lnTo>
            </a:path>
          </a:pathLst>
        </a:custGeom>
      </dsp:spPr>
      <dsp:style>
        <a:lnRef idx="2">
          <a:schemeClr val="accent1">
            <a:shade val="60000"/>
          </a:schemeClr>
        </a:lnRef>
        <a:fillRef idx="0">
          <a:schemeClr val="accent1"/>
        </a:fillRef>
        <a:effectRef idx="0">
          <a:scrgbClr r="0" g="0" b="0"/>
        </a:effectRef>
        <a:fontRef idx="minor"/>
      </dsp:style>
      <dsp:txXfrm>
        <a:off x="514421" y="336942"/>
        <a:ext cx="2038499" cy="141516"/>
      </dsp:txXfrm>
    </dsp:sp>
    <dsp:sp modelId="{989F8EF1-4ED2-4A9E-AC24-EEFF15941A77}">
      <dsp:nvSpPr>
        <dsp:cNvPr id="8" name="任意多边形 7"/>
        <dsp:cNvSpPr/>
      </dsp:nvSpPr>
      <dsp:spPr bwMode="white">
        <a:xfrm>
          <a:off x="244867" y="815400"/>
          <a:ext cx="101083" cy="309987"/>
        </a:xfrm>
        <a:custGeom>
          <a:avLst/>
          <a:gdLst/>
          <a:ahLst/>
          <a:cxnLst/>
          <a:pathLst>
            <a:path w="159" h="488">
              <a:moveTo>
                <a:pt x="0" y="0"/>
              </a:moveTo>
              <a:lnTo>
                <a:pt x="0" y="488"/>
              </a:lnTo>
              <a:lnTo>
                <a:pt x="159" y="488"/>
              </a:lnTo>
            </a:path>
          </a:pathLst>
        </a:custGeom>
      </dsp:spPr>
      <dsp:style>
        <a:lnRef idx="2">
          <a:schemeClr val="accent1">
            <a:shade val="80000"/>
          </a:schemeClr>
        </a:lnRef>
        <a:fillRef idx="0">
          <a:schemeClr val="accent1"/>
        </a:fillRef>
        <a:effectRef idx="0">
          <a:scrgbClr r="0" g="0" b="0"/>
        </a:effectRef>
        <a:fontRef idx="minor"/>
      </dsp:style>
      <dsp:txXfrm>
        <a:off x="244867" y="815400"/>
        <a:ext cx="101083" cy="309987"/>
      </dsp:txXfrm>
    </dsp:sp>
    <dsp:sp modelId="{EFF7AF28-1316-48BB-A91A-29096784C8D5}">
      <dsp:nvSpPr>
        <dsp:cNvPr id="11" name="任意多边形 10"/>
        <dsp:cNvSpPr/>
      </dsp:nvSpPr>
      <dsp:spPr bwMode="white">
        <a:xfrm>
          <a:off x="244867" y="815400"/>
          <a:ext cx="101083" cy="788444"/>
        </a:xfrm>
        <a:custGeom>
          <a:avLst/>
          <a:gdLst/>
          <a:ahLst/>
          <a:cxnLst/>
          <a:pathLst>
            <a:path w="159" h="1242">
              <a:moveTo>
                <a:pt x="0" y="0"/>
              </a:moveTo>
              <a:lnTo>
                <a:pt x="0" y="1242"/>
              </a:lnTo>
              <a:lnTo>
                <a:pt x="159" y="1242"/>
              </a:lnTo>
            </a:path>
          </a:pathLst>
        </a:custGeom>
      </dsp:spPr>
      <dsp:style>
        <a:lnRef idx="2">
          <a:schemeClr val="accent1">
            <a:shade val="80000"/>
          </a:schemeClr>
        </a:lnRef>
        <a:fillRef idx="0">
          <a:schemeClr val="accent1"/>
        </a:fillRef>
        <a:effectRef idx="0">
          <a:scrgbClr r="0" g="0" b="0"/>
        </a:effectRef>
        <a:fontRef idx="minor"/>
      </dsp:style>
      <dsp:txXfrm>
        <a:off x="244867" y="815400"/>
        <a:ext cx="101083" cy="788444"/>
      </dsp:txXfrm>
    </dsp:sp>
    <dsp:sp modelId="{E2C17B25-18B5-48A7-801B-496E910FC569}">
      <dsp:nvSpPr>
        <dsp:cNvPr id="14" name="任意多边形 13"/>
        <dsp:cNvSpPr/>
      </dsp:nvSpPr>
      <dsp:spPr bwMode="white">
        <a:xfrm>
          <a:off x="1329820" y="336942"/>
          <a:ext cx="1223099" cy="141516"/>
        </a:xfrm>
        <a:custGeom>
          <a:avLst/>
          <a:gdLst/>
          <a:ahLst/>
          <a:cxnLst/>
          <a:pathLst>
            <a:path w="1926" h="223">
              <a:moveTo>
                <a:pt x="1926" y="0"/>
              </a:moveTo>
              <a:lnTo>
                <a:pt x="1926" y="111"/>
              </a:lnTo>
              <a:lnTo>
                <a:pt x="0" y="111"/>
              </a:lnTo>
              <a:lnTo>
                <a:pt x="0" y="223"/>
              </a:lnTo>
            </a:path>
          </a:pathLst>
        </a:custGeom>
      </dsp:spPr>
      <dsp:style>
        <a:lnRef idx="2">
          <a:schemeClr val="accent1">
            <a:shade val="60000"/>
          </a:schemeClr>
        </a:lnRef>
        <a:fillRef idx="0">
          <a:schemeClr val="accent1"/>
        </a:fillRef>
        <a:effectRef idx="0">
          <a:scrgbClr r="0" g="0" b="0"/>
        </a:effectRef>
        <a:fontRef idx="minor"/>
      </dsp:style>
      <dsp:txXfrm>
        <a:off x="1329820" y="336942"/>
        <a:ext cx="1223099" cy="141516"/>
      </dsp:txXfrm>
    </dsp:sp>
    <dsp:sp modelId="{E31A7E00-0792-45EA-B95F-EF2ACA1BB9B6}">
      <dsp:nvSpPr>
        <dsp:cNvPr id="17" name="任意多边形 16"/>
        <dsp:cNvSpPr/>
      </dsp:nvSpPr>
      <dsp:spPr bwMode="white">
        <a:xfrm>
          <a:off x="1060267" y="815400"/>
          <a:ext cx="101083" cy="309987"/>
        </a:xfrm>
        <a:custGeom>
          <a:avLst/>
          <a:gdLst/>
          <a:ahLst/>
          <a:cxnLst/>
          <a:pathLst>
            <a:path w="159" h="488">
              <a:moveTo>
                <a:pt x="0" y="0"/>
              </a:moveTo>
              <a:lnTo>
                <a:pt x="0" y="488"/>
              </a:lnTo>
              <a:lnTo>
                <a:pt x="159" y="488"/>
              </a:lnTo>
            </a:path>
          </a:pathLst>
        </a:custGeom>
      </dsp:spPr>
      <dsp:style>
        <a:lnRef idx="2">
          <a:schemeClr val="accent1">
            <a:shade val="80000"/>
          </a:schemeClr>
        </a:lnRef>
        <a:fillRef idx="0">
          <a:schemeClr val="accent1"/>
        </a:fillRef>
        <a:effectRef idx="0">
          <a:scrgbClr r="0" g="0" b="0"/>
        </a:effectRef>
        <a:fontRef idx="minor"/>
      </dsp:style>
      <dsp:txXfrm>
        <a:off x="1060267" y="815400"/>
        <a:ext cx="101083" cy="309987"/>
      </dsp:txXfrm>
    </dsp:sp>
    <dsp:sp modelId="{FB795AB0-E345-484A-898F-05D4C9CCB1A9}">
      <dsp:nvSpPr>
        <dsp:cNvPr id="20" name="任意多边形 19"/>
        <dsp:cNvSpPr/>
      </dsp:nvSpPr>
      <dsp:spPr bwMode="white">
        <a:xfrm>
          <a:off x="1060267" y="815400"/>
          <a:ext cx="101083" cy="788444"/>
        </a:xfrm>
        <a:custGeom>
          <a:avLst/>
          <a:gdLst/>
          <a:ahLst/>
          <a:cxnLst/>
          <a:pathLst>
            <a:path w="159" h="1242">
              <a:moveTo>
                <a:pt x="0" y="0"/>
              </a:moveTo>
              <a:lnTo>
                <a:pt x="0" y="1242"/>
              </a:lnTo>
              <a:lnTo>
                <a:pt x="159" y="1242"/>
              </a:lnTo>
            </a:path>
          </a:pathLst>
        </a:custGeom>
      </dsp:spPr>
      <dsp:style>
        <a:lnRef idx="2">
          <a:schemeClr val="accent1">
            <a:shade val="80000"/>
          </a:schemeClr>
        </a:lnRef>
        <a:fillRef idx="0">
          <a:schemeClr val="accent1"/>
        </a:fillRef>
        <a:effectRef idx="0">
          <a:scrgbClr r="0" g="0" b="0"/>
        </a:effectRef>
        <a:fontRef idx="minor"/>
      </dsp:style>
      <dsp:txXfrm>
        <a:off x="1060267" y="815400"/>
        <a:ext cx="101083" cy="788444"/>
      </dsp:txXfrm>
    </dsp:sp>
    <dsp:sp modelId="{F05F7313-4592-42CE-B458-98E774256B2A}">
      <dsp:nvSpPr>
        <dsp:cNvPr id="23" name="任意多边形 22"/>
        <dsp:cNvSpPr/>
      </dsp:nvSpPr>
      <dsp:spPr bwMode="white">
        <a:xfrm>
          <a:off x="1060267" y="815400"/>
          <a:ext cx="101083" cy="1266902"/>
        </a:xfrm>
        <a:custGeom>
          <a:avLst/>
          <a:gdLst/>
          <a:ahLst/>
          <a:cxnLst/>
          <a:pathLst>
            <a:path w="159" h="1995">
              <a:moveTo>
                <a:pt x="0" y="0"/>
              </a:moveTo>
              <a:lnTo>
                <a:pt x="0" y="1995"/>
              </a:lnTo>
              <a:lnTo>
                <a:pt x="159" y="1995"/>
              </a:lnTo>
            </a:path>
          </a:pathLst>
        </a:custGeom>
      </dsp:spPr>
      <dsp:style>
        <a:lnRef idx="2">
          <a:schemeClr val="accent1">
            <a:shade val="80000"/>
          </a:schemeClr>
        </a:lnRef>
        <a:fillRef idx="0">
          <a:schemeClr val="accent1"/>
        </a:fillRef>
        <a:effectRef idx="0">
          <a:scrgbClr r="0" g="0" b="0"/>
        </a:effectRef>
        <a:fontRef idx="minor"/>
      </dsp:style>
      <dsp:txXfrm>
        <a:off x="1060267" y="815400"/>
        <a:ext cx="101083" cy="1266902"/>
      </dsp:txXfrm>
    </dsp:sp>
    <dsp:sp modelId="{6AE2C6FC-FE30-4F2F-BFAF-9B4855849EAF}">
      <dsp:nvSpPr>
        <dsp:cNvPr id="26" name="任意多边形 25"/>
        <dsp:cNvSpPr/>
      </dsp:nvSpPr>
      <dsp:spPr bwMode="white">
        <a:xfrm>
          <a:off x="1060267" y="815400"/>
          <a:ext cx="101083" cy="1745359"/>
        </a:xfrm>
        <a:custGeom>
          <a:avLst/>
          <a:gdLst/>
          <a:ahLst/>
          <a:cxnLst/>
          <a:pathLst>
            <a:path w="159" h="2749">
              <a:moveTo>
                <a:pt x="0" y="0"/>
              </a:moveTo>
              <a:lnTo>
                <a:pt x="0" y="2749"/>
              </a:lnTo>
              <a:lnTo>
                <a:pt x="159" y="2749"/>
              </a:lnTo>
            </a:path>
          </a:pathLst>
        </a:custGeom>
      </dsp:spPr>
      <dsp:style>
        <a:lnRef idx="2">
          <a:schemeClr val="accent1">
            <a:shade val="80000"/>
          </a:schemeClr>
        </a:lnRef>
        <a:fillRef idx="0">
          <a:schemeClr val="accent1"/>
        </a:fillRef>
        <a:effectRef idx="0">
          <a:scrgbClr r="0" g="0" b="0"/>
        </a:effectRef>
        <a:fontRef idx="minor"/>
      </dsp:style>
      <dsp:txXfrm>
        <a:off x="1060267" y="815400"/>
        <a:ext cx="101083" cy="1745359"/>
      </dsp:txXfrm>
    </dsp:sp>
    <dsp:sp modelId="{BA478177-DBB3-4898-8468-FE3582598C98}">
      <dsp:nvSpPr>
        <dsp:cNvPr id="29" name="任意多边形 28"/>
        <dsp:cNvSpPr/>
      </dsp:nvSpPr>
      <dsp:spPr bwMode="white">
        <a:xfrm>
          <a:off x="2145220" y="336942"/>
          <a:ext cx="407700" cy="141516"/>
        </a:xfrm>
        <a:custGeom>
          <a:avLst/>
          <a:gdLst/>
          <a:ahLst/>
          <a:cxnLst/>
          <a:pathLst>
            <a:path w="642" h="223">
              <a:moveTo>
                <a:pt x="642" y="0"/>
              </a:moveTo>
              <a:lnTo>
                <a:pt x="642" y="111"/>
              </a:lnTo>
              <a:lnTo>
                <a:pt x="0" y="111"/>
              </a:lnTo>
              <a:lnTo>
                <a:pt x="0" y="223"/>
              </a:lnTo>
            </a:path>
          </a:pathLst>
        </a:custGeom>
      </dsp:spPr>
      <dsp:style>
        <a:lnRef idx="2">
          <a:schemeClr val="accent1">
            <a:shade val="60000"/>
          </a:schemeClr>
        </a:lnRef>
        <a:fillRef idx="0">
          <a:schemeClr val="accent1"/>
        </a:fillRef>
        <a:effectRef idx="0">
          <a:scrgbClr r="0" g="0" b="0"/>
        </a:effectRef>
        <a:fontRef idx="minor"/>
      </dsp:style>
      <dsp:txXfrm>
        <a:off x="2145220" y="336942"/>
        <a:ext cx="407700" cy="141516"/>
      </dsp:txXfrm>
    </dsp:sp>
    <dsp:sp modelId="{734E8AA8-1777-44BA-9A1B-B4ECEAB3F5DF}">
      <dsp:nvSpPr>
        <dsp:cNvPr id="32" name="任意多边形 31"/>
        <dsp:cNvSpPr/>
      </dsp:nvSpPr>
      <dsp:spPr bwMode="white">
        <a:xfrm>
          <a:off x="1875666" y="815400"/>
          <a:ext cx="101083" cy="309987"/>
        </a:xfrm>
        <a:custGeom>
          <a:avLst/>
          <a:gdLst/>
          <a:ahLst/>
          <a:cxnLst/>
          <a:pathLst>
            <a:path w="159" h="488">
              <a:moveTo>
                <a:pt x="0" y="0"/>
              </a:moveTo>
              <a:lnTo>
                <a:pt x="0" y="488"/>
              </a:lnTo>
              <a:lnTo>
                <a:pt x="159" y="488"/>
              </a:lnTo>
            </a:path>
          </a:pathLst>
        </a:custGeom>
      </dsp:spPr>
      <dsp:style>
        <a:lnRef idx="2">
          <a:schemeClr val="accent1">
            <a:shade val="80000"/>
          </a:schemeClr>
        </a:lnRef>
        <a:fillRef idx="0">
          <a:schemeClr val="accent1"/>
        </a:fillRef>
        <a:effectRef idx="0">
          <a:scrgbClr r="0" g="0" b="0"/>
        </a:effectRef>
        <a:fontRef idx="minor"/>
      </dsp:style>
      <dsp:txXfrm>
        <a:off x="1875666" y="815400"/>
        <a:ext cx="101083" cy="309987"/>
      </dsp:txXfrm>
    </dsp:sp>
    <dsp:sp modelId="{53C66F4B-9F51-4974-BDA5-258B53C657A1}">
      <dsp:nvSpPr>
        <dsp:cNvPr id="35" name="任意多边形 34"/>
        <dsp:cNvSpPr/>
      </dsp:nvSpPr>
      <dsp:spPr bwMode="white">
        <a:xfrm>
          <a:off x="1875666" y="815400"/>
          <a:ext cx="101083" cy="788444"/>
        </a:xfrm>
        <a:custGeom>
          <a:avLst/>
          <a:gdLst/>
          <a:ahLst/>
          <a:cxnLst/>
          <a:pathLst>
            <a:path w="159" h="1242">
              <a:moveTo>
                <a:pt x="0" y="0"/>
              </a:moveTo>
              <a:lnTo>
                <a:pt x="0" y="1242"/>
              </a:lnTo>
              <a:lnTo>
                <a:pt x="159" y="1242"/>
              </a:lnTo>
            </a:path>
          </a:pathLst>
        </a:custGeom>
      </dsp:spPr>
      <dsp:style>
        <a:lnRef idx="2">
          <a:schemeClr val="accent1">
            <a:shade val="80000"/>
          </a:schemeClr>
        </a:lnRef>
        <a:fillRef idx="0">
          <a:schemeClr val="accent1"/>
        </a:fillRef>
        <a:effectRef idx="0">
          <a:scrgbClr r="0" g="0" b="0"/>
        </a:effectRef>
        <a:fontRef idx="minor"/>
      </dsp:style>
      <dsp:txXfrm>
        <a:off x="1875666" y="815400"/>
        <a:ext cx="101083" cy="788444"/>
      </dsp:txXfrm>
    </dsp:sp>
    <dsp:sp modelId="{0B03FD90-14A5-446C-A92C-8167A11D7702}">
      <dsp:nvSpPr>
        <dsp:cNvPr id="38" name="任意多边形 37"/>
        <dsp:cNvSpPr/>
      </dsp:nvSpPr>
      <dsp:spPr bwMode="white">
        <a:xfrm>
          <a:off x="2552920" y="336942"/>
          <a:ext cx="407700" cy="141516"/>
        </a:xfrm>
        <a:custGeom>
          <a:avLst/>
          <a:gdLst/>
          <a:ahLst/>
          <a:cxnLst/>
          <a:pathLst>
            <a:path w="642" h="223">
              <a:moveTo>
                <a:pt x="0" y="0"/>
              </a:moveTo>
              <a:lnTo>
                <a:pt x="0" y="111"/>
              </a:lnTo>
              <a:lnTo>
                <a:pt x="642" y="111"/>
              </a:lnTo>
              <a:lnTo>
                <a:pt x="642" y="223"/>
              </a:lnTo>
            </a:path>
          </a:pathLst>
        </a:custGeom>
      </dsp:spPr>
      <dsp:style>
        <a:lnRef idx="2">
          <a:schemeClr val="accent1">
            <a:shade val="60000"/>
          </a:schemeClr>
        </a:lnRef>
        <a:fillRef idx="0">
          <a:schemeClr val="accent1"/>
        </a:fillRef>
        <a:effectRef idx="0">
          <a:scrgbClr r="0" g="0" b="0"/>
        </a:effectRef>
        <a:fontRef idx="minor"/>
      </dsp:style>
      <dsp:txXfrm>
        <a:off x="2552920" y="336942"/>
        <a:ext cx="407700" cy="141516"/>
      </dsp:txXfrm>
    </dsp:sp>
    <dsp:sp modelId="{91BB1B84-3387-4AB0-BD43-E064F92878BB}">
      <dsp:nvSpPr>
        <dsp:cNvPr id="41" name="任意多边形 40"/>
        <dsp:cNvSpPr/>
      </dsp:nvSpPr>
      <dsp:spPr bwMode="white">
        <a:xfrm>
          <a:off x="2691066" y="815400"/>
          <a:ext cx="101083" cy="309987"/>
        </a:xfrm>
        <a:custGeom>
          <a:avLst/>
          <a:gdLst/>
          <a:ahLst/>
          <a:cxnLst/>
          <a:pathLst>
            <a:path w="159" h="488">
              <a:moveTo>
                <a:pt x="0" y="0"/>
              </a:moveTo>
              <a:lnTo>
                <a:pt x="0" y="488"/>
              </a:lnTo>
              <a:lnTo>
                <a:pt x="159" y="488"/>
              </a:lnTo>
            </a:path>
          </a:pathLst>
        </a:custGeom>
      </dsp:spPr>
      <dsp:style>
        <a:lnRef idx="2">
          <a:schemeClr val="accent1">
            <a:shade val="80000"/>
          </a:schemeClr>
        </a:lnRef>
        <a:fillRef idx="0">
          <a:schemeClr val="accent1"/>
        </a:fillRef>
        <a:effectRef idx="0">
          <a:scrgbClr r="0" g="0" b="0"/>
        </a:effectRef>
        <a:fontRef idx="minor"/>
      </dsp:style>
      <dsp:txXfrm>
        <a:off x="2691066" y="815400"/>
        <a:ext cx="101083" cy="309987"/>
      </dsp:txXfrm>
    </dsp:sp>
    <dsp:sp modelId="{124A75A2-2F7D-4867-A989-57FE0905B58A}">
      <dsp:nvSpPr>
        <dsp:cNvPr id="44" name="任意多边形 43"/>
        <dsp:cNvSpPr/>
      </dsp:nvSpPr>
      <dsp:spPr bwMode="white">
        <a:xfrm>
          <a:off x="2691066" y="815400"/>
          <a:ext cx="101083" cy="788444"/>
        </a:xfrm>
        <a:custGeom>
          <a:avLst/>
          <a:gdLst/>
          <a:ahLst/>
          <a:cxnLst/>
          <a:pathLst>
            <a:path w="159" h="1242">
              <a:moveTo>
                <a:pt x="0" y="0"/>
              </a:moveTo>
              <a:lnTo>
                <a:pt x="0" y="1242"/>
              </a:lnTo>
              <a:lnTo>
                <a:pt x="159" y="1242"/>
              </a:lnTo>
            </a:path>
          </a:pathLst>
        </a:custGeom>
      </dsp:spPr>
      <dsp:style>
        <a:lnRef idx="2">
          <a:schemeClr val="accent1">
            <a:shade val="80000"/>
          </a:schemeClr>
        </a:lnRef>
        <a:fillRef idx="0">
          <a:schemeClr val="accent1"/>
        </a:fillRef>
        <a:effectRef idx="0">
          <a:scrgbClr r="0" g="0" b="0"/>
        </a:effectRef>
        <a:fontRef idx="minor"/>
      </dsp:style>
      <dsp:txXfrm>
        <a:off x="2691066" y="815400"/>
        <a:ext cx="101083" cy="788444"/>
      </dsp:txXfrm>
    </dsp:sp>
    <dsp:sp modelId="{147E1499-68F8-4FBF-823A-9FAD31CACB91}">
      <dsp:nvSpPr>
        <dsp:cNvPr id="47" name="任意多边形 46"/>
        <dsp:cNvSpPr/>
      </dsp:nvSpPr>
      <dsp:spPr bwMode="white">
        <a:xfrm>
          <a:off x="2691066" y="815400"/>
          <a:ext cx="101083" cy="1266902"/>
        </a:xfrm>
        <a:custGeom>
          <a:avLst/>
          <a:gdLst/>
          <a:ahLst/>
          <a:cxnLst/>
          <a:pathLst>
            <a:path w="159" h="1995">
              <a:moveTo>
                <a:pt x="0" y="0"/>
              </a:moveTo>
              <a:lnTo>
                <a:pt x="0" y="1995"/>
              </a:lnTo>
              <a:lnTo>
                <a:pt x="159" y="1995"/>
              </a:lnTo>
            </a:path>
          </a:pathLst>
        </a:custGeom>
      </dsp:spPr>
      <dsp:style>
        <a:lnRef idx="2">
          <a:schemeClr val="accent1">
            <a:shade val="80000"/>
          </a:schemeClr>
        </a:lnRef>
        <a:fillRef idx="0">
          <a:schemeClr val="accent1"/>
        </a:fillRef>
        <a:effectRef idx="0">
          <a:scrgbClr r="0" g="0" b="0"/>
        </a:effectRef>
        <a:fontRef idx="minor"/>
      </dsp:style>
      <dsp:txXfrm>
        <a:off x="2691066" y="815400"/>
        <a:ext cx="101083" cy="1266902"/>
      </dsp:txXfrm>
    </dsp:sp>
    <dsp:sp modelId="{B3AFA724-3104-445C-8C36-6FBEC72F9AEA}">
      <dsp:nvSpPr>
        <dsp:cNvPr id="50" name="任意多边形 49"/>
        <dsp:cNvSpPr/>
      </dsp:nvSpPr>
      <dsp:spPr bwMode="white">
        <a:xfrm>
          <a:off x="2552920" y="336942"/>
          <a:ext cx="1223099" cy="141516"/>
        </a:xfrm>
        <a:custGeom>
          <a:avLst/>
          <a:gdLst/>
          <a:ahLst/>
          <a:cxnLst/>
          <a:pathLst>
            <a:path w="1926" h="223">
              <a:moveTo>
                <a:pt x="0" y="0"/>
              </a:moveTo>
              <a:lnTo>
                <a:pt x="0" y="111"/>
              </a:lnTo>
              <a:lnTo>
                <a:pt x="1926" y="111"/>
              </a:lnTo>
              <a:lnTo>
                <a:pt x="1926" y="223"/>
              </a:lnTo>
            </a:path>
          </a:pathLst>
        </a:custGeom>
      </dsp:spPr>
      <dsp:style>
        <a:lnRef idx="2">
          <a:schemeClr val="accent1">
            <a:shade val="60000"/>
          </a:schemeClr>
        </a:lnRef>
        <a:fillRef idx="0">
          <a:schemeClr val="accent1"/>
        </a:fillRef>
        <a:effectRef idx="0">
          <a:scrgbClr r="0" g="0" b="0"/>
        </a:effectRef>
        <a:fontRef idx="minor"/>
      </dsp:style>
      <dsp:txXfrm>
        <a:off x="2552920" y="336942"/>
        <a:ext cx="1223099" cy="141516"/>
      </dsp:txXfrm>
    </dsp:sp>
    <dsp:sp modelId="{D245811D-9C5B-4D3F-BB21-AAE7442181CD}">
      <dsp:nvSpPr>
        <dsp:cNvPr id="53" name="任意多边形 52"/>
        <dsp:cNvSpPr/>
      </dsp:nvSpPr>
      <dsp:spPr bwMode="white">
        <a:xfrm>
          <a:off x="3506465" y="815400"/>
          <a:ext cx="101083" cy="309987"/>
        </a:xfrm>
        <a:custGeom>
          <a:avLst/>
          <a:gdLst/>
          <a:ahLst/>
          <a:cxnLst/>
          <a:pathLst>
            <a:path w="159" h="488">
              <a:moveTo>
                <a:pt x="0" y="0"/>
              </a:moveTo>
              <a:lnTo>
                <a:pt x="0" y="488"/>
              </a:lnTo>
              <a:lnTo>
                <a:pt x="159" y="488"/>
              </a:lnTo>
            </a:path>
          </a:pathLst>
        </a:custGeom>
      </dsp:spPr>
      <dsp:style>
        <a:lnRef idx="2">
          <a:schemeClr val="accent1">
            <a:shade val="80000"/>
          </a:schemeClr>
        </a:lnRef>
        <a:fillRef idx="0">
          <a:schemeClr val="accent1"/>
        </a:fillRef>
        <a:effectRef idx="0">
          <a:scrgbClr r="0" g="0" b="0"/>
        </a:effectRef>
        <a:fontRef idx="minor"/>
      </dsp:style>
      <dsp:txXfrm>
        <a:off x="3506465" y="815400"/>
        <a:ext cx="101083" cy="309987"/>
      </dsp:txXfrm>
    </dsp:sp>
    <dsp:sp modelId="{44FD7050-1DE1-46AD-94A8-E0FA8A383C7E}">
      <dsp:nvSpPr>
        <dsp:cNvPr id="56" name="任意多边形 55"/>
        <dsp:cNvSpPr/>
      </dsp:nvSpPr>
      <dsp:spPr bwMode="white">
        <a:xfrm>
          <a:off x="3506465" y="815400"/>
          <a:ext cx="101083" cy="788444"/>
        </a:xfrm>
        <a:custGeom>
          <a:avLst/>
          <a:gdLst/>
          <a:ahLst/>
          <a:cxnLst/>
          <a:pathLst>
            <a:path w="159" h="1242">
              <a:moveTo>
                <a:pt x="0" y="0"/>
              </a:moveTo>
              <a:lnTo>
                <a:pt x="0" y="1242"/>
              </a:lnTo>
              <a:lnTo>
                <a:pt x="159" y="1242"/>
              </a:lnTo>
            </a:path>
          </a:pathLst>
        </a:custGeom>
      </dsp:spPr>
      <dsp:style>
        <a:lnRef idx="2">
          <a:schemeClr val="accent1">
            <a:shade val="80000"/>
          </a:schemeClr>
        </a:lnRef>
        <a:fillRef idx="0">
          <a:schemeClr val="accent1"/>
        </a:fillRef>
        <a:effectRef idx="0">
          <a:scrgbClr r="0" g="0" b="0"/>
        </a:effectRef>
        <a:fontRef idx="minor"/>
      </dsp:style>
      <dsp:txXfrm>
        <a:off x="3506465" y="815400"/>
        <a:ext cx="101083" cy="788444"/>
      </dsp:txXfrm>
    </dsp:sp>
    <dsp:sp modelId="{76C98C86-6C2C-44B9-9DF5-11C931B4A79C}">
      <dsp:nvSpPr>
        <dsp:cNvPr id="59" name="任意多边形 58"/>
        <dsp:cNvSpPr/>
      </dsp:nvSpPr>
      <dsp:spPr bwMode="white">
        <a:xfrm>
          <a:off x="3506465" y="815400"/>
          <a:ext cx="101083" cy="1266902"/>
        </a:xfrm>
        <a:custGeom>
          <a:avLst/>
          <a:gdLst/>
          <a:ahLst/>
          <a:cxnLst/>
          <a:pathLst>
            <a:path w="159" h="1995">
              <a:moveTo>
                <a:pt x="0" y="0"/>
              </a:moveTo>
              <a:lnTo>
                <a:pt x="0" y="1995"/>
              </a:lnTo>
              <a:lnTo>
                <a:pt x="159" y="1995"/>
              </a:lnTo>
            </a:path>
          </a:pathLst>
        </a:custGeom>
      </dsp:spPr>
      <dsp:style>
        <a:lnRef idx="2">
          <a:schemeClr val="accent1">
            <a:shade val="80000"/>
          </a:schemeClr>
        </a:lnRef>
        <a:fillRef idx="0">
          <a:schemeClr val="accent1"/>
        </a:fillRef>
        <a:effectRef idx="0">
          <a:scrgbClr r="0" g="0" b="0"/>
        </a:effectRef>
        <a:fontRef idx="minor"/>
      </dsp:style>
      <dsp:txXfrm>
        <a:off x="3506465" y="815400"/>
        <a:ext cx="101083" cy="1266902"/>
      </dsp:txXfrm>
    </dsp:sp>
    <dsp:sp modelId="{B812B039-E7C4-4AAB-92D7-188463E2D3FD}">
      <dsp:nvSpPr>
        <dsp:cNvPr id="62" name="任意多边形 61"/>
        <dsp:cNvSpPr/>
      </dsp:nvSpPr>
      <dsp:spPr bwMode="white">
        <a:xfrm>
          <a:off x="2552920" y="336942"/>
          <a:ext cx="2038499" cy="141516"/>
        </a:xfrm>
        <a:custGeom>
          <a:avLst/>
          <a:gdLst/>
          <a:ahLst/>
          <a:cxnLst/>
          <a:pathLst>
            <a:path w="3210" h="223">
              <a:moveTo>
                <a:pt x="0" y="0"/>
              </a:moveTo>
              <a:lnTo>
                <a:pt x="0" y="111"/>
              </a:lnTo>
              <a:lnTo>
                <a:pt x="3210" y="111"/>
              </a:lnTo>
              <a:lnTo>
                <a:pt x="3210" y="223"/>
              </a:lnTo>
            </a:path>
          </a:pathLst>
        </a:custGeom>
      </dsp:spPr>
      <dsp:style>
        <a:lnRef idx="2">
          <a:schemeClr val="accent1">
            <a:shade val="60000"/>
          </a:schemeClr>
        </a:lnRef>
        <a:fillRef idx="0">
          <a:schemeClr val="accent1"/>
        </a:fillRef>
        <a:effectRef idx="0">
          <a:scrgbClr r="0" g="0" b="0"/>
        </a:effectRef>
        <a:fontRef idx="minor"/>
      </dsp:style>
      <dsp:txXfrm>
        <a:off x="2552920" y="336942"/>
        <a:ext cx="2038499" cy="141516"/>
      </dsp:txXfrm>
    </dsp:sp>
    <dsp:sp modelId="{087D3E9C-5FA5-4189-9E4F-6588B5159338}">
      <dsp:nvSpPr>
        <dsp:cNvPr id="65" name="任意多边形 64"/>
        <dsp:cNvSpPr/>
      </dsp:nvSpPr>
      <dsp:spPr bwMode="white">
        <a:xfrm>
          <a:off x="4321865" y="815400"/>
          <a:ext cx="101083" cy="309987"/>
        </a:xfrm>
        <a:custGeom>
          <a:avLst/>
          <a:gdLst/>
          <a:ahLst/>
          <a:cxnLst/>
          <a:pathLst>
            <a:path w="159" h="488">
              <a:moveTo>
                <a:pt x="0" y="0"/>
              </a:moveTo>
              <a:lnTo>
                <a:pt x="0" y="488"/>
              </a:lnTo>
              <a:lnTo>
                <a:pt x="159" y="488"/>
              </a:lnTo>
            </a:path>
          </a:pathLst>
        </a:custGeom>
      </dsp:spPr>
      <dsp:style>
        <a:lnRef idx="2">
          <a:schemeClr val="accent1">
            <a:shade val="80000"/>
          </a:schemeClr>
        </a:lnRef>
        <a:fillRef idx="0">
          <a:schemeClr val="accent1"/>
        </a:fillRef>
        <a:effectRef idx="0">
          <a:scrgbClr r="0" g="0" b="0"/>
        </a:effectRef>
        <a:fontRef idx="minor"/>
      </dsp:style>
      <dsp:txXfrm>
        <a:off x="4321865" y="815400"/>
        <a:ext cx="101083" cy="309987"/>
      </dsp:txXfrm>
    </dsp:sp>
    <dsp:sp modelId="{C0B30229-A8FA-4E80-9A52-0C11148BD994}">
      <dsp:nvSpPr>
        <dsp:cNvPr id="68" name="任意多边形 67"/>
        <dsp:cNvSpPr/>
      </dsp:nvSpPr>
      <dsp:spPr bwMode="white">
        <a:xfrm>
          <a:off x="4321865" y="815400"/>
          <a:ext cx="101083" cy="788444"/>
        </a:xfrm>
        <a:custGeom>
          <a:avLst/>
          <a:gdLst/>
          <a:ahLst/>
          <a:cxnLst/>
          <a:pathLst>
            <a:path w="159" h="1242">
              <a:moveTo>
                <a:pt x="0" y="0"/>
              </a:moveTo>
              <a:lnTo>
                <a:pt x="0" y="1242"/>
              </a:lnTo>
              <a:lnTo>
                <a:pt x="159" y="1242"/>
              </a:lnTo>
            </a:path>
          </a:pathLst>
        </a:custGeom>
      </dsp:spPr>
      <dsp:style>
        <a:lnRef idx="2">
          <a:schemeClr val="accent1">
            <a:shade val="80000"/>
          </a:schemeClr>
        </a:lnRef>
        <a:fillRef idx="0">
          <a:schemeClr val="accent1"/>
        </a:fillRef>
        <a:effectRef idx="0">
          <a:scrgbClr r="0" g="0" b="0"/>
        </a:effectRef>
        <a:fontRef idx="minor"/>
      </dsp:style>
      <dsp:txXfrm>
        <a:off x="4321865" y="815400"/>
        <a:ext cx="101083" cy="788444"/>
      </dsp:txXfrm>
    </dsp:sp>
    <dsp:sp modelId="{A409842C-496B-4552-9595-75123F4EB2E2}">
      <dsp:nvSpPr>
        <dsp:cNvPr id="3" name="矩形 2"/>
        <dsp:cNvSpPr/>
      </dsp:nvSpPr>
      <dsp:spPr bwMode="white">
        <a:xfrm>
          <a:off x="1302966" y="0"/>
          <a:ext cx="2499907" cy="336942"/>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800" b="1" dirty="0"/>
            <a:t>技经院智能化一体化平台标准规范体系框架</a:t>
          </a:r>
        </a:p>
      </dsp:txBody>
      <dsp:txXfrm>
        <a:off x="1302966" y="0"/>
        <a:ext cx="2499907" cy="336942"/>
      </dsp:txXfrm>
    </dsp:sp>
    <dsp:sp modelId="{FD3719B6-1EC1-444F-9F77-AF0C1272AF80}">
      <dsp:nvSpPr>
        <dsp:cNvPr id="6" name="矩形 5"/>
        <dsp:cNvSpPr/>
      </dsp:nvSpPr>
      <dsp:spPr bwMode="white">
        <a:xfrm>
          <a:off x="177479" y="47845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总体标准</a:t>
          </a:r>
        </a:p>
      </dsp:txBody>
      <dsp:txXfrm>
        <a:off x="177479" y="478458"/>
        <a:ext cx="673884" cy="336942"/>
      </dsp:txXfrm>
    </dsp:sp>
    <dsp:sp modelId="{9A5F7929-3E99-4964-89C0-4F9DD891D9C8}">
      <dsp:nvSpPr>
        <dsp:cNvPr id="9" name="矩形 8"/>
        <dsp:cNvSpPr/>
      </dsp:nvSpPr>
      <dsp:spPr bwMode="white">
        <a:xfrm>
          <a:off x="345950" y="956915"/>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标准规范体系</a:t>
          </a:r>
        </a:p>
      </dsp:txBody>
      <dsp:txXfrm>
        <a:off x="345950" y="956915"/>
        <a:ext cx="673884" cy="336942"/>
      </dsp:txXfrm>
    </dsp:sp>
    <dsp:sp modelId="{69E9193B-AE0B-48EA-92E8-EF85B9AEAE08}">
      <dsp:nvSpPr>
        <dsp:cNvPr id="12" name="矩形 11"/>
        <dsp:cNvSpPr/>
      </dsp:nvSpPr>
      <dsp:spPr bwMode="white">
        <a:xfrm>
          <a:off x="345950" y="1435373"/>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业务术语</a:t>
          </a:r>
        </a:p>
      </dsp:txBody>
      <dsp:txXfrm>
        <a:off x="345950" y="1435373"/>
        <a:ext cx="673884" cy="336942"/>
      </dsp:txXfrm>
    </dsp:sp>
    <dsp:sp modelId="{0F277CE3-10A0-4235-BAA7-BA82C4834CC7}">
      <dsp:nvSpPr>
        <dsp:cNvPr id="15" name="矩形 14"/>
        <dsp:cNvSpPr/>
      </dsp:nvSpPr>
      <dsp:spPr bwMode="white">
        <a:xfrm>
          <a:off x="992878" y="47845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数据标准</a:t>
          </a:r>
        </a:p>
      </dsp:txBody>
      <dsp:txXfrm>
        <a:off x="992878" y="478458"/>
        <a:ext cx="673884" cy="336942"/>
      </dsp:txXfrm>
    </dsp:sp>
    <dsp:sp modelId="{C0B6F24C-E0F6-4AC4-AAD0-89C5A323A7EE}">
      <dsp:nvSpPr>
        <dsp:cNvPr id="18" name="矩形 17"/>
        <dsp:cNvSpPr/>
      </dsp:nvSpPr>
      <dsp:spPr bwMode="white">
        <a:xfrm>
          <a:off x="1161349" y="956915"/>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数据库设计规范</a:t>
          </a:r>
        </a:p>
      </dsp:txBody>
      <dsp:txXfrm>
        <a:off x="1161349" y="956915"/>
        <a:ext cx="673884" cy="336942"/>
      </dsp:txXfrm>
    </dsp:sp>
    <dsp:sp modelId="{275FC001-EDB3-436C-8CD9-5C8C3F882E87}">
      <dsp:nvSpPr>
        <dsp:cNvPr id="21" name="矩形 20"/>
        <dsp:cNvSpPr/>
      </dsp:nvSpPr>
      <dsp:spPr bwMode="white">
        <a:xfrm>
          <a:off x="1161349" y="1435373"/>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大数据应用规范</a:t>
          </a:r>
        </a:p>
      </dsp:txBody>
      <dsp:txXfrm>
        <a:off x="1161349" y="1435373"/>
        <a:ext cx="673884" cy="336942"/>
      </dsp:txXfrm>
    </dsp:sp>
    <dsp:sp modelId="{76AA3BC0-DBF0-424B-A589-064A774FF646}">
      <dsp:nvSpPr>
        <dsp:cNvPr id="24" name="矩形 23"/>
        <dsp:cNvSpPr/>
      </dsp:nvSpPr>
      <dsp:spPr bwMode="white">
        <a:xfrm>
          <a:off x="1161349" y="1913830"/>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数据分类</a:t>
          </a:r>
        </a:p>
      </dsp:txBody>
      <dsp:txXfrm>
        <a:off x="1161349" y="1913830"/>
        <a:ext cx="673884" cy="336942"/>
      </dsp:txXfrm>
    </dsp:sp>
    <dsp:sp modelId="{E5347CB5-D864-4DAC-9ABA-DB7D9CC9AAA5}">
      <dsp:nvSpPr>
        <dsp:cNvPr id="27" name="矩形 26"/>
        <dsp:cNvSpPr/>
      </dsp:nvSpPr>
      <dsp:spPr bwMode="white">
        <a:xfrm>
          <a:off x="1161349" y="239228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数据资源编码规范</a:t>
          </a:r>
        </a:p>
      </dsp:txBody>
      <dsp:txXfrm>
        <a:off x="1161349" y="2392288"/>
        <a:ext cx="673884" cy="336942"/>
      </dsp:txXfrm>
    </dsp:sp>
    <dsp:sp modelId="{3ADA2CE0-F4BB-4156-B2A7-3F5C39A176C5}">
      <dsp:nvSpPr>
        <dsp:cNvPr id="30" name="矩形 29"/>
        <dsp:cNvSpPr/>
      </dsp:nvSpPr>
      <dsp:spPr bwMode="white">
        <a:xfrm>
          <a:off x="1808278" y="47845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a:t>技术标准</a:t>
          </a:r>
          <a:endParaRPr lang="zh-CN" altLang="en-US" sz="700" b="1" dirty="0"/>
        </a:p>
      </dsp:txBody>
      <dsp:txXfrm>
        <a:off x="1808278" y="478458"/>
        <a:ext cx="673884" cy="336942"/>
      </dsp:txXfrm>
    </dsp:sp>
    <dsp:sp modelId="{AA1B4A5D-B2FE-4A0C-990F-1A56F9EEA8FB}">
      <dsp:nvSpPr>
        <dsp:cNvPr id="33" name="矩形 32"/>
        <dsp:cNvSpPr/>
      </dsp:nvSpPr>
      <dsp:spPr bwMode="white">
        <a:xfrm>
          <a:off x="1976749" y="956915"/>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技术架构规范</a:t>
          </a:r>
        </a:p>
      </dsp:txBody>
      <dsp:txXfrm>
        <a:off x="1976749" y="956915"/>
        <a:ext cx="673884" cy="336942"/>
      </dsp:txXfrm>
    </dsp:sp>
    <dsp:sp modelId="{B841E0CD-D5AD-488B-8BFC-5E20187C1315}">
      <dsp:nvSpPr>
        <dsp:cNvPr id="36" name="矩形 35"/>
        <dsp:cNvSpPr/>
      </dsp:nvSpPr>
      <dsp:spPr bwMode="white">
        <a:xfrm>
          <a:off x="1976749" y="1435373"/>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性能设计规范</a:t>
          </a:r>
        </a:p>
      </dsp:txBody>
      <dsp:txXfrm>
        <a:off x="1976749" y="1435373"/>
        <a:ext cx="673884" cy="336942"/>
      </dsp:txXfrm>
    </dsp:sp>
    <dsp:sp modelId="{3EE463C6-CF1E-43B9-80B9-299CE2715615}">
      <dsp:nvSpPr>
        <dsp:cNvPr id="39" name="矩形 38"/>
        <dsp:cNvSpPr/>
      </dsp:nvSpPr>
      <dsp:spPr bwMode="white">
        <a:xfrm>
          <a:off x="2623677" y="47845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接口标准</a:t>
          </a:r>
        </a:p>
      </dsp:txBody>
      <dsp:txXfrm>
        <a:off x="2623677" y="478458"/>
        <a:ext cx="673884" cy="336942"/>
      </dsp:txXfrm>
    </dsp:sp>
    <dsp:sp modelId="{A3C8E43E-EF1F-4626-BD77-461767E21514}">
      <dsp:nvSpPr>
        <dsp:cNvPr id="42" name="矩形 41"/>
        <dsp:cNvSpPr/>
      </dsp:nvSpPr>
      <dsp:spPr bwMode="white">
        <a:xfrm>
          <a:off x="2792148" y="956915"/>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技术方式</a:t>
          </a:r>
        </a:p>
      </dsp:txBody>
      <dsp:txXfrm>
        <a:off x="2792148" y="956915"/>
        <a:ext cx="673884" cy="336942"/>
      </dsp:txXfrm>
    </dsp:sp>
    <dsp:sp modelId="{D8B37384-71CF-4324-A631-E3DB6A0B5467}">
      <dsp:nvSpPr>
        <dsp:cNvPr id="45" name="矩形 44"/>
        <dsp:cNvSpPr/>
      </dsp:nvSpPr>
      <dsp:spPr bwMode="white">
        <a:xfrm>
          <a:off x="2792148" y="1435373"/>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报文格式</a:t>
          </a:r>
        </a:p>
      </dsp:txBody>
      <dsp:txXfrm>
        <a:off x="2792148" y="1435373"/>
        <a:ext cx="673884" cy="336942"/>
      </dsp:txXfrm>
    </dsp:sp>
    <dsp:sp modelId="{74FBDCD6-F4B9-4F4B-91D8-05F604070902}">
      <dsp:nvSpPr>
        <dsp:cNvPr id="48" name="矩形 47"/>
        <dsp:cNvSpPr/>
      </dsp:nvSpPr>
      <dsp:spPr bwMode="white">
        <a:xfrm>
          <a:off x="2792148" y="1913830"/>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安全管理</a:t>
          </a:r>
        </a:p>
      </dsp:txBody>
      <dsp:txXfrm>
        <a:off x="2792148" y="1913830"/>
        <a:ext cx="673884" cy="336942"/>
      </dsp:txXfrm>
    </dsp:sp>
    <dsp:sp modelId="{0A345AE0-9FCD-4D3E-96DD-DA0CE3997E0C}">
      <dsp:nvSpPr>
        <dsp:cNvPr id="51" name="矩形 50"/>
        <dsp:cNvSpPr/>
      </dsp:nvSpPr>
      <dsp:spPr bwMode="white">
        <a:xfrm>
          <a:off x="3439077" y="47845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应用框架标准</a:t>
          </a:r>
        </a:p>
      </dsp:txBody>
      <dsp:txXfrm>
        <a:off x="3439077" y="478458"/>
        <a:ext cx="673884" cy="336942"/>
      </dsp:txXfrm>
    </dsp:sp>
    <dsp:sp modelId="{BBA3A07C-1E51-49D2-90E4-1DFD0EC981C7}">
      <dsp:nvSpPr>
        <dsp:cNvPr id="54" name="矩形 53"/>
        <dsp:cNvSpPr/>
      </dsp:nvSpPr>
      <dsp:spPr bwMode="white">
        <a:xfrm>
          <a:off x="3607548" y="956915"/>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应用技术分层架构</a:t>
          </a:r>
        </a:p>
      </dsp:txBody>
      <dsp:txXfrm>
        <a:off x="3607548" y="956915"/>
        <a:ext cx="673884" cy="336942"/>
      </dsp:txXfrm>
    </dsp:sp>
    <dsp:sp modelId="{F7C02B1C-F22E-4AAE-855C-E359D8649B73}">
      <dsp:nvSpPr>
        <dsp:cNvPr id="57" name="矩形 56"/>
        <dsp:cNvSpPr/>
      </dsp:nvSpPr>
      <dsp:spPr bwMode="white">
        <a:xfrm>
          <a:off x="3607548" y="1435373"/>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康佳技术选型</a:t>
          </a:r>
        </a:p>
      </dsp:txBody>
      <dsp:txXfrm>
        <a:off x="3607548" y="1435373"/>
        <a:ext cx="673884" cy="336942"/>
      </dsp:txXfrm>
    </dsp:sp>
    <dsp:sp modelId="{0F6AB24C-0EE2-48AC-A42B-09ABA99508EC}">
      <dsp:nvSpPr>
        <dsp:cNvPr id="60" name="矩形 59"/>
        <dsp:cNvSpPr/>
      </dsp:nvSpPr>
      <dsp:spPr bwMode="white">
        <a:xfrm>
          <a:off x="3607548" y="1913830"/>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总体应用要求</a:t>
          </a:r>
        </a:p>
      </dsp:txBody>
      <dsp:txXfrm>
        <a:off x="3607548" y="1913830"/>
        <a:ext cx="673884" cy="336942"/>
      </dsp:txXfrm>
    </dsp:sp>
    <dsp:sp modelId="{0095FAE3-A07B-422E-B871-B23D575A6606}">
      <dsp:nvSpPr>
        <dsp:cNvPr id="63" name="矩形 62"/>
        <dsp:cNvSpPr/>
      </dsp:nvSpPr>
      <dsp:spPr bwMode="white">
        <a:xfrm>
          <a:off x="4254476" y="478458"/>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en-US" altLang="zh-CN" sz="700" b="1" dirty="0"/>
            <a:t>UI</a:t>
          </a:r>
          <a:r>
            <a:rPr lang="zh-CN" altLang="en-US" sz="700" b="1" dirty="0"/>
            <a:t>设计风格规范</a:t>
          </a:r>
        </a:p>
      </dsp:txBody>
      <dsp:txXfrm>
        <a:off x="4254476" y="478458"/>
        <a:ext cx="673884" cy="336942"/>
      </dsp:txXfrm>
    </dsp:sp>
    <dsp:sp modelId="{0CDF6C1D-ABDF-4BB6-81CD-8766EC8B12EC}">
      <dsp:nvSpPr>
        <dsp:cNvPr id="66" name="矩形 65"/>
        <dsp:cNvSpPr/>
      </dsp:nvSpPr>
      <dsp:spPr bwMode="white">
        <a:xfrm>
          <a:off x="4422947" y="956915"/>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en-US" altLang="zh-CN" sz="700" b="1" dirty="0"/>
            <a:t>PC</a:t>
          </a:r>
          <a:r>
            <a:rPr lang="zh-CN" altLang="en-US" sz="700" b="1" dirty="0"/>
            <a:t>端设计规范</a:t>
          </a:r>
        </a:p>
      </dsp:txBody>
      <dsp:txXfrm>
        <a:off x="4422947" y="956915"/>
        <a:ext cx="673884" cy="336942"/>
      </dsp:txXfrm>
    </dsp:sp>
    <dsp:sp modelId="{112FD141-FCE3-497D-B83C-AC7DE3A80795}">
      <dsp:nvSpPr>
        <dsp:cNvPr id="69" name="矩形 68"/>
        <dsp:cNvSpPr/>
      </dsp:nvSpPr>
      <dsp:spPr bwMode="white">
        <a:xfrm>
          <a:off x="4422947" y="1435373"/>
          <a:ext cx="673884" cy="33694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700" b="1" dirty="0"/>
            <a:t>移动端设计规范</a:t>
          </a:r>
        </a:p>
      </dsp:txBody>
      <dsp:txXfrm>
        <a:off x="4422947" y="1435373"/>
        <a:ext cx="673884" cy="336942"/>
      </dsp:txXfrm>
    </dsp:sp>
    <dsp:sp modelId="{F3CC4AB5-018E-49CE-8D4C-C3F96FCFFEDE}">
      <dsp:nvSpPr>
        <dsp:cNvPr id="4" name="矩形 3" hidden="1"/>
        <dsp:cNvSpPr/>
      </dsp:nvSpPr>
      <dsp:spPr>
        <a:xfrm>
          <a:off x="1302966" y="0"/>
          <a:ext cx="499981" cy="336942"/>
        </a:xfrm>
        <a:prstGeom prst="rect">
          <a:avLst/>
        </a:prstGeom>
      </dsp:spPr>
      <dsp:txXfrm>
        <a:off x="1302966" y="0"/>
        <a:ext cx="499981" cy="336942"/>
      </dsp:txXfrm>
    </dsp:sp>
    <dsp:sp modelId="{F76AF4B3-5746-4CF6-BC67-6DA51D2EE3C3}">
      <dsp:nvSpPr>
        <dsp:cNvPr id="7" name="矩形 6" hidden="1"/>
        <dsp:cNvSpPr/>
      </dsp:nvSpPr>
      <dsp:spPr>
        <a:xfrm>
          <a:off x="177479" y="478458"/>
          <a:ext cx="134777" cy="336942"/>
        </a:xfrm>
        <a:prstGeom prst="rect">
          <a:avLst/>
        </a:prstGeom>
      </dsp:spPr>
      <dsp:txXfrm>
        <a:off x="177479" y="478458"/>
        <a:ext cx="134777" cy="336942"/>
      </dsp:txXfrm>
    </dsp:sp>
    <dsp:sp modelId="{33AEB0F2-62B8-4E72-80B6-78B44F64A1EB}">
      <dsp:nvSpPr>
        <dsp:cNvPr id="10" name="矩形 9" hidden="1"/>
        <dsp:cNvSpPr/>
      </dsp:nvSpPr>
      <dsp:spPr>
        <a:xfrm>
          <a:off x="345950" y="956915"/>
          <a:ext cx="134777" cy="336942"/>
        </a:xfrm>
        <a:prstGeom prst="rect">
          <a:avLst/>
        </a:prstGeom>
      </dsp:spPr>
      <dsp:txXfrm>
        <a:off x="345950" y="956915"/>
        <a:ext cx="134777" cy="336942"/>
      </dsp:txXfrm>
    </dsp:sp>
    <dsp:sp modelId="{E6204A91-0A4D-4AA3-BE51-078C77B24416}">
      <dsp:nvSpPr>
        <dsp:cNvPr id="13" name="矩形 12" hidden="1"/>
        <dsp:cNvSpPr/>
      </dsp:nvSpPr>
      <dsp:spPr>
        <a:xfrm>
          <a:off x="345950" y="1435373"/>
          <a:ext cx="134777" cy="336942"/>
        </a:xfrm>
        <a:prstGeom prst="rect">
          <a:avLst/>
        </a:prstGeom>
      </dsp:spPr>
      <dsp:txXfrm>
        <a:off x="345950" y="1435373"/>
        <a:ext cx="134777" cy="336942"/>
      </dsp:txXfrm>
    </dsp:sp>
    <dsp:sp modelId="{34EBC2D1-DC8C-4306-A1C8-FBE310AF31B7}">
      <dsp:nvSpPr>
        <dsp:cNvPr id="16" name="矩形 15" hidden="1"/>
        <dsp:cNvSpPr/>
      </dsp:nvSpPr>
      <dsp:spPr>
        <a:xfrm>
          <a:off x="992878" y="478458"/>
          <a:ext cx="134777" cy="336942"/>
        </a:xfrm>
        <a:prstGeom prst="rect">
          <a:avLst/>
        </a:prstGeom>
      </dsp:spPr>
      <dsp:txXfrm>
        <a:off x="992878" y="478458"/>
        <a:ext cx="134777" cy="336942"/>
      </dsp:txXfrm>
    </dsp:sp>
    <dsp:sp modelId="{5B7BF0CF-512D-4BEC-9467-31D769DC169D}">
      <dsp:nvSpPr>
        <dsp:cNvPr id="19" name="矩形 18" hidden="1"/>
        <dsp:cNvSpPr/>
      </dsp:nvSpPr>
      <dsp:spPr>
        <a:xfrm>
          <a:off x="1161349" y="956915"/>
          <a:ext cx="134777" cy="336942"/>
        </a:xfrm>
        <a:prstGeom prst="rect">
          <a:avLst/>
        </a:prstGeom>
      </dsp:spPr>
      <dsp:txXfrm>
        <a:off x="1161349" y="956915"/>
        <a:ext cx="134777" cy="336942"/>
      </dsp:txXfrm>
    </dsp:sp>
    <dsp:sp modelId="{761BB55F-930B-4E11-8F32-1391E3121DF8}">
      <dsp:nvSpPr>
        <dsp:cNvPr id="22" name="矩形 21" hidden="1"/>
        <dsp:cNvSpPr/>
      </dsp:nvSpPr>
      <dsp:spPr>
        <a:xfrm>
          <a:off x="1161349" y="1435373"/>
          <a:ext cx="134777" cy="336942"/>
        </a:xfrm>
        <a:prstGeom prst="rect">
          <a:avLst/>
        </a:prstGeom>
      </dsp:spPr>
      <dsp:txXfrm>
        <a:off x="1161349" y="1435373"/>
        <a:ext cx="134777" cy="336942"/>
      </dsp:txXfrm>
    </dsp:sp>
    <dsp:sp modelId="{B8008722-34CB-4CC9-8765-3B5CAA72F450}">
      <dsp:nvSpPr>
        <dsp:cNvPr id="25" name="矩形 24" hidden="1"/>
        <dsp:cNvSpPr/>
      </dsp:nvSpPr>
      <dsp:spPr>
        <a:xfrm>
          <a:off x="1161349" y="1913830"/>
          <a:ext cx="134777" cy="336942"/>
        </a:xfrm>
        <a:prstGeom prst="rect">
          <a:avLst/>
        </a:prstGeom>
      </dsp:spPr>
      <dsp:txXfrm>
        <a:off x="1161349" y="1913830"/>
        <a:ext cx="134777" cy="336942"/>
      </dsp:txXfrm>
    </dsp:sp>
    <dsp:sp modelId="{D8DF45C2-4643-4CF6-BA59-F307E1B8709F}">
      <dsp:nvSpPr>
        <dsp:cNvPr id="28" name="矩形 27" hidden="1"/>
        <dsp:cNvSpPr/>
      </dsp:nvSpPr>
      <dsp:spPr>
        <a:xfrm>
          <a:off x="1161349" y="2392288"/>
          <a:ext cx="134777" cy="336942"/>
        </a:xfrm>
        <a:prstGeom prst="rect">
          <a:avLst/>
        </a:prstGeom>
      </dsp:spPr>
      <dsp:txXfrm>
        <a:off x="1161349" y="2392288"/>
        <a:ext cx="134777" cy="336942"/>
      </dsp:txXfrm>
    </dsp:sp>
    <dsp:sp modelId="{9424E181-F5E4-4E86-9FD9-589B5CB30A16}">
      <dsp:nvSpPr>
        <dsp:cNvPr id="31" name="矩形 30" hidden="1"/>
        <dsp:cNvSpPr/>
      </dsp:nvSpPr>
      <dsp:spPr>
        <a:xfrm>
          <a:off x="1808278" y="478458"/>
          <a:ext cx="134777" cy="336942"/>
        </a:xfrm>
        <a:prstGeom prst="rect">
          <a:avLst/>
        </a:prstGeom>
      </dsp:spPr>
      <dsp:txXfrm>
        <a:off x="1808278" y="478458"/>
        <a:ext cx="134777" cy="336942"/>
      </dsp:txXfrm>
    </dsp:sp>
    <dsp:sp modelId="{39CE0D37-1DB0-43CD-9F0B-FCE85A95301C}">
      <dsp:nvSpPr>
        <dsp:cNvPr id="34" name="矩形 33" hidden="1"/>
        <dsp:cNvSpPr/>
      </dsp:nvSpPr>
      <dsp:spPr>
        <a:xfrm>
          <a:off x="1976749" y="956915"/>
          <a:ext cx="134777" cy="336942"/>
        </a:xfrm>
        <a:prstGeom prst="rect">
          <a:avLst/>
        </a:prstGeom>
      </dsp:spPr>
      <dsp:txXfrm>
        <a:off x="1976749" y="956915"/>
        <a:ext cx="134777" cy="336942"/>
      </dsp:txXfrm>
    </dsp:sp>
    <dsp:sp modelId="{6BC494A3-E0CE-424A-B232-4E92F067D0E6}">
      <dsp:nvSpPr>
        <dsp:cNvPr id="37" name="矩形 36" hidden="1"/>
        <dsp:cNvSpPr/>
      </dsp:nvSpPr>
      <dsp:spPr>
        <a:xfrm>
          <a:off x="1976749" y="1435373"/>
          <a:ext cx="134777" cy="336942"/>
        </a:xfrm>
        <a:prstGeom prst="rect">
          <a:avLst/>
        </a:prstGeom>
      </dsp:spPr>
      <dsp:txXfrm>
        <a:off x="1976749" y="1435373"/>
        <a:ext cx="134777" cy="336942"/>
      </dsp:txXfrm>
    </dsp:sp>
    <dsp:sp modelId="{312CDC00-35DE-4350-BEA8-BDBB32902313}">
      <dsp:nvSpPr>
        <dsp:cNvPr id="40" name="矩形 39" hidden="1"/>
        <dsp:cNvSpPr/>
      </dsp:nvSpPr>
      <dsp:spPr>
        <a:xfrm>
          <a:off x="2623677" y="478458"/>
          <a:ext cx="134777" cy="336942"/>
        </a:xfrm>
        <a:prstGeom prst="rect">
          <a:avLst/>
        </a:prstGeom>
      </dsp:spPr>
      <dsp:txXfrm>
        <a:off x="2623677" y="478458"/>
        <a:ext cx="134777" cy="336942"/>
      </dsp:txXfrm>
    </dsp:sp>
    <dsp:sp modelId="{58297035-451E-4921-807C-C5E1E3A09280}">
      <dsp:nvSpPr>
        <dsp:cNvPr id="43" name="矩形 42" hidden="1"/>
        <dsp:cNvSpPr/>
      </dsp:nvSpPr>
      <dsp:spPr>
        <a:xfrm>
          <a:off x="2792148" y="956915"/>
          <a:ext cx="134777" cy="336942"/>
        </a:xfrm>
        <a:prstGeom prst="rect">
          <a:avLst/>
        </a:prstGeom>
      </dsp:spPr>
      <dsp:txXfrm>
        <a:off x="2792148" y="956915"/>
        <a:ext cx="134777" cy="336942"/>
      </dsp:txXfrm>
    </dsp:sp>
    <dsp:sp modelId="{F95DE124-B05E-465D-AB50-32722FE4569F}">
      <dsp:nvSpPr>
        <dsp:cNvPr id="46" name="矩形 45" hidden="1"/>
        <dsp:cNvSpPr/>
      </dsp:nvSpPr>
      <dsp:spPr>
        <a:xfrm>
          <a:off x="2792148" y="1435373"/>
          <a:ext cx="134777" cy="336942"/>
        </a:xfrm>
        <a:prstGeom prst="rect">
          <a:avLst/>
        </a:prstGeom>
      </dsp:spPr>
      <dsp:txXfrm>
        <a:off x="2792148" y="1435373"/>
        <a:ext cx="134777" cy="336942"/>
      </dsp:txXfrm>
    </dsp:sp>
    <dsp:sp modelId="{89E3B8C4-2318-4C2F-AC84-50BB7E685E80}">
      <dsp:nvSpPr>
        <dsp:cNvPr id="49" name="矩形 48" hidden="1"/>
        <dsp:cNvSpPr/>
      </dsp:nvSpPr>
      <dsp:spPr>
        <a:xfrm>
          <a:off x="2792148" y="1913830"/>
          <a:ext cx="134777" cy="336942"/>
        </a:xfrm>
        <a:prstGeom prst="rect">
          <a:avLst/>
        </a:prstGeom>
      </dsp:spPr>
      <dsp:txXfrm>
        <a:off x="2792148" y="1913830"/>
        <a:ext cx="134777" cy="336942"/>
      </dsp:txXfrm>
    </dsp:sp>
    <dsp:sp modelId="{60021367-D327-4D6A-976C-3AED6FD15FA7}">
      <dsp:nvSpPr>
        <dsp:cNvPr id="52" name="矩形 51" hidden="1"/>
        <dsp:cNvSpPr/>
      </dsp:nvSpPr>
      <dsp:spPr>
        <a:xfrm>
          <a:off x="3439077" y="478458"/>
          <a:ext cx="134777" cy="336942"/>
        </a:xfrm>
        <a:prstGeom prst="rect">
          <a:avLst/>
        </a:prstGeom>
      </dsp:spPr>
      <dsp:txXfrm>
        <a:off x="3439077" y="478458"/>
        <a:ext cx="134777" cy="336942"/>
      </dsp:txXfrm>
    </dsp:sp>
    <dsp:sp modelId="{02E205B9-3D74-4FDF-A4C7-3FA1C977F21F}">
      <dsp:nvSpPr>
        <dsp:cNvPr id="55" name="矩形 54" hidden="1"/>
        <dsp:cNvSpPr/>
      </dsp:nvSpPr>
      <dsp:spPr>
        <a:xfrm>
          <a:off x="3607548" y="956915"/>
          <a:ext cx="134777" cy="336942"/>
        </a:xfrm>
        <a:prstGeom prst="rect">
          <a:avLst/>
        </a:prstGeom>
      </dsp:spPr>
      <dsp:txXfrm>
        <a:off x="3607548" y="956915"/>
        <a:ext cx="134777" cy="336942"/>
      </dsp:txXfrm>
    </dsp:sp>
    <dsp:sp modelId="{4188BF13-B66D-48D9-83BD-E4DCD0BABE0A}">
      <dsp:nvSpPr>
        <dsp:cNvPr id="58" name="矩形 57" hidden="1"/>
        <dsp:cNvSpPr/>
      </dsp:nvSpPr>
      <dsp:spPr>
        <a:xfrm>
          <a:off x="3607548" y="1435373"/>
          <a:ext cx="134777" cy="336942"/>
        </a:xfrm>
        <a:prstGeom prst="rect">
          <a:avLst/>
        </a:prstGeom>
      </dsp:spPr>
      <dsp:txXfrm>
        <a:off x="3607548" y="1435373"/>
        <a:ext cx="134777" cy="336942"/>
      </dsp:txXfrm>
    </dsp:sp>
    <dsp:sp modelId="{1EA9D904-C6DD-425A-A013-4A448D021D47}">
      <dsp:nvSpPr>
        <dsp:cNvPr id="61" name="矩形 60" hidden="1"/>
        <dsp:cNvSpPr/>
      </dsp:nvSpPr>
      <dsp:spPr>
        <a:xfrm>
          <a:off x="3607548" y="1913830"/>
          <a:ext cx="134777" cy="336942"/>
        </a:xfrm>
        <a:prstGeom prst="rect">
          <a:avLst/>
        </a:prstGeom>
      </dsp:spPr>
      <dsp:txXfrm>
        <a:off x="3607548" y="1913830"/>
        <a:ext cx="134777" cy="336942"/>
      </dsp:txXfrm>
    </dsp:sp>
    <dsp:sp modelId="{63833BB1-A504-47EB-BDB9-FE5D9F63C5BC}">
      <dsp:nvSpPr>
        <dsp:cNvPr id="64" name="矩形 63" hidden="1"/>
        <dsp:cNvSpPr/>
      </dsp:nvSpPr>
      <dsp:spPr>
        <a:xfrm>
          <a:off x="4254476" y="478458"/>
          <a:ext cx="134777" cy="336942"/>
        </a:xfrm>
        <a:prstGeom prst="rect">
          <a:avLst/>
        </a:prstGeom>
      </dsp:spPr>
      <dsp:txXfrm>
        <a:off x="4254476" y="478458"/>
        <a:ext cx="134777" cy="336942"/>
      </dsp:txXfrm>
    </dsp:sp>
    <dsp:sp modelId="{F614910C-2721-4B09-9973-CC4ECCEFE7B3}">
      <dsp:nvSpPr>
        <dsp:cNvPr id="67" name="矩形 66" hidden="1"/>
        <dsp:cNvSpPr/>
      </dsp:nvSpPr>
      <dsp:spPr>
        <a:xfrm>
          <a:off x="4422947" y="956915"/>
          <a:ext cx="134777" cy="336942"/>
        </a:xfrm>
        <a:prstGeom prst="rect">
          <a:avLst/>
        </a:prstGeom>
      </dsp:spPr>
      <dsp:txXfrm>
        <a:off x="4422947" y="956915"/>
        <a:ext cx="134777" cy="336942"/>
      </dsp:txXfrm>
    </dsp:sp>
    <dsp:sp modelId="{86D2E993-C653-4250-89F4-9E5299689FF2}">
      <dsp:nvSpPr>
        <dsp:cNvPr id="70" name="矩形 69" hidden="1"/>
        <dsp:cNvSpPr/>
      </dsp:nvSpPr>
      <dsp:spPr>
        <a:xfrm>
          <a:off x="4422947" y="1435373"/>
          <a:ext cx="134777" cy="336942"/>
        </a:xfrm>
        <a:prstGeom prst="rect">
          <a:avLst/>
        </a:prstGeom>
      </dsp:spPr>
      <dsp:txXfrm>
        <a:off x="4422947" y="1435373"/>
        <a:ext cx="134777" cy="33694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Pages>
  <Words>3061</Words>
  <Characters>17449</Characters>
  <Lines>145</Lines>
  <Paragraphs>40</Paragraphs>
  <TotalTime>7</TotalTime>
  <ScaleCrop>false</ScaleCrop>
  <LinksUpToDate>false</LinksUpToDate>
  <CharactersWithSpaces>20470</CharactersWithSpaces>
  <Application>WPS Office_12.1.0.15946_F1E327BC-269C-435d-A152-05C5408002CA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2022-11-28T02:26:00Z</dcterms:created>
  <dc:creator>YINYUAN</dc:creator>
  <cp:lastModifiedBy>青衫</cp:lastModifiedBy>
  <dcterms:modified xsi:type="dcterms:W3CDTF">2024-08-15T07:46:14Z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2052-12.1.0.15946</vt:lpwstr>
  </property>
  <property fmtid="{D5CDD505-2E9C-101B-9397-08002B2CF9AE}" pid="3" name="ICV">
    <vt:lpwstr>92DD188150904CE1A0B60EA1F4BA5AF4_13</vt:lpwstr>
  </property>
</Properties>
</file>